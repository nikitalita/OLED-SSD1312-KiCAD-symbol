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222AD" w14:textId="77777777" w:rsidR="001700FA" w:rsidRDefault="00000000">
      <w:pPr>
        <w:pStyle w:val="BodyText"/>
        <w:rPr>
          <w:rFonts w:ascii="Times New Roman"/>
        </w:rPr>
      </w:pPr>
      <w:r>
        <w:pict w14:anchorId="640080F3">
          <v:shape id="_x0000_s2050" style="position:absolute;margin-left:26.45pt;margin-top:44.3pt;width:542.35pt;height:753.25pt;z-index:-251639808;mso-position-horizontal-relative:page;mso-position-vertical-relative:page;mso-width-relative:page;mso-height-relative:page" coordorigin="529,887" coordsize="10847,15065" o:spt="100" adj="0,,0" path="m602,15878r-14,l588,15893r14,l602,15878xm602,946r-14,l588,960r,14918l602,15878,602,960r,-14xm11317,15878r-14,l602,15878r,15l11303,15893r14,l11317,15878xm11317,946r-14,l602,946r,14l11303,960r,14918l11317,15878r,-14918l11317,946xm11376,887r-44,l11332,931r,29l11332,15878r,29l11303,15907r-10701,l574,15907r,-29l574,960r,-29l602,931r10701,l11332,931r,-44l11303,887,602,887r-28,l529,887r,44l529,960r,14918l529,15907r,45l574,15952r28,l11303,15952r29,l11376,15952r,-45l11376,15878r,-14918l11376,931r,-44xe" fillcolor="navy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9F8F1DC" w14:textId="77777777" w:rsidR="001700FA" w:rsidRDefault="001700FA">
      <w:pPr>
        <w:pStyle w:val="BodyText"/>
        <w:rPr>
          <w:rFonts w:ascii="Times New Roman"/>
        </w:rPr>
      </w:pPr>
    </w:p>
    <w:p w14:paraId="7E63426F" w14:textId="77777777" w:rsidR="001700FA" w:rsidRDefault="001700FA">
      <w:pPr>
        <w:pStyle w:val="BodyText"/>
        <w:rPr>
          <w:rFonts w:ascii="Times New Roman"/>
        </w:rPr>
      </w:pPr>
    </w:p>
    <w:p w14:paraId="40F8A166" w14:textId="77777777" w:rsidR="001700FA" w:rsidRDefault="001700FA">
      <w:pPr>
        <w:pStyle w:val="BodyText"/>
        <w:spacing w:before="2"/>
        <w:rPr>
          <w:rFonts w:ascii="Times New Roman"/>
          <w:sz w:val="24"/>
        </w:rPr>
      </w:pPr>
    </w:p>
    <w:p w14:paraId="1D549050" w14:textId="77777777" w:rsidR="001700FA" w:rsidRDefault="00000000">
      <w:pPr>
        <w:pStyle w:val="Title"/>
      </w:pPr>
      <w:r>
        <w:t>Product</w:t>
      </w:r>
      <w:r>
        <w:rPr>
          <w:spacing w:val="-2"/>
        </w:rPr>
        <w:t xml:space="preserve"> </w:t>
      </w:r>
      <w:r>
        <w:t>Specification</w:t>
      </w:r>
    </w:p>
    <w:p w14:paraId="503100C3" w14:textId="77777777" w:rsidR="001700FA" w:rsidRDefault="00000000">
      <w:pPr>
        <w:tabs>
          <w:tab w:val="left" w:pos="4080"/>
        </w:tabs>
        <w:spacing w:before="386"/>
        <w:ind w:left="1442" w:right="2932"/>
        <w:rPr>
          <w:sz w:val="32"/>
        </w:rPr>
      </w:pPr>
      <w:r>
        <w:rPr>
          <w:sz w:val="32"/>
        </w:rPr>
        <w:t>Part</w:t>
      </w:r>
      <w:r>
        <w:rPr>
          <w:spacing w:val="-6"/>
          <w:sz w:val="32"/>
        </w:rPr>
        <w:t xml:space="preserve"> </w:t>
      </w:r>
      <w:r>
        <w:rPr>
          <w:sz w:val="32"/>
        </w:rPr>
        <w:t>Name:</w:t>
      </w:r>
      <w:r>
        <w:rPr>
          <w:sz w:val="32"/>
        </w:rPr>
        <w:tab/>
        <w:t>OLED Display Module</w:t>
      </w:r>
      <w:r>
        <w:rPr>
          <w:spacing w:val="-97"/>
          <w:sz w:val="32"/>
        </w:rPr>
        <w:t xml:space="preserve"> </w:t>
      </w:r>
      <w:r>
        <w:rPr>
          <w:sz w:val="32"/>
        </w:rPr>
        <w:t>Customer</w:t>
      </w:r>
      <w:r>
        <w:rPr>
          <w:spacing w:val="-2"/>
          <w:sz w:val="32"/>
        </w:rPr>
        <w:t xml:space="preserve"> </w:t>
      </w:r>
      <w:r>
        <w:rPr>
          <w:sz w:val="32"/>
        </w:rPr>
        <w:t>Part</w:t>
      </w:r>
      <w:r>
        <w:rPr>
          <w:spacing w:val="-1"/>
          <w:sz w:val="32"/>
        </w:rPr>
        <w:t xml:space="preserve"> </w:t>
      </w:r>
      <w:r>
        <w:rPr>
          <w:sz w:val="32"/>
        </w:rPr>
        <w:t>ID:</w:t>
      </w:r>
    </w:p>
    <w:p w14:paraId="02F71F6C" w14:textId="77777777" w:rsidR="001700FA" w:rsidRDefault="00000000">
      <w:pPr>
        <w:tabs>
          <w:tab w:val="left" w:pos="3604"/>
        </w:tabs>
        <w:ind w:left="1442"/>
        <w:rPr>
          <w:sz w:val="32"/>
        </w:rPr>
      </w:pPr>
      <w:r>
        <w:rPr>
          <w:sz w:val="32"/>
        </w:rPr>
        <w:t>ZJY</w:t>
      </w:r>
      <w:r>
        <w:rPr>
          <w:spacing w:val="-5"/>
          <w:sz w:val="32"/>
        </w:rPr>
        <w:t xml:space="preserve"> </w:t>
      </w:r>
      <w:r>
        <w:rPr>
          <w:sz w:val="32"/>
        </w:rPr>
        <w:t>Part</w:t>
      </w:r>
      <w:r>
        <w:rPr>
          <w:spacing w:val="-4"/>
          <w:sz w:val="32"/>
        </w:rPr>
        <w:t xml:space="preserve"> </w:t>
      </w:r>
      <w:r>
        <w:rPr>
          <w:sz w:val="32"/>
        </w:rPr>
        <w:t>ID:</w:t>
      </w:r>
      <w:r>
        <w:rPr>
          <w:sz w:val="32"/>
        </w:rPr>
        <w:tab/>
        <w:t>ZJY-6428TSWCG02</w:t>
      </w:r>
    </w:p>
    <w:p w14:paraId="5D7D18E5" w14:textId="77777777" w:rsidR="001700FA" w:rsidRDefault="00000000">
      <w:pPr>
        <w:tabs>
          <w:tab w:val="left" w:pos="2316"/>
        </w:tabs>
        <w:ind w:left="1422"/>
        <w:rPr>
          <w:sz w:val="32"/>
        </w:rPr>
      </w:pPr>
      <w:r>
        <w:rPr>
          <w:sz w:val="32"/>
        </w:rPr>
        <w:t>Ver:</w:t>
      </w:r>
      <w:r>
        <w:rPr>
          <w:sz w:val="32"/>
        </w:rPr>
        <w:tab/>
        <w:t>A</w:t>
      </w:r>
    </w:p>
    <w:p w14:paraId="2330FEE8" w14:textId="77777777" w:rsidR="001700FA" w:rsidRDefault="001700FA">
      <w:pPr>
        <w:pStyle w:val="BodyText"/>
      </w:pPr>
    </w:p>
    <w:p w14:paraId="29AFE279" w14:textId="77777777" w:rsidR="001700FA" w:rsidRDefault="00000000">
      <w:pPr>
        <w:pStyle w:val="BodyText"/>
        <w:spacing w:before="10"/>
        <w:rPr>
          <w:sz w:val="16"/>
        </w:rPr>
      </w:pPr>
      <w:r>
        <w:pict w14:anchorId="025FDD85">
          <v:group id="_x0000_s2051" style="position:absolute;margin-left:115.4pt;margin-top:12.1pt;width:364.4pt;height:119.9pt;z-index:-251597824;mso-position-horizontal-relative:page" coordorigin="2309,243" coordsize="7288,2398">
            <v:shape id="_x0000_s2052" style="position:absolute;left:2308;top:242;width:7288;height:2398" coordorigin="2309,243" coordsize="7288,2398" o:spt="100" adj="0,,0" path="m9577,262r-9,l9568,262r,10l9568,273r,626l9568,909r,1703l2338,2612r,-1703l9568,909r,-10l2338,899r,-626l2338,272r7230,l9568,262r-7230,l2338,262r-10,l2328,262r,10l2328,273r,626l2328,909r,1703l2328,2621r10,l9568,2621r9,l9577,2612r,-1703l9577,899r,-626l9577,272r,-10l9577,262xm9596,243r-9,l9587,243r,10l9587,273r,626l9587,909r,1703l9587,2631r-19,l2338,2631r-20,l2318,909r,-10l2318,273r,-20l2338,253r7230,l9587,253r,-10l9568,243r-7230,l2318,243r,l2309,243r,l2309,253r,20l2309,899r,10l2309,2631r,10l2318,2641r20,l9568,2641r19,l9596,2641r,-10l9596,2612r,-1703l9596,899r,-626l9596,253r,-10l9596,243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3" type="#_x0000_t202" style="position:absolute;left:2532;top:908;width:1127;height:242" filled="f" stroked="f">
              <v:textbox inset="0,0,0,0">
                <w:txbxContent>
                  <w:p w14:paraId="32D7AC9E" w14:textId="77777777" w:rsidR="001700FA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Approved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</w:p>
                </w:txbxContent>
              </v:textbox>
            </v:shape>
            <v:shape id="_x0000_s2054" type="#_x0000_t202" style="position:absolute;left:2328;top:262;width:7250;height:638" filled="f" stroked="f">
              <v:textbox inset="0,0,0,0">
                <w:txbxContent>
                  <w:p w14:paraId="587B5D96" w14:textId="77777777" w:rsidR="001700FA" w:rsidRDefault="00000000">
                    <w:pPr>
                      <w:spacing w:before="129"/>
                      <w:ind w:left="104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Customer: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B900DC7" w14:textId="77777777" w:rsidR="001700FA" w:rsidRDefault="001700FA">
      <w:pPr>
        <w:pStyle w:val="BodyText"/>
      </w:pPr>
    </w:p>
    <w:p w14:paraId="406D729F" w14:textId="77777777" w:rsidR="001700FA" w:rsidRDefault="001700FA">
      <w:pPr>
        <w:pStyle w:val="BodyText"/>
      </w:pPr>
    </w:p>
    <w:p w14:paraId="41D303BF" w14:textId="77777777" w:rsidR="001700FA" w:rsidRDefault="001700FA">
      <w:pPr>
        <w:pStyle w:val="BodyText"/>
        <w:spacing w:before="6"/>
        <w:rPr>
          <w:sz w:val="21"/>
        </w:rPr>
      </w:pPr>
    </w:p>
    <w:p w14:paraId="574382E3" w14:textId="77777777" w:rsidR="001700FA" w:rsidRDefault="00000000">
      <w:pPr>
        <w:spacing w:before="101"/>
        <w:ind w:right="1108"/>
        <w:jc w:val="right"/>
        <w:rPr>
          <w:sz w:val="32"/>
        </w:rPr>
      </w:pPr>
      <w:r>
        <w:pict w14:anchorId="32C1F8BB">
          <v:group id="_x0000_s2055" style="position:absolute;left:0;text-align:left;margin-left:115.4pt;margin-top:-2.4pt;width:364.4pt;height:119.9pt;z-index:-251638784;mso-position-horizontal-relative:page" coordorigin="2309,-48" coordsize="7288,2398">
            <v:shape id="_x0000_s2056" style="position:absolute;left:2308;top:-49;width:7288;height:2398" coordorigin="2309,-48" coordsize="7288,2398" o:spt="100" adj="0,,0" path="m9577,-29r-9,l9568,-19r,1l9568,608r,10l9568,2321r-7230,l2338,618r7230,l9568,608r-7230,l2338,-18r,-1l9568,-19r,-10l2338,-29r-10,l2328,-19r,1l2328,608r,10l2328,2321r,9l2338,2330r7230,l9577,2330r,-9l9577,618r,-10l9577,-18r,-1l9577,-29xm9596,-48r-9,l9587,-38r,20l9587,608r,10l9587,2321r,19l9568,2340r-7230,l2318,2340r,-1722l2318,608r,-626l2318,-38r20,l9568,-38r19,l9587,-48r-19,l2338,-48r-20,l2309,-48r,10l2309,-18r,626l2309,618r,1722l2309,2350r9,l2338,2350r7230,l9587,2350r9,l9596,2340r,-19l9596,618r,-10l9596,-18r,-20l9596,-48xe" fillcolor="black" stroked="f">
              <v:stroke joinstyle="round"/>
              <v:formulas/>
              <v:path arrowok="t" o:connecttype="segments"/>
            </v:shape>
            <v:shape id="_x0000_s2057" type="#_x0000_t202" style="position:absolute;left:2532;top:679;width:1127;height:242" filled="f" stroked="f">
              <v:textbox inset="0,0,0,0">
                <w:txbxContent>
                  <w:p w14:paraId="27B7D75A" w14:textId="77777777" w:rsidR="001700FA" w:rsidRDefault="00000000">
                    <w:pPr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Approved</w:t>
                    </w:r>
                    <w:r>
                      <w:rPr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by</w:t>
                    </w:r>
                  </w:p>
                </w:txbxContent>
              </v:textbox>
            </v:shape>
            <v:shape id="_x0000_s2058" type="#_x0000_t202" style="position:absolute;left:2328;top:-29;width:7250;height:638" filled="f" stroked="f">
              <v:textbox inset="0,0,0,0">
                <w:txbxContent>
                  <w:p w14:paraId="2A2B38C0" w14:textId="77777777" w:rsidR="001700FA" w:rsidRDefault="001700FA">
                    <w:pPr>
                      <w:spacing w:before="130"/>
                      <w:ind w:right="-72"/>
                      <w:rPr>
                        <w:sz w:val="32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rPr>
          <w:spacing w:val="-1"/>
          <w:sz w:val="32"/>
        </w:rPr>
        <w:t>D</w:t>
      </w:r>
    </w:p>
    <w:p w14:paraId="540129C3" w14:textId="77777777" w:rsidR="001700FA" w:rsidRDefault="001700FA">
      <w:pPr>
        <w:pStyle w:val="BodyText"/>
      </w:pPr>
    </w:p>
    <w:p w14:paraId="4BABFBE0" w14:textId="77777777" w:rsidR="001700FA" w:rsidRDefault="001700FA">
      <w:pPr>
        <w:pStyle w:val="BodyText"/>
      </w:pPr>
    </w:p>
    <w:p w14:paraId="1FEA98A5" w14:textId="77777777" w:rsidR="001700FA" w:rsidRDefault="001700FA">
      <w:pPr>
        <w:pStyle w:val="BodyText"/>
      </w:pPr>
    </w:p>
    <w:p w14:paraId="05EEA45F" w14:textId="77777777" w:rsidR="001700FA" w:rsidRDefault="001700FA">
      <w:pPr>
        <w:pStyle w:val="BodyText"/>
      </w:pPr>
    </w:p>
    <w:p w14:paraId="2F248D5B" w14:textId="77777777" w:rsidR="001700FA" w:rsidRDefault="001700FA">
      <w:pPr>
        <w:pStyle w:val="BodyText"/>
      </w:pPr>
    </w:p>
    <w:p w14:paraId="284FA26B" w14:textId="77777777" w:rsidR="001700FA" w:rsidRDefault="001700FA">
      <w:pPr>
        <w:pStyle w:val="BodyText"/>
      </w:pPr>
    </w:p>
    <w:p w14:paraId="1216ABDB" w14:textId="77777777" w:rsidR="001700FA" w:rsidRDefault="001700FA">
      <w:pPr>
        <w:pStyle w:val="BodyText"/>
      </w:pPr>
    </w:p>
    <w:p w14:paraId="0ACBA0E4" w14:textId="77777777" w:rsidR="001700FA" w:rsidRDefault="001700FA">
      <w:pPr>
        <w:pStyle w:val="BodyText"/>
      </w:pPr>
    </w:p>
    <w:p w14:paraId="40E80460" w14:textId="77777777" w:rsidR="001700FA" w:rsidRDefault="001700FA">
      <w:pPr>
        <w:pStyle w:val="BodyText"/>
      </w:pPr>
    </w:p>
    <w:p w14:paraId="1FFC9D89" w14:textId="77777777" w:rsidR="001700FA" w:rsidRDefault="001700FA">
      <w:pPr>
        <w:pStyle w:val="BodyText"/>
      </w:pPr>
    </w:p>
    <w:p w14:paraId="39344F43" w14:textId="77777777" w:rsidR="001700FA" w:rsidRDefault="001700FA">
      <w:pPr>
        <w:pStyle w:val="BodyText"/>
      </w:pPr>
    </w:p>
    <w:p w14:paraId="26D1838D" w14:textId="77777777" w:rsidR="001700FA" w:rsidRDefault="001700FA">
      <w:pPr>
        <w:pStyle w:val="BodyText"/>
      </w:pPr>
    </w:p>
    <w:p w14:paraId="4EB07344" w14:textId="77777777" w:rsidR="001700FA" w:rsidRDefault="001700FA">
      <w:pPr>
        <w:pStyle w:val="BodyText"/>
      </w:pPr>
    </w:p>
    <w:p w14:paraId="6242D6A3" w14:textId="77777777" w:rsidR="001700FA" w:rsidRDefault="001700FA">
      <w:pPr>
        <w:pStyle w:val="BodyText"/>
      </w:pPr>
    </w:p>
    <w:p w14:paraId="39310A60" w14:textId="77777777" w:rsidR="001700FA" w:rsidRDefault="001700FA">
      <w:pPr>
        <w:pStyle w:val="BodyText"/>
        <w:rPr>
          <w:sz w:val="18"/>
        </w:rPr>
      </w:pPr>
    </w:p>
    <w:p w14:paraId="2967D294" w14:textId="77777777" w:rsidR="001700FA" w:rsidRDefault="00000000">
      <w:pPr>
        <w:pStyle w:val="BodyText"/>
        <w:spacing w:before="101" w:line="241" w:lineRule="exact"/>
        <w:ind w:left="142"/>
      </w:pPr>
      <w:r>
        <w:t>Notes:</w:t>
      </w:r>
    </w:p>
    <w:p w14:paraId="0F06391B" w14:textId="77777777" w:rsidR="001700FA" w:rsidRDefault="00000000">
      <w:pPr>
        <w:pStyle w:val="ListParagraph"/>
        <w:numPr>
          <w:ilvl w:val="0"/>
          <w:numId w:val="1"/>
        </w:numPr>
        <w:tabs>
          <w:tab w:val="left" w:pos="544"/>
        </w:tabs>
        <w:spacing w:line="241" w:lineRule="exact"/>
        <w:ind w:hanging="202"/>
        <w:jc w:val="both"/>
        <w:rPr>
          <w:sz w:val="20"/>
        </w:rPr>
      </w:pPr>
      <w:r>
        <w:rPr>
          <w:spacing w:val="-1"/>
          <w:sz w:val="20"/>
        </w:rPr>
        <w:t>Pleas</w:t>
      </w:r>
      <w:r>
        <w:rPr>
          <w:sz w:val="20"/>
        </w:rPr>
        <w:t xml:space="preserve">e </w:t>
      </w:r>
      <w:r>
        <w:rPr>
          <w:spacing w:val="-1"/>
          <w:sz w:val="20"/>
        </w:rPr>
        <w:t>co</w:t>
      </w:r>
      <w:r>
        <w:rPr>
          <w:spacing w:val="-2"/>
          <w:sz w:val="20"/>
        </w:rPr>
        <w:t>n</w:t>
      </w:r>
      <w:r>
        <w:rPr>
          <w:sz w:val="20"/>
        </w:rPr>
        <w:t>ta</w:t>
      </w:r>
      <w:r>
        <w:rPr>
          <w:spacing w:val="-2"/>
          <w:sz w:val="20"/>
        </w:rPr>
        <w:t>c</w:t>
      </w:r>
      <w:r>
        <w:rPr>
          <w:sz w:val="20"/>
        </w:rPr>
        <w:t xml:space="preserve">t ZHONGJY </w:t>
      </w:r>
      <w:r>
        <w:rPr>
          <w:spacing w:val="-1"/>
          <w:sz w:val="20"/>
        </w:rPr>
        <w:t>tech</w:t>
      </w:r>
      <w:r>
        <w:rPr>
          <w:spacing w:val="-2"/>
          <w:sz w:val="20"/>
        </w:rPr>
        <w:t>n</w:t>
      </w:r>
      <w:r>
        <w:rPr>
          <w:sz w:val="20"/>
        </w:rPr>
        <w:t xml:space="preserve">ology </w:t>
      </w:r>
      <w:r>
        <w:rPr>
          <w:spacing w:val="-2"/>
          <w:sz w:val="20"/>
        </w:rPr>
        <w:t>I</w:t>
      </w:r>
      <w:r>
        <w:rPr>
          <w:spacing w:val="-1"/>
          <w:sz w:val="20"/>
        </w:rPr>
        <w:t>nc</w:t>
      </w:r>
      <w:r>
        <w:rPr>
          <w:sz w:val="20"/>
        </w:rPr>
        <w:t>. be</w:t>
      </w:r>
      <w:r>
        <w:rPr>
          <w:spacing w:val="-4"/>
          <w:sz w:val="20"/>
        </w:rPr>
        <w:t>f</w:t>
      </w:r>
      <w:r>
        <w:rPr>
          <w:sz w:val="20"/>
        </w:rPr>
        <w:t>o</w:t>
      </w:r>
      <w:r>
        <w:rPr>
          <w:spacing w:val="-2"/>
          <w:sz w:val="20"/>
        </w:rPr>
        <w:t>r</w:t>
      </w:r>
      <w:r>
        <w:rPr>
          <w:sz w:val="20"/>
        </w:rPr>
        <w:t xml:space="preserve">e </w:t>
      </w:r>
      <w:proofErr w:type="spellStart"/>
      <w:r>
        <w:rPr>
          <w:spacing w:val="-98"/>
          <w:sz w:val="20"/>
        </w:rPr>
        <w:t>a</w:t>
      </w:r>
      <w:r>
        <w:rPr>
          <w:spacing w:val="-14"/>
          <w:sz w:val="20"/>
        </w:rPr>
        <w:t>g</w:t>
      </w:r>
      <w:r>
        <w:rPr>
          <w:spacing w:val="-77"/>
          <w:sz w:val="20"/>
        </w:rPr>
        <w:t>s</w:t>
      </w:r>
      <w:r>
        <w:rPr>
          <w:spacing w:val="-36"/>
          <w:sz w:val="20"/>
        </w:rPr>
        <w:t>n</w:t>
      </w:r>
      <w:r>
        <w:rPr>
          <w:spacing w:val="-55"/>
          <w:sz w:val="20"/>
        </w:rPr>
        <w:t>s</w:t>
      </w:r>
      <w:r>
        <w:rPr>
          <w:spacing w:val="-1"/>
          <w:sz w:val="20"/>
        </w:rPr>
        <w:t>i</w:t>
      </w:r>
      <w:r>
        <w:rPr>
          <w:spacing w:val="-104"/>
          <w:sz w:val="20"/>
        </w:rPr>
        <w:t>n</w:t>
      </w:r>
      <w:r>
        <w:rPr>
          <w:sz w:val="20"/>
        </w:rPr>
        <w:t>i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g</w:t>
      </w:r>
      <w:r>
        <w:rPr>
          <w:spacing w:val="-2"/>
          <w:sz w:val="20"/>
        </w:rPr>
        <w:t xml:space="preserve"> y</w:t>
      </w:r>
      <w:r>
        <w:rPr>
          <w:sz w:val="20"/>
        </w:rPr>
        <w:t>o</w:t>
      </w:r>
      <w:r>
        <w:rPr>
          <w:spacing w:val="-1"/>
          <w:sz w:val="20"/>
        </w:rPr>
        <w:t>u</w:t>
      </w:r>
      <w:r>
        <w:rPr>
          <w:sz w:val="20"/>
        </w:rPr>
        <w:t>r</w:t>
      </w:r>
      <w:r>
        <w:rPr>
          <w:spacing w:val="-1"/>
          <w:sz w:val="20"/>
        </w:rPr>
        <w:t xml:space="preserve"> p</w:t>
      </w:r>
      <w:r>
        <w:rPr>
          <w:spacing w:val="-2"/>
          <w:sz w:val="20"/>
        </w:rPr>
        <w:t>r</w:t>
      </w:r>
      <w:r>
        <w:rPr>
          <w:spacing w:val="-1"/>
          <w:sz w:val="20"/>
        </w:rPr>
        <w:t>oduc</w:t>
      </w:r>
      <w:r>
        <w:rPr>
          <w:sz w:val="20"/>
        </w:rPr>
        <w:t>t</w:t>
      </w:r>
      <w:r>
        <w:rPr>
          <w:spacing w:val="-1"/>
          <w:sz w:val="20"/>
        </w:rPr>
        <w:t xml:space="preserve"> base</w:t>
      </w:r>
      <w:r>
        <w:rPr>
          <w:sz w:val="20"/>
        </w:rPr>
        <w:t>d</w:t>
      </w:r>
      <w:r>
        <w:rPr>
          <w:spacing w:val="-2"/>
          <w:sz w:val="20"/>
        </w:rPr>
        <w:t xml:space="preserve"> </w:t>
      </w:r>
      <w:r>
        <w:rPr>
          <w:spacing w:val="-1"/>
          <w:sz w:val="20"/>
        </w:rPr>
        <w:t>o</w:t>
      </w:r>
      <w:r>
        <w:rPr>
          <w:sz w:val="20"/>
        </w:rPr>
        <w:t>n</w:t>
      </w:r>
      <w:r>
        <w:rPr>
          <w:spacing w:val="-1"/>
          <w:sz w:val="20"/>
        </w:rPr>
        <w:t xml:space="preserve"> th</w:t>
      </w:r>
      <w:r>
        <w:rPr>
          <w:spacing w:val="-2"/>
          <w:sz w:val="20"/>
        </w:rPr>
        <w:t>i</w:t>
      </w:r>
      <w:r>
        <w:rPr>
          <w:sz w:val="20"/>
        </w:rPr>
        <w:t xml:space="preserve">s </w:t>
      </w:r>
      <w:r>
        <w:rPr>
          <w:spacing w:val="-1"/>
          <w:sz w:val="20"/>
        </w:rPr>
        <w:t>modul</w:t>
      </w:r>
      <w:r>
        <w:rPr>
          <w:sz w:val="20"/>
        </w:rPr>
        <w:t>e</w:t>
      </w:r>
      <w:r>
        <w:rPr>
          <w:spacing w:val="-2"/>
          <w:sz w:val="20"/>
        </w:rPr>
        <w:t xml:space="preserve"> </w:t>
      </w:r>
      <w:proofErr w:type="gramStart"/>
      <w:r>
        <w:rPr>
          <w:spacing w:val="-1"/>
          <w:sz w:val="20"/>
        </w:rPr>
        <w:t>speci</w:t>
      </w:r>
      <w:r>
        <w:rPr>
          <w:spacing w:val="11"/>
          <w:sz w:val="20"/>
        </w:rPr>
        <w:t>f</w:t>
      </w:r>
      <w:r>
        <w:rPr>
          <w:sz w:val="20"/>
        </w:rPr>
        <w:t>ication</w:t>
      </w:r>
      <w:proofErr w:type="gramEnd"/>
    </w:p>
    <w:p w14:paraId="7CC98344" w14:textId="77777777" w:rsidR="001700FA" w:rsidRDefault="00000000">
      <w:pPr>
        <w:pStyle w:val="ListParagraph"/>
        <w:numPr>
          <w:ilvl w:val="0"/>
          <w:numId w:val="1"/>
        </w:numPr>
        <w:tabs>
          <w:tab w:val="left" w:pos="543"/>
        </w:tabs>
        <w:ind w:left="541" w:right="138" w:hanging="200"/>
        <w:jc w:val="both"/>
        <w:rPr>
          <w:sz w:val="20"/>
        </w:rPr>
      </w:pPr>
      <w:r>
        <w:rPr>
          <w:sz w:val="20"/>
        </w:rPr>
        <w:t>The information contained herein is presented merely to indicate the characteristics and performance of</w:t>
      </w:r>
      <w:r>
        <w:rPr>
          <w:spacing w:val="1"/>
          <w:sz w:val="20"/>
        </w:rPr>
        <w:t xml:space="preserve"> </w:t>
      </w:r>
      <w:r>
        <w:rPr>
          <w:spacing w:val="-1"/>
          <w:sz w:val="20"/>
        </w:rPr>
        <w:t>our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products.</w:t>
      </w:r>
      <w:r>
        <w:rPr>
          <w:spacing w:val="8"/>
          <w:sz w:val="20"/>
        </w:rPr>
        <w:t xml:space="preserve"> </w:t>
      </w:r>
      <w:r>
        <w:rPr>
          <w:spacing w:val="-1"/>
          <w:sz w:val="20"/>
        </w:rPr>
        <w:t>No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responsibility</w:t>
      </w:r>
      <w:r>
        <w:rPr>
          <w:spacing w:val="-15"/>
          <w:sz w:val="20"/>
        </w:rPr>
        <w:t xml:space="preserve"> </w:t>
      </w:r>
      <w:r>
        <w:rPr>
          <w:sz w:val="20"/>
        </w:rPr>
        <w:t>is</w:t>
      </w:r>
      <w:r>
        <w:rPr>
          <w:spacing w:val="-13"/>
          <w:sz w:val="20"/>
        </w:rPr>
        <w:t xml:space="preserve"> </w:t>
      </w:r>
      <w:r>
        <w:rPr>
          <w:sz w:val="20"/>
        </w:rPr>
        <w:t>assumed</w:t>
      </w:r>
      <w:r>
        <w:rPr>
          <w:spacing w:val="-14"/>
          <w:sz w:val="20"/>
        </w:rPr>
        <w:t xml:space="preserve"> </w:t>
      </w:r>
      <w:r>
        <w:rPr>
          <w:sz w:val="20"/>
        </w:rPr>
        <w:t>by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Limito</w:t>
      </w:r>
      <w:proofErr w:type="spellEnd"/>
      <w:r>
        <w:rPr>
          <w:spacing w:val="-14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4"/>
          <w:sz w:val="20"/>
        </w:rPr>
        <w:t xml:space="preserve"> </w:t>
      </w:r>
      <w:r>
        <w:rPr>
          <w:sz w:val="20"/>
        </w:rPr>
        <w:t>Inc.</w:t>
      </w:r>
      <w:r>
        <w:rPr>
          <w:spacing w:val="-14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any</w:t>
      </w:r>
      <w:r>
        <w:rPr>
          <w:spacing w:val="-14"/>
          <w:sz w:val="20"/>
        </w:rPr>
        <w:t xml:space="preserve"> </w:t>
      </w:r>
      <w:r>
        <w:rPr>
          <w:sz w:val="20"/>
        </w:rPr>
        <w:t>intellectual</w:t>
      </w:r>
      <w:r>
        <w:rPr>
          <w:spacing w:val="-15"/>
          <w:sz w:val="20"/>
        </w:rPr>
        <w:t xml:space="preserve"> </w:t>
      </w:r>
      <w:r>
        <w:rPr>
          <w:sz w:val="20"/>
        </w:rPr>
        <w:t>property</w:t>
      </w:r>
      <w:r>
        <w:rPr>
          <w:spacing w:val="-14"/>
          <w:sz w:val="20"/>
        </w:rPr>
        <w:t xml:space="preserve"> </w:t>
      </w:r>
      <w:r>
        <w:rPr>
          <w:sz w:val="20"/>
        </w:rPr>
        <w:t>claims</w:t>
      </w:r>
      <w:r>
        <w:rPr>
          <w:spacing w:val="-15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other</w:t>
      </w:r>
      <w:r>
        <w:rPr>
          <w:spacing w:val="-3"/>
          <w:sz w:val="20"/>
        </w:rPr>
        <w:t xml:space="preserve"> </w:t>
      </w:r>
      <w:r>
        <w:rPr>
          <w:sz w:val="20"/>
        </w:rPr>
        <w:t>problems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result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2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module</w:t>
      </w:r>
      <w:r>
        <w:rPr>
          <w:spacing w:val="-3"/>
          <w:sz w:val="20"/>
        </w:rPr>
        <w:t xml:space="preserve"> </w:t>
      </w:r>
      <w:r>
        <w:rPr>
          <w:sz w:val="20"/>
        </w:rPr>
        <w:t>described</w:t>
      </w:r>
      <w:r>
        <w:rPr>
          <w:spacing w:val="-2"/>
          <w:sz w:val="20"/>
        </w:rPr>
        <w:t xml:space="preserve"> </w:t>
      </w:r>
      <w:r>
        <w:rPr>
          <w:sz w:val="20"/>
        </w:rPr>
        <w:t>herein.</w:t>
      </w:r>
    </w:p>
    <w:p w14:paraId="59BDCC53" w14:textId="77777777" w:rsidR="001700FA" w:rsidRDefault="001700FA">
      <w:pPr>
        <w:jc w:val="both"/>
        <w:rPr>
          <w:sz w:val="20"/>
        </w:rPr>
        <w:sectPr w:rsidR="001700FA">
          <w:headerReference w:type="default" r:id="rId7"/>
          <w:type w:val="continuous"/>
          <w:pgSz w:w="11910" w:h="16840"/>
          <w:pgMar w:top="1320" w:right="940" w:bottom="280" w:left="940" w:header="43" w:footer="720" w:gutter="0"/>
          <w:pgNumType w:start="1"/>
          <w:cols w:space="720"/>
        </w:sectPr>
      </w:pPr>
    </w:p>
    <w:p w14:paraId="61547979" w14:textId="77777777" w:rsidR="001700FA" w:rsidRDefault="00000000">
      <w:pPr>
        <w:pStyle w:val="Heading1"/>
        <w:spacing w:before="93"/>
        <w:ind w:left="142" w:firstLine="0"/>
      </w:pPr>
      <w:r>
        <w:rPr>
          <w:shadow/>
          <w:w w:val="95"/>
        </w:rPr>
        <w:lastRenderedPageBreak/>
        <w:t>Revised</w:t>
      </w:r>
      <w:r>
        <w:rPr>
          <w:spacing w:val="6"/>
          <w:w w:val="95"/>
        </w:rPr>
        <w:t xml:space="preserve"> </w:t>
      </w:r>
      <w:r>
        <w:rPr>
          <w:shadow/>
          <w:w w:val="95"/>
        </w:rPr>
        <w:t>History</w:t>
      </w:r>
    </w:p>
    <w:p w14:paraId="00C4F153" w14:textId="77777777" w:rsidR="001700FA" w:rsidRDefault="001700FA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163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5"/>
        <w:gridCol w:w="992"/>
        <w:gridCol w:w="4779"/>
        <w:gridCol w:w="1985"/>
      </w:tblGrid>
      <w:tr w:rsidR="001700FA" w14:paraId="4535543B" w14:textId="77777777">
        <w:trPr>
          <w:trHeight w:val="364"/>
        </w:trPr>
        <w:tc>
          <w:tcPr>
            <w:tcW w:w="1985" w:type="dxa"/>
            <w:tcBorders>
              <w:bottom w:val="single" w:sz="6" w:space="0" w:color="000000"/>
              <w:right w:val="single" w:sz="6" w:space="0" w:color="000000"/>
            </w:tcBorders>
          </w:tcPr>
          <w:p w14:paraId="1E6AB2E1" w14:textId="77777777" w:rsidR="001700FA" w:rsidRDefault="00000000">
            <w:pPr>
              <w:pStyle w:val="TableParagraph"/>
              <w:spacing w:before="66"/>
              <w:ind w:left="99" w:right="7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Part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99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D1E47" w14:textId="77777777" w:rsidR="001700FA" w:rsidRDefault="00000000">
            <w:pPr>
              <w:pStyle w:val="TableParagraph"/>
              <w:spacing w:before="66"/>
              <w:ind w:left="77"/>
              <w:rPr>
                <w:b/>
                <w:sz w:val="20"/>
              </w:rPr>
            </w:pPr>
            <w:r>
              <w:rPr>
                <w:b/>
                <w:sz w:val="20"/>
              </w:rPr>
              <w:t>Revision</w:t>
            </w:r>
          </w:p>
        </w:tc>
        <w:tc>
          <w:tcPr>
            <w:tcW w:w="477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F8C81" w14:textId="77777777" w:rsidR="001700FA" w:rsidRDefault="00000000">
            <w:pPr>
              <w:pStyle w:val="TableParagraph"/>
              <w:spacing w:before="66"/>
              <w:ind w:left="1544"/>
              <w:rPr>
                <w:b/>
                <w:sz w:val="20"/>
              </w:rPr>
            </w:pPr>
            <w:r>
              <w:rPr>
                <w:b/>
                <w:sz w:val="20"/>
              </w:rPr>
              <w:t>Revision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Content</w:t>
            </w:r>
          </w:p>
        </w:tc>
        <w:tc>
          <w:tcPr>
            <w:tcW w:w="1985" w:type="dxa"/>
            <w:tcBorders>
              <w:left w:val="single" w:sz="6" w:space="0" w:color="000000"/>
              <w:bottom w:val="single" w:sz="6" w:space="0" w:color="000000"/>
            </w:tcBorders>
          </w:tcPr>
          <w:p w14:paraId="4D9E1917" w14:textId="77777777" w:rsidR="001700FA" w:rsidRDefault="00000000">
            <w:pPr>
              <w:pStyle w:val="TableParagraph"/>
              <w:spacing w:before="66"/>
              <w:ind w:left="453"/>
              <w:rPr>
                <w:b/>
                <w:sz w:val="20"/>
              </w:rPr>
            </w:pPr>
            <w:r>
              <w:rPr>
                <w:b/>
                <w:sz w:val="20"/>
              </w:rPr>
              <w:t>Revised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on</w:t>
            </w:r>
          </w:p>
        </w:tc>
      </w:tr>
      <w:tr w:rsidR="001700FA" w14:paraId="7808717A" w14:textId="77777777">
        <w:trPr>
          <w:trHeight w:val="356"/>
        </w:trPr>
        <w:tc>
          <w:tcPr>
            <w:tcW w:w="19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D4336" w14:textId="77777777" w:rsidR="001700FA" w:rsidRDefault="00000000">
            <w:pPr>
              <w:pStyle w:val="TableParagraph"/>
              <w:spacing w:before="59"/>
              <w:ind w:left="135" w:right="79"/>
              <w:jc w:val="center"/>
              <w:rPr>
                <w:sz w:val="20"/>
              </w:rPr>
            </w:pPr>
            <w:r>
              <w:rPr>
                <w:sz w:val="20"/>
              </w:rPr>
              <w:t>ZJY-6428TSWCG02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8380D" w14:textId="77777777" w:rsidR="001700FA" w:rsidRDefault="00000000">
            <w:pPr>
              <w:pStyle w:val="TableParagraph"/>
              <w:spacing w:before="59"/>
              <w:ind w:left="-52"/>
              <w:rPr>
                <w:sz w:val="20"/>
              </w:rPr>
            </w:pPr>
            <w:proofErr w:type="spellStart"/>
            <w:r>
              <w:rPr>
                <w:sz w:val="20"/>
              </w:rPr>
              <w:t>ANew</w:t>
            </w:r>
            <w:proofErr w:type="spellEnd"/>
          </w:p>
        </w:tc>
        <w:tc>
          <w:tcPr>
            <w:tcW w:w="4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AFE80" w14:textId="77777777" w:rsidR="001700FA" w:rsidRDefault="00000000">
            <w:pPr>
              <w:pStyle w:val="TableParagraph"/>
              <w:spacing w:before="59"/>
              <w:ind w:right="107"/>
              <w:jc w:val="right"/>
              <w:rPr>
                <w:sz w:val="20"/>
              </w:rPr>
            </w:pPr>
            <w:r>
              <w:rPr>
                <w:sz w:val="20"/>
              </w:rPr>
              <w:t>20200929</w:t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923BAF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4F0DE22C" w14:textId="77777777">
        <w:trPr>
          <w:trHeight w:val="357"/>
        </w:trPr>
        <w:tc>
          <w:tcPr>
            <w:tcW w:w="198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F64B67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B7B8CF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9C9EB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4042BB7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400C317D" w14:textId="77777777">
        <w:trPr>
          <w:trHeight w:val="11722"/>
        </w:trPr>
        <w:tc>
          <w:tcPr>
            <w:tcW w:w="1985" w:type="dxa"/>
            <w:tcBorders>
              <w:top w:val="single" w:sz="6" w:space="0" w:color="000000"/>
              <w:right w:val="single" w:sz="6" w:space="0" w:color="000000"/>
            </w:tcBorders>
          </w:tcPr>
          <w:p w14:paraId="62AA91E4" w14:textId="77777777" w:rsidR="001700FA" w:rsidRDefault="001700FA">
            <w:pPr>
              <w:pStyle w:val="TableParagraph"/>
              <w:rPr>
                <w:b/>
                <w:sz w:val="28"/>
              </w:rPr>
            </w:pPr>
          </w:p>
          <w:p w14:paraId="44ABC4D9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66FE75D" wp14:editId="1E0BCBEE">
                  <wp:extent cx="1258570" cy="2984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89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CAB9DB0" w14:textId="77777777" w:rsidR="001700FA" w:rsidRDefault="001700FA">
            <w:pPr>
              <w:pStyle w:val="TableParagraph"/>
              <w:rPr>
                <w:b/>
                <w:sz w:val="28"/>
              </w:rPr>
            </w:pPr>
          </w:p>
          <w:p w14:paraId="2ECD2F26" w14:textId="77777777" w:rsidR="001700FA" w:rsidRDefault="00000000">
            <w:pPr>
              <w:pStyle w:val="TableParagraph"/>
              <w:spacing w:line="47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59B2794" wp14:editId="6C4A227E">
                  <wp:extent cx="634365" cy="29845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74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0967FDA" w14:textId="77777777" w:rsidR="001700FA" w:rsidRDefault="001700FA">
            <w:pPr>
              <w:pStyle w:val="TableParagraph"/>
              <w:rPr>
                <w:b/>
                <w:sz w:val="28"/>
              </w:rPr>
            </w:pPr>
          </w:p>
          <w:p w14:paraId="78B386C3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31A31C8" wp14:editId="4EF4C928">
                  <wp:extent cx="3020695" cy="29845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13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  <w:tcBorders>
              <w:top w:val="single" w:sz="6" w:space="0" w:color="000000"/>
              <w:left w:val="single" w:sz="6" w:space="0" w:color="000000"/>
            </w:tcBorders>
          </w:tcPr>
          <w:p w14:paraId="1A45EC5D" w14:textId="77777777" w:rsidR="001700FA" w:rsidRDefault="001700FA">
            <w:pPr>
              <w:pStyle w:val="TableParagraph"/>
              <w:rPr>
                <w:b/>
                <w:sz w:val="28"/>
              </w:rPr>
            </w:pPr>
          </w:p>
          <w:p w14:paraId="1F85C3A4" w14:textId="77777777" w:rsidR="001700FA" w:rsidRDefault="00000000">
            <w:pPr>
              <w:pStyle w:val="TableParagraph"/>
              <w:spacing w:line="47" w:lineRule="exact"/>
              <w:ind w:left="-4" w:right="-58"/>
              <w:rPr>
                <w:noProof/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FD5D4FB" wp14:editId="695865AA">
                  <wp:extent cx="1247775" cy="29845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29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BBD29" w14:textId="77777777" w:rsidR="00E108CC" w:rsidRPr="00E108CC" w:rsidRDefault="00E108CC" w:rsidP="00E108CC"/>
          <w:p w14:paraId="478EC2C8" w14:textId="77777777" w:rsidR="00E108CC" w:rsidRPr="00E108CC" w:rsidRDefault="00E108CC" w:rsidP="00E108CC"/>
          <w:p w14:paraId="24E5CFEF" w14:textId="77777777" w:rsidR="00E108CC" w:rsidRPr="00E108CC" w:rsidRDefault="00E108CC" w:rsidP="00E108CC"/>
          <w:p w14:paraId="4686A91F" w14:textId="77777777" w:rsidR="00E108CC" w:rsidRPr="00E108CC" w:rsidRDefault="00E108CC" w:rsidP="00E108CC"/>
          <w:p w14:paraId="6BC83F7A" w14:textId="77777777" w:rsidR="00E108CC" w:rsidRPr="00E108CC" w:rsidRDefault="00E108CC" w:rsidP="00E108CC"/>
          <w:p w14:paraId="0E02326F" w14:textId="77777777" w:rsidR="00E108CC" w:rsidRPr="00E108CC" w:rsidRDefault="00E108CC" w:rsidP="00E108CC"/>
          <w:p w14:paraId="3F45086B" w14:textId="77777777" w:rsidR="00E108CC" w:rsidRPr="00E108CC" w:rsidRDefault="00E108CC" w:rsidP="00E108CC"/>
          <w:p w14:paraId="5750DC30" w14:textId="77777777" w:rsidR="00E108CC" w:rsidRPr="00E108CC" w:rsidRDefault="00E108CC" w:rsidP="00E108CC"/>
          <w:p w14:paraId="53260B38" w14:textId="77777777" w:rsidR="00E108CC" w:rsidRPr="00E108CC" w:rsidRDefault="00E108CC" w:rsidP="00E108CC"/>
          <w:p w14:paraId="2D47C263" w14:textId="77777777" w:rsidR="00E108CC" w:rsidRPr="00E108CC" w:rsidRDefault="00E108CC" w:rsidP="00E108CC"/>
          <w:p w14:paraId="51254ACA" w14:textId="77777777" w:rsidR="00E108CC" w:rsidRPr="00E108CC" w:rsidRDefault="00E108CC" w:rsidP="00E108CC"/>
          <w:p w14:paraId="55ACE915" w14:textId="77777777" w:rsidR="00E108CC" w:rsidRPr="00E108CC" w:rsidRDefault="00E108CC" w:rsidP="00E108CC"/>
          <w:p w14:paraId="162B4344" w14:textId="77777777" w:rsidR="00E108CC" w:rsidRPr="00E108CC" w:rsidRDefault="00E108CC" w:rsidP="00E108CC"/>
          <w:p w14:paraId="2E0CE0FD" w14:textId="77777777" w:rsidR="00E108CC" w:rsidRPr="00E108CC" w:rsidRDefault="00E108CC" w:rsidP="00E108CC"/>
          <w:p w14:paraId="4B36FA64" w14:textId="77777777" w:rsidR="00E108CC" w:rsidRPr="00E108CC" w:rsidRDefault="00E108CC" w:rsidP="00E108CC"/>
          <w:p w14:paraId="43A16969" w14:textId="77777777" w:rsidR="00E108CC" w:rsidRPr="00E108CC" w:rsidRDefault="00E108CC" w:rsidP="00E108CC"/>
          <w:p w14:paraId="4D0D3190" w14:textId="77777777" w:rsidR="00E108CC" w:rsidRPr="00E108CC" w:rsidRDefault="00E108CC" w:rsidP="00E108CC"/>
          <w:p w14:paraId="61C9B24D" w14:textId="77777777" w:rsidR="00E108CC" w:rsidRPr="00E108CC" w:rsidRDefault="00E108CC" w:rsidP="00E108CC"/>
          <w:p w14:paraId="0F5E37CA" w14:textId="77777777" w:rsidR="00E108CC" w:rsidRPr="00E108CC" w:rsidRDefault="00E108CC" w:rsidP="00E108CC"/>
          <w:p w14:paraId="04C63E3C" w14:textId="77777777" w:rsidR="00E108CC" w:rsidRPr="00E108CC" w:rsidRDefault="00E108CC" w:rsidP="00E108CC"/>
          <w:p w14:paraId="06245BB2" w14:textId="77777777" w:rsidR="00E108CC" w:rsidRPr="00E108CC" w:rsidRDefault="00E108CC" w:rsidP="00E108CC"/>
          <w:p w14:paraId="5D0A6464" w14:textId="77777777" w:rsidR="00E108CC" w:rsidRPr="00E108CC" w:rsidRDefault="00E108CC" w:rsidP="00E108CC"/>
          <w:p w14:paraId="6B9CFD88" w14:textId="77777777" w:rsidR="00E108CC" w:rsidRPr="00E108CC" w:rsidRDefault="00E108CC" w:rsidP="00E108CC"/>
          <w:p w14:paraId="101B326D" w14:textId="77777777" w:rsidR="00E108CC" w:rsidRPr="00E108CC" w:rsidRDefault="00E108CC" w:rsidP="00E108CC"/>
          <w:p w14:paraId="4BBD56FF" w14:textId="77777777" w:rsidR="00E108CC" w:rsidRPr="00E108CC" w:rsidRDefault="00E108CC" w:rsidP="00E108CC"/>
          <w:p w14:paraId="7D0F9A85" w14:textId="77777777" w:rsidR="00E108CC" w:rsidRPr="00E108CC" w:rsidRDefault="00E108CC" w:rsidP="00E108CC"/>
          <w:p w14:paraId="764315B7" w14:textId="77777777" w:rsidR="00E108CC" w:rsidRPr="00E108CC" w:rsidRDefault="00E108CC" w:rsidP="00E108CC"/>
          <w:p w14:paraId="029B0077" w14:textId="77777777" w:rsidR="00E108CC" w:rsidRPr="00E108CC" w:rsidRDefault="00E108CC" w:rsidP="00E108CC"/>
          <w:p w14:paraId="76310FCC" w14:textId="77777777" w:rsidR="00E108CC" w:rsidRPr="00E108CC" w:rsidRDefault="00E108CC" w:rsidP="00E108CC"/>
          <w:p w14:paraId="282D946E" w14:textId="77777777" w:rsidR="00E108CC" w:rsidRPr="00E108CC" w:rsidRDefault="00E108CC" w:rsidP="00E108CC"/>
          <w:p w14:paraId="6BDDD1E5" w14:textId="77777777" w:rsidR="00E108CC" w:rsidRPr="00E108CC" w:rsidRDefault="00E108CC" w:rsidP="00E108CC"/>
          <w:p w14:paraId="624A5726" w14:textId="77777777" w:rsidR="00E108CC" w:rsidRPr="00E108CC" w:rsidRDefault="00E108CC" w:rsidP="00E108CC"/>
          <w:p w14:paraId="29373873" w14:textId="77777777" w:rsidR="00E108CC" w:rsidRPr="00E108CC" w:rsidRDefault="00E108CC" w:rsidP="00E108CC"/>
          <w:p w14:paraId="5502B6A6" w14:textId="77777777" w:rsidR="00E108CC" w:rsidRPr="00E108CC" w:rsidRDefault="00E108CC" w:rsidP="00E108CC"/>
          <w:p w14:paraId="19C541EB" w14:textId="77777777" w:rsidR="00E108CC" w:rsidRPr="00E108CC" w:rsidRDefault="00E108CC" w:rsidP="00E108CC"/>
          <w:p w14:paraId="77C3583F" w14:textId="77777777" w:rsidR="00E108CC" w:rsidRPr="00E108CC" w:rsidRDefault="00E108CC" w:rsidP="00E108CC"/>
          <w:p w14:paraId="2DBA5B86" w14:textId="77777777" w:rsidR="00E108CC" w:rsidRPr="00E108CC" w:rsidRDefault="00E108CC" w:rsidP="00E108CC"/>
          <w:p w14:paraId="372E740E" w14:textId="77777777" w:rsidR="00E108CC" w:rsidRPr="00E108CC" w:rsidRDefault="00E108CC" w:rsidP="00E108CC"/>
          <w:p w14:paraId="5145C3AD" w14:textId="77777777" w:rsidR="00E108CC" w:rsidRPr="00E108CC" w:rsidRDefault="00E108CC" w:rsidP="00E108CC"/>
          <w:p w14:paraId="08864D4B" w14:textId="77777777" w:rsidR="00E108CC" w:rsidRPr="00E108CC" w:rsidRDefault="00E108CC" w:rsidP="00E108CC"/>
          <w:p w14:paraId="4B58F4CB" w14:textId="77777777" w:rsidR="00E108CC" w:rsidRPr="00E108CC" w:rsidRDefault="00E108CC" w:rsidP="00E108CC"/>
          <w:p w14:paraId="477C6C82" w14:textId="77777777" w:rsidR="00E108CC" w:rsidRPr="00E108CC" w:rsidRDefault="00E108CC" w:rsidP="00E108CC"/>
          <w:p w14:paraId="538B42D4" w14:textId="77777777" w:rsidR="00E108CC" w:rsidRPr="00E108CC" w:rsidRDefault="00E108CC" w:rsidP="00E108CC"/>
          <w:p w14:paraId="41CAC581" w14:textId="77777777" w:rsidR="00E108CC" w:rsidRDefault="00E108CC" w:rsidP="00E108CC">
            <w:pPr>
              <w:rPr>
                <w:noProof/>
                <w:sz w:val="4"/>
              </w:rPr>
            </w:pPr>
          </w:p>
          <w:p w14:paraId="078979A4" w14:textId="208FA572" w:rsidR="00E108CC" w:rsidRPr="00E108CC" w:rsidRDefault="00E108CC" w:rsidP="00E108CC">
            <w:pPr>
              <w:jc w:val="right"/>
            </w:pPr>
          </w:p>
        </w:tc>
      </w:tr>
    </w:tbl>
    <w:p w14:paraId="2ED368FE" w14:textId="77777777" w:rsidR="001700FA" w:rsidRDefault="001700FA">
      <w:pPr>
        <w:spacing w:line="47" w:lineRule="exact"/>
        <w:rPr>
          <w:sz w:val="4"/>
        </w:rPr>
        <w:sectPr w:rsidR="001700FA">
          <w:headerReference w:type="default" r:id="rId12"/>
          <w:footerReference w:type="default" r:id="rId13"/>
          <w:pgSz w:w="11910" w:h="16840"/>
          <w:pgMar w:top="1320" w:right="940" w:bottom="1380" w:left="940" w:header="43" w:footer="1183" w:gutter="0"/>
          <w:pgNumType w:start="1"/>
          <w:cols w:space="720"/>
        </w:sectPr>
      </w:pPr>
    </w:p>
    <w:p w14:paraId="7F6FB747" w14:textId="77777777" w:rsidR="001700FA" w:rsidRDefault="00000000">
      <w:pPr>
        <w:spacing w:before="103" w:line="273" w:lineRule="auto"/>
        <w:ind w:left="142" w:right="8234"/>
        <w:rPr>
          <w:b/>
          <w:sz w:val="21"/>
        </w:rPr>
      </w:pPr>
      <w:r>
        <w:lastRenderedPageBreak/>
        <w:pict w14:anchorId="7F412BB5">
          <v:group id="_x0000_s2059" style="position:absolute;left:0;text-align:left;margin-left:54.1pt;margin-top:17.95pt;width:54.55pt;height:1.7pt;z-index:-251637760;mso-position-horizontal-relative:page" coordorigin="1082,360" coordsize="1091,34">
            <v:rect id="_x0000_s2060" style="position:absolute;left:1092;top:369;width:1082;height:24" fillcolor="silver" stroked="f"/>
            <v:rect id="_x0000_s2061" style="position:absolute;left:1082;top:360;width:1082;height:24" fillcolor="black" stroked="f"/>
            <w10:wrap anchorx="page"/>
          </v:group>
        </w:pict>
      </w:r>
      <w:r>
        <w:rPr>
          <w:b/>
          <w:shadow/>
          <w:sz w:val="24"/>
        </w:rPr>
        <w:t>Contents</w:t>
      </w:r>
      <w:r>
        <w:rPr>
          <w:b/>
          <w:spacing w:val="1"/>
          <w:sz w:val="24"/>
        </w:rPr>
        <w:t xml:space="preserve"> </w:t>
      </w:r>
      <w:r>
        <w:rPr>
          <w:b/>
          <w:shadow/>
          <w:w w:val="95"/>
          <w:sz w:val="21"/>
        </w:rPr>
        <w:t>Revision</w:t>
      </w:r>
      <w:r>
        <w:rPr>
          <w:b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History</w:t>
      </w:r>
      <w:r>
        <w:rPr>
          <w:b/>
          <w:spacing w:val="-56"/>
          <w:w w:val="95"/>
          <w:sz w:val="21"/>
        </w:rPr>
        <w:t xml:space="preserve"> </w:t>
      </w:r>
      <w:r>
        <w:rPr>
          <w:b/>
          <w:shadow/>
          <w:sz w:val="21"/>
        </w:rPr>
        <w:t>Contents</w:t>
      </w:r>
    </w:p>
    <w:p w14:paraId="7BD72B48" w14:textId="77777777" w:rsidR="001700FA" w:rsidRDefault="00000000">
      <w:pPr>
        <w:pStyle w:val="Heading2"/>
        <w:numPr>
          <w:ilvl w:val="0"/>
          <w:numId w:val="2"/>
        </w:numPr>
        <w:tabs>
          <w:tab w:val="left" w:pos="443"/>
        </w:tabs>
        <w:spacing w:before="0" w:line="253" w:lineRule="exact"/>
        <w:ind w:hanging="301"/>
      </w:pPr>
      <w:r>
        <w:rPr>
          <w:shadow/>
          <w:w w:val="95"/>
        </w:rPr>
        <w:t>Basic</w:t>
      </w:r>
      <w:r>
        <w:rPr>
          <w:spacing w:val="-2"/>
          <w:w w:val="95"/>
        </w:rPr>
        <w:t xml:space="preserve"> </w:t>
      </w:r>
      <w:r>
        <w:rPr>
          <w:shadow/>
          <w:w w:val="95"/>
        </w:rPr>
        <w:t>Specifications</w:t>
      </w:r>
    </w:p>
    <w:p w14:paraId="08A4592E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6"/>
        <w:rPr>
          <w:sz w:val="20"/>
        </w:rPr>
      </w:pPr>
      <w:r>
        <w:rPr>
          <w:sz w:val="20"/>
        </w:rPr>
        <w:t>Display</w:t>
      </w:r>
      <w:r>
        <w:rPr>
          <w:spacing w:val="-1"/>
          <w:sz w:val="20"/>
        </w:rPr>
        <w:t xml:space="preserve"> </w:t>
      </w:r>
      <w:r>
        <w:rPr>
          <w:sz w:val="20"/>
        </w:rPr>
        <w:t>Specifications</w:t>
      </w:r>
    </w:p>
    <w:p w14:paraId="23FDDC1B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Mechanical</w:t>
      </w:r>
      <w:r>
        <w:rPr>
          <w:spacing w:val="2"/>
          <w:sz w:val="20"/>
        </w:rPr>
        <w:t xml:space="preserve"> </w:t>
      </w:r>
      <w:r>
        <w:rPr>
          <w:sz w:val="20"/>
        </w:rPr>
        <w:t>Specifications</w:t>
      </w:r>
    </w:p>
    <w:p w14:paraId="5CF1B998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Active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  <w:r>
        <w:rPr>
          <w:spacing w:val="-4"/>
          <w:sz w:val="20"/>
        </w:rPr>
        <w:t xml:space="preserve"> </w:t>
      </w:r>
      <w:r>
        <w:rPr>
          <w:sz w:val="20"/>
        </w:rPr>
        <w:t>/</w:t>
      </w:r>
      <w:r>
        <w:rPr>
          <w:spacing w:val="-4"/>
          <w:sz w:val="20"/>
        </w:rPr>
        <w:t xml:space="preserve"> </w:t>
      </w:r>
      <w:r>
        <w:rPr>
          <w:sz w:val="20"/>
        </w:rPr>
        <w:t>Memory</w:t>
      </w:r>
      <w:r>
        <w:rPr>
          <w:spacing w:val="-2"/>
          <w:sz w:val="20"/>
        </w:rPr>
        <w:t xml:space="preserve"> </w:t>
      </w:r>
      <w:r>
        <w:rPr>
          <w:sz w:val="20"/>
        </w:rPr>
        <w:t>Mapping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2"/>
          <w:sz w:val="20"/>
        </w:rPr>
        <w:t xml:space="preserve"> </w:t>
      </w:r>
      <w:r>
        <w:rPr>
          <w:sz w:val="20"/>
        </w:rPr>
        <w:t>Pixel</w:t>
      </w:r>
      <w:r>
        <w:rPr>
          <w:spacing w:val="-1"/>
          <w:sz w:val="20"/>
        </w:rPr>
        <w:t xml:space="preserve"> </w:t>
      </w:r>
      <w:r>
        <w:rPr>
          <w:sz w:val="20"/>
        </w:rPr>
        <w:t>Construction</w:t>
      </w:r>
    </w:p>
    <w:p w14:paraId="4069E87E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7"/>
        <w:rPr>
          <w:sz w:val="20"/>
        </w:rPr>
      </w:pPr>
      <w:r>
        <w:rPr>
          <w:sz w:val="20"/>
        </w:rPr>
        <w:t>Mechanical</w:t>
      </w:r>
      <w:r>
        <w:rPr>
          <w:spacing w:val="-8"/>
          <w:sz w:val="20"/>
        </w:rPr>
        <w:t xml:space="preserve"> </w:t>
      </w:r>
      <w:r>
        <w:rPr>
          <w:sz w:val="20"/>
        </w:rPr>
        <w:t>Drawing</w:t>
      </w:r>
    </w:p>
    <w:p w14:paraId="3A08EF4F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9"/>
        <w:rPr>
          <w:sz w:val="20"/>
        </w:rPr>
      </w:pPr>
      <w:r>
        <w:rPr>
          <w:sz w:val="20"/>
        </w:rPr>
        <w:t>Pin</w:t>
      </w:r>
      <w:r>
        <w:rPr>
          <w:spacing w:val="2"/>
          <w:sz w:val="20"/>
        </w:rPr>
        <w:t xml:space="preserve"> </w:t>
      </w:r>
      <w:r>
        <w:rPr>
          <w:sz w:val="20"/>
        </w:rPr>
        <w:t>Definition</w:t>
      </w:r>
    </w:p>
    <w:p w14:paraId="03D172C2" w14:textId="77777777" w:rsidR="001700FA" w:rsidRDefault="00000000">
      <w:pPr>
        <w:pStyle w:val="Heading2"/>
        <w:numPr>
          <w:ilvl w:val="0"/>
          <w:numId w:val="2"/>
        </w:numPr>
        <w:tabs>
          <w:tab w:val="left" w:pos="444"/>
        </w:tabs>
        <w:ind w:left="443" w:hanging="302"/>
      </w:pPr>
      <w:r>
        <w:rPr>
          <w:shadow/>
          <w:w w:val="95"/>
        </w:rPr>
        <w:t>Absolute</w:t>
      </w:r>
      <w:r>
        <w:rPr>
          <w:spacing w:val="-2"/>
          <w:w w:val="95"/>
        </w:rPr>
        <w:t xml:space="preserve"> </w:t>
      </w:r>
      <w:r>
        <w:rPr>
          <w:shadow/>
          <w:w w:val="95"/>
        </w:rPr>
        <w:t>Maximum</w:t>
      </w:r>
      <w:r>
        <w:rPr>
          <w:spacing w:val="-1"/>
          <w:w w:val="95"/>
        </w:rPr>
        <w:t xml:space="preserve"> </w:t>
      </w:r>
      <w:r>
        <w:rPr>
          <w:shadow/>
          <w:w w:val="95"/>
        </w:rPr>
        <w:t>Ratings</w:t>
      </w:r>
    </w:p>
    <w:p w14:paraId="152C33C7" w14:textId="77777777" w:rsidR="001700FA" w:rsidRDefault="00000000">
      <w:pPr>
        <w:pStyle w:val="ListParagraph"/>
        <w:numPr>
          <w:ilvl w:val="0"/>
          <w:numId w:val="2"/>
        </w:numPr>
        <w:tabs>
          <w:tab w:val="left" w:pos="444"/>
        </w:tabs>
        <w:spacing w:before="36"/>
        <w:ind w:left="443" w:hanging="302"/>
        <w:rPr>
          <w:b/>
          <w:sz w:val="21"/>
        </w:rPr>
      </w:pPr>
      <w:r>
        <w:rPr>
          <w:b/>
          <w:w w:val="95"/>
          <w:sz w:val="21"/>
        </w:rPr>
        <w:t>Optics</w:t>
      </w:r>
      <w:r>
        <w:rPr>
          <w:b/>
          <w:spacing w:val="-3"/>
          <w:w w:val="95"/>
          <w:sz w:val="21"/>
        </w:rPr>
        <w:t xml:space="preserve"> </w:t>
      </w:r>
      <w:r>
        <w:rPr>
          <w:b/>
          <w:w w:val="95"/>
          <w:sz w:val="21"/>
        </w:rPr>
        <w:t>&amp;</w:t>
      </w:r>
      <w:r>
        <w:rPr>
          <w:b/>
          <w:spacing w:val="-2"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Electrical</w:t>
      </w:r>
      <w:r>
        <w:rPr>
          <w:b/>
          <w:spacing w:val="-3"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Characteristics</w:t>
      </w:r>
    </w:p>
    <w:p w14:paraId="5BCB0EB7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6"/>
        <w:rPr>
          <w:sz w:val="20"/>
        </w:rPr>
      </w:pPr>
      <w:r>
        <w:rPr>
          <w:sz w:val="20"/>
        </w:rPr>
        <w:t>Optics</w:t>
      </w:r>
      <w:r>
        <w:rPr>
          <w:spacing w:val="-6"/>
          <w:sz w:val="20"/>
        </w:rPr>
        <w:t xml:space="preserve"> </w:t>
      </w:r>
      <w:r>
        <w:rPr>
          <w:sz w:val="20"/>
        </w:rPr>
        <w:t>Characteristics</w:t>
      </w:r>
    </w:p>
    <w:p w14:paraId="18006FE1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7"/>
        <w:rPr>
          <w:sz w:val="20"/>
        </w:rPr>
      </w:pPr>
      <w:r>
        <w:rPr>
          <w:sz w:val="20"/>
        </w:rPr>
        <w:t>DC</w:t>
      </w:r>
      <w:r>
        <w:rPr>
          <w:spacing w:val="-6"/>
          <w:sz w:val="20"/>
        </w:rPr>
        <w:t xml:space="preserve"> </w:t>
      </w:r>
      <w:r>
        <w:rPr>
          <w:sz w:val="20"/>
        </w:rPr>
        <w:t>Characteristics</w:t>
      </w:r>
    </w:p>
    <w:p w14:paraId="63D0C5B4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AC</w:t>
      </w:r>
      <w:r>
        <w:rPr>
          <w:spacing w:val="-8"/>
          <w:sz w:val="20"/>
        </w:rPr>
        <w:t xml:space="preserve"> </w:t>
      </w:r>
      <w:r>
        <w:rPr>
          <w:sz w:val="20"/>
        </w:rPr>
        <w:t>Characteristics</w:t>
      </w:r>
    </w:p>
    <w:p w14:paraId="5B3D88B8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2"/>
        </w:tabs>
        <w:spacing w:before="49"/>
        <w:ind w:hanging="601"/>
        <w:rPr>
          <w:sz w:val="20"/>
        </w:rPr>
      </w:pPr>
      <w:r>
        <w:rPr>
          <w:sz w:val="20"/>
        </w:rPr>
        <w:t>I2C</w:t>
      </w:r>
      <w:r>
        <w:rPr>
          <w:spacing w:val="-3"/>
          <w:sz w:val="20"/>
        </w:rPr>
        <w:t xml:space="preserve"> </w:t>
      </w:r>
      <w:r>
        <w:rPr>
          <w:sz w:val="20"/>
        </w:rPr>
        <w:t>Interface</w:t>
      </w:r>
      <w:r>
        <w:rPr>
          <w:spacing w:val="-4"/>
          <w:sz w:val="20"/>
        </w:rPr>
        <w:t xml:space="preserve"> </w:t>
      </w:r>
      <w:r>
        <w:rPr>
          <w:sz w:val="20"/>
        </w:rPr>
        <w:t>Characteristics</w:t>
      </w:r>
    </w:p>
    <w:p w14:paraId="62B2DE1F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91"/>
        </w:tabs>
        <w:spacing w:before="48"/>
        <w:ind w:left="1490" w:hanging="650"/>
        <w:rPr>
          <w:sz w:val="20"/>
        </w:rPr>
      </w:pPr>
      <w:r>
        <w:rPr>
          <w:sz w:val="20"/>
        </w:rPr>
        <w:t>I2C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Internal</w:t>
      </w:r>
      <w:r>
        <w:rPr>
          <w:spacing w:val="-4"/>
          <w:sz w:val="20"/>
        </w:rPr>
        <w:t xml:space="preserve"> </w:t>
      </w:r>
      <w:r>
        <w:rPr>
          <w:sz w:val="20"/>
        </w:rPr>
        <w:t>Charge</w:t>
      </w:r>
      <w:r>
        <w:rPr>
          <w:spacing w:val="-3"/>
          <w:sz w:val="20"/>
        </w:rPr>
        <w:t xml:space="preserve"> </w:t>
      </w:r>
      <w:r>
        <w:rPr>
          <w:sz w:val="20"/>
        </w:rPr>
        <w:t>Pump</w:t>
      </w:r>
    </w:p>
    <w:p w14:paraId="03003EF4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91"/>
        </w:tabs>
        <w:spacing w:before="48"/>
        <w:ind w:left="1490" w:hanging="650"/>
        <w:rPr>
          <w:sz w:val="20"/>
        </w:rPr>
      </w:pPr>
      <w:r>
        <w:rPr>
          <w:sz w:val="20"/>
        </w:rPr>
        <w:t>I2C</w:t>
      </w:r>
      <w:r>
        <w:rPr>
          <w:spacing w:val="-5"/>
          <w:sz w:val="20"/>
        </w:rPr>
        <w:t xml:space="preserve"> </w:t>
      </w:r>
      <w:r>
        <w:rPr>
          <w:sz w:val="20"/>
        </w:rPr>
        <w:t>Interface</w:t>
      </w:r>
      <w:r>
        <w:rPr>
          <w:spacing w:val="-5"/>
          <w:sz w:val="20"/>
        </w:rPr>
        <w:t xml:space="preserve"> </w:t>
      </w:r>
      <w:r>
        <w:rPr>
          <w:sz w:val="20"/>
        </w:rPr>
        <w:t>with</w:t>
      </w:r>
      <w:r>
        <w:rPr>
          <w:spacing w:val="-4"/>
          <w:sz w:val="20"/>
        </w:rPr>
        <w:t xml:space="preserve"> </w:t>
      </w:r>
      <w:r>
        <w:rPr>
          <w:sz w:val="20"/>
        </w:rPr>
        <w:t>External</w:t>
      </w:r>
      <w:r>
        <w:rPr>
          <w:spacing w:val="-4"/>
          <w:sz w:val="20"/>
        </w:rPr>
        <w:t xml:space="preserve"> </w:t>
      </w:r>
      <w:r>
        <w:rPr>
          <w:sz w:val="20"/>
        </w:rPr>
        <w:t>VCC</w:t>
      </w:r>
    </w:p>
    <w:p w14:paraId="3B7BDB80" w14:textId="77777777" w:rsidR="001700FA" w:rsidRDefault="00000000">
      <w:pPr>
        <w:pStyle w:val="Heading2"/>
        <w:numPr>
          <w:ilvl w:val="0"/>
          <w:numId w:val="2"/>
        </w:numPr>
        <w:tabs>
          <w:tab w:val="left" w:pos="444"/>
        </w:tabs>
        <w:ind w:left="443" w:hanging="302"/>
      </w:pPr>
      <w:r>
        <w:rPr>
          <w:shadow/>
          <w:w w:val="95"/>
        </w:rPr>
        <w:t>Functional</w:t>
      </w:r>
      <w:r>
        <w:rPr>
          <w:spacing w:val="-4"/>
          <w:w w:val="95"/>
        </w:rPr>
        <w:t xml:space="preserve"> </w:t>
      </w:r>
      <w:r>
        <w:rPr>
          <w:shadow/>
          <w:w w:val="95"/>
        </w:rPr>
        <w:t>Specification</w:t>
      </w:r>
    </w:p>
    <w:p w14:paraId="19A09492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5"/>
        <w:rPr>
          <w:sz w:val="20"/>
        </w:rPr>
      </w:pPr>
      <w:r>
        <w:rPr>
          <w:sz w:val="20"/>
        </w:rPr>
        <w:t>Commands</w:t>
      </w:r>
    </w:p>
    <w:p w14:paraId="40707211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3"/>
        </w:tabs>
        <w:spacing w:before="48"/>
        <w:ind w:left="842" w:hanging="401"/>
        <w:rPr>
          <w:sz w:val="20"/>
        </w:rPr>
      </w:pP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Power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Sequence</w:t>
      </w:r>
    </w:p>
    <w:p w14:paraId="34D4C587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2"/>
        </w:tabs>
        <w:spacing w:before="49"/>
        <w:ind w:hanging="601"/>
        <w:rPr>
          <w:sz w:val="20"/>
        </w:rPr>
      </w:pPr>
      <w:r>
        <w:rPr>
          <w:sz w:val="20"/>
        </w:rPr>
        <w:t>Power</w:t>
      </w:r>
      <w:r>
        <w:rPr>
          <w:spacing w:val="-5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Sequence</w:t>
      </w:r>
    </w:p>
    <w:p w14:paraId="61AA8D3B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2"/>
        </w:tabs>
        <w:spacing w:before="48"/>
        <w:ind w:hanging="601"/>
        <w:rPr>
          <w:sz w:val="20"/>
        </w:rPr>
      </w:pP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5"/>
          <w:sz w:val="20"/>
        </w:rPr>
        <w:t xml:space="preserve"> </w:t>
      </w:r>
      <w:r>
        <w:rPr>
          <w:sz w:val="20"/>
        </w:rPr>
        <w:t>Sequence</w:t>
      </w:r>
    </w:p>
    <w:p w14:paraId="66F8EB52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Reset</w:t>
      </w:r>
      <w:r>
        <w:rPr>
          <w:spacing w:val="1"/>
          <w:sz w:val="20"/>
        </w:rPr>
        <w:t xml:space="preserve"> </w:t>
      </w:r>
      <w:r>
        <w:rPr>
          <w:sz w:val="20"/>
        </w:rPr>
        <w:t>Circuit</w:t>
      </w:r>
    </w:p>
    <w:p w14:paraId="76688F4A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3"/>
        </w:tabs>
        <w:spacing w:before="48"/>
        <w:ind w:left="842" w:hanging="401"/>
        <w:rPr>
          <w:sz w:val="20"/>
        </w:rPr>
      </w:pPr>
      <w:r>
        <w:rPr>
          <w:sz w:val="20"/>
        </w:rPr>
        <w:t>Actual</w:t>
      </w:r>
      <w:r>
        <w:rPr>
          <w:spacing w:val="-1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Example</w:t>
      </w:r>
    </w:p>
    <w:p w14:paraId="244DF64E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3"/>
        </w:tabs>
        <w:spacing w:before="47"/>
        <w:ind w:left="1442" w:hanging="602"/>
        <w:rPr>
          <w:sz w:val="20"/>
        </w:rPr>
      </w:pPr>
      <w:r>
        <w:rPr>
          <w:sz w:val="20"/>
        </w:rPr>
        <w:t>VCC</w:t>
      </w:r>
      <w:r>
        <w:rPr>
          <w:spacing w:val="-5"/>
          <w:sz w:val="20"/>
        </w:rPr>
        <w:t xml:space="preserve"> </w:t>
      </w:r>
      <w:r>
        <w:rPr>
          <w:sz w:val="20"/>
        </w:rPr>
        <w:t>Supplied</w:t>
      </w:r>
      <w:r>
        <w:rPr>
          <w:spacing w:val="-6"/>
          <w:sz w:val="20"/>
        </w:rPr>
        <w:t xml:space="preserve"> </w:t>
      </w:r>
      <w:r>
        <w:rPr>
          <w:sz w:val="20"/>
        </w:rPr>
        <w:t>Externally</w:t>
      </w:r>
    </w:p>
    <w:p w14:paraId="5DEEE1E1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3"/>
        </w:tabs>
        <w:spacing w:before="48"/>
        <w:ind w:left="1442" w:hanging="602"/>
        <w:rPr>
          <w:sz w:val="20"/>
        </w:rPr>
      </w:pPr>
      <w:r>
        <w:rPr>
          <w:sz w:val="20"/>
        </w:rPr>
        <w:t>VCC</w:t>
      </w:r>
      <w:r>
        <w:rPr>
          <w:spacing w:val="-6"/>
          <w:sz w:val="20"/>
        </w:rPr>
        <w:t xml:space="preserve"> </w:t>
      </w:r>
      <w:r>
        <w:rPr>
          <w:sz w:val="20"/>
        </w:rPr>
        <w:t>Generated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Internal</w:t>
      </w:r>
      <w:r>
        <w:rPr>
          <w:spacing w:val="-6"/>
          <w:sz w:val="20"/>
        </w:rPr>
        <w:t xml:space="preserve"> </w:t>
      </w:r>
      <w:r>
        <w:rPr>
          <w:sz w:val="20"/>
        </w:rPr>
        <w:t>DC/DC</w:t>
      </w:r>
      <w:r>
        <w:rPr>
          <w:spacing w:val="-5"/>
          <w:sz w:val="20"/>
        </w:rPr>
        <w:t xml:space="preserve"> </w:t>
      </w:r>
      <w:r>
        <w:rPr>
          <w:sz w:val="20"/>
        </w:rPr>
        <w:t>Circuit</w:t>
      </w:r>
    </w:p>
    <w:p w14:paraId="305C62E2" w14:textId="77777777" w:rsidR="001700FA" w:rsidRDefault="00000000">
      <w:pPr>
        <w:pStyle w:val="Heading2"/>
        <w:numPr>
          <w:ilvl w:val="0"/>
          <w:numId w:val="2"/>
        </w:numPr>
        <w:tabs>
          <w:tab w:val="left" w:pos="444"/>
        </w:tabs>
        <w:spacing w:before="39"/>
        <w:ind w:left="443" w:hanging="302"/>
      </w:pPr>
      <w:r>
        <w:rPr>
          <w:shadow/>
        </w:rPr>
        <w:t>Reliability</w:t>
      </w:r>
    </w:p>
    <w:p w14:paraId="634A5263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6"/>
        <w:rPr>
          <w:sz w:val="20"/>
        </w:rPr>
      </w:pPr>
      <w:r>
        <w:rPr>
          <w:sz w:val="20"/>
        </w:rPr>
        <w:t>Contents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Reliability</w:t>
      </w:r>
      <w:r>
        <w:rPr>
          <w:spacing w:val="-1"/>
          <w:sz w:val="20"/>
        </w:rPr>
        <w:t xml:space="preserve"> </w:t>
      </w:r>
      <w:r>
        <w:rPr>
          <w:sz w:val="20"/>
        </w:rPr>
        <w:t>Tests</w:t>
      </w:r>
    </w:p>
    <w:p w14:paraId="35479B73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7"/>
        <w:rPr>
          <w:sz w:val="20"/>
        </w:rPr>
      </w:pPr>
      <w:r>
        <w:rPr>
          <w:sz w:val="20"/>
        </w:rPr>
        <w:t>Failure</w:t>
      </w:r>
      <w:r>
        <w:rPr>
          <w:spacing w:val="-6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Standard</w:t>
      </w:r>
    </w:p>
    <w:p w14:paraId="17234B71" w14:textId="77777777" w:rsidR="001700FA" w:rsidRDefault="00000000">
      <w:pPr>
        <w:pStyle w:val="Heading2"/>
        <w:numPr>
          <w:ilvl w:val="0"/>
          <w:numId w:val="2"/>
        </w:numPr>
        <w:tabs>
          <w:tab w:val="left" w:pos="444"/>
        </w:tabs>
        <w:ind w:left="443" w:hanging="302"/>
      </w:pPr>
      <w:r>
        <w:rPr>
          <w:shadow/>
          <w:w w:val="95"/>
        </w:rPr>
        <w:t>Outgoing</w:t>
      </w:r>
      <w:r>
        <w:rPr>
          <w:spacing w:val="-2"/>
          <w:w w:val="95"/>
        </w:rPr>
        <w:t xml:space="preserve"> </w:t>
      </w:r>
      <w:r>
        <w:rPr>
          <w:shadow/>
          <w:w w:val="95"/>
        </w:rPr>
        <w:t>Quality</w:t>
      </w:r>
      <w:r>
        <w:rPr>
          <w:spacing w:val="-1"/>
          <w:w w:val="95"/>
        </w:rPr>
        <w:t xml:space="preserve"> </w:t>
      </w:r>
      <w:r>
        <w:rPr>
          <w:shadow/>
          <w:w w:val="95"/>
        </w:rPr>
        <w:t>Control</w:t>
      </w:r>
      <w:r>
        <w:rPr>
          <w:spacing w:val="-2"/>
          <w:w w:val="95"/>
        </w:rPr>
        <w:t xml:space="preserve"> </w:t>
      </w:r>
      <w:r>
        <w:rPr>
          <w:shadow/>
          <w:w w:val="95"/>
        </w:rPr>
        <w:t>Specifications</w:t>
      </w:r>
    </w:p>
    <w:p w14:paraId="4011FE86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6"/>
        <w:rPr>
          <w:sz w:val="20"/>
        </w:rPr>
      </w:pPr>
      <w:r>
        <w:rPr>
          <w:sz w:val="20"/>
        </w:rPr>
        <w:t>Environment</w:t>
      </w:r>
      <w:r>
        <w:rPr>
          <w:spacing w:val="-7"/>
          <w:sz w:val="20"/>
        </w:rPr>
        <w:t xml:space="preserve"> </w:t>
      </w:r>
      <w:r>
        <w:rPr>
          <w:sz w:val="20"/>
        </w:rPr>
        <w:t>Required</w:t>
      </w:r>
    </w:p>
    <w:p w14:paraId="0D5E37AB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9"/>
        <w:rPr>
          <w:sz w:val="20"/>
        </w:rPr>
      </w:pPr>
      <w:r>
        <w:rPr>
          <w:sz w:val="20"/>
        </w:rPr>
        <w:t>Sampling</w:t>
      </w:r>
      <w:r>
        <w:rPr>
          <w:spacing w:val="-6"/>
          <w:sz w:val="20"/>
        </w:rPr>
        <w:t xml:space="preserve"> </w:t>
      </w:r>
      <w:r>
        <w:rPr>
          <w:sz w:val="20"/>
        </w:rPr>
        <w:t>Plan</w:t>
      </w:r>
    </w:p>
    <w:p w14:paraId="728A5E8E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Criteria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Acceptable</w:t>
      </w:r>
      <w:r>
        <w:rPr>
          <w:spacing w:val="-1"/>
          <w:sz w:val="20"/>
        </w:rPr>
        <w:t xml:space="preserve"> </w:t>
      </w:r>
      <w:r>
        <w:rPr>
          <w:sz w:val="20"/>
        </w:rPr>
        <w:t>Quality</w:t>
      </w:r>
      <w:r>
        <w:rPr>
          <w:spacing w:val="-3"/>
          <w:sz w:val="20"/>
        </w:rPr>
        <w:t xml:space="preserve"> </w:t>
      </w:r>
      <w:r>
        <w:rPr>
          <w:sz w:val="20"/>
        </w:rPr>
        <w:t>Level</w:t>
      </w:r>
    </w:p>
    <w:p w14:paraId="415A59B5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1"/>
        </w:tabs>
        <w:spacing w:before="48"/>
        <w:ind w:left="1440" w:hanging="599"/>
        <w:rPr>
          <w:sz w:val="20"/>
        </w:rPr>
      </w:pPr>
      <w:r>
        <w:rPr>
          <w:sz w:val="20"/>
        </w:rPr>
        <w:t>Cosmetic</w:t>
      </w:r>
      <w:r>
        <w:rPr>
          <w:spacing w:val="-3"/>
          <w:sz w:val="20"/>
        </w:rPr>
        <w:t xml:space="preserve"> </w:t>
      </w:r>
      <w:r>
        <w:rPr>
          <w:sz w:val="20"/>
        </w:rPr>
        <w:t>Check</w:t>
      </w:r>
      <w:r>
        <w:rPr>
          <w:spacing w:val="-2"/>
          <w:sz w:val="20"/>
        </w:rPr>
        <w:t xml:space="preserve"> </w:t>
      </w:r>
      <w:r>
        <w:rPr>
          <w:sz w:val="20"/>
        </w:rPr>
        <w:t>(Display</w:t>
      </w:r>
      <w:r>
        <w:rPr>
          <w:spacing w:val="-4"/>
          <w:sz w:val="20"/>
        </w:rPr>
        <w:t xml:space="preserve"> </w:t>
      </w:r>
      <w:r>
        <w:rPr>
          <w:sz w:val="20"/>
        </w:rPr>
        <w:t>Off)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Non-Active</w:t>
      </w:r>
      <w:r>
        <w:rPr>
          <w:spacing w:val="-2"/>
          <w:sz w:val="20"/>
        </w:rPr>
        <w:t xml:space="preserve"> </w:t>
      </w:r>
      <w:r>
        <w:rPr>
          <w:sz w:val="20"/>
        </w:rPr>
        <w:t>Area</w:t>
      </w:r>
    </w:p>
    <w:p w14:paraId="423052CA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1"/>
        </w:tabs>
        <w:spacing w:before="47"/>
        <w:ind w:left="1440" w:hanging="599"/>
        <w:rPr>
          <w:sz w:val="20"/>
        </w:rPr>
      </w:pPr>
      <w:r>
        <w:rPr>
          <w:sz w:val="20"/>
        </w:rPr>
        <w:t>Cosmetic</w:t>
      </w:r>
      <w:r>
        <w:rPr>
          <w:spacing w:val="-1"/>
          <w:sz w:val="20"/>
        </w:rPr>
        <w:t xml:space="preserve"> </w:t>
      </w:r>
      <w:r>
        <w:rPr>
          <w:sz w:val="20"/>
        </w:rPr>
        <w:t>Check</w:t>
      </w:r>
      <w:r>
        <w:rPr>
          <w:spacing w:val="-1"/>
          <w:sz w:val="20"/>
        </w:rPr>
        <w:t xml:space="preserve"> </w:t>
      </w:r>
      <w:r>
        <w:rPr>
          <w:sz w:val="20"/>
        </w:rPr>
        <w:t>(Display</w:t>
      </w:r>
      <w:r>
        <w:rPr>
          <w:spacing w:val="-2"/>
          <w:sz w:val="20"/>
        </w:rPr>
        <w:t xml:space="preserve"> </w:t>
      </w:r>
      <w:r>
        <w:rPr>
          <w:sz w:val="20"/>
        </w:rPr>
        <w:t>Off)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Active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</w:p>
    <w:p w14:paraId="52E4E7A6" w14:textId="77777777" w:rsidR="001700FA" w:rsidRDefault="00000000">
      <w:pPr>
        <w:pStyle w:val="ListParagraph"/>
        <w:numPr>
          <w:ilvl w:val="2"/>
          <w:numId w:val="2"/>
        </w:numPr>
        <w:tabs>
          <w:tab w:val="left" w:pos="1441"/>
        </w:tabs>
        <w:spacing w:before="48"/>
        <w:ind w:left="1440" w:hanging="599"/>
        <w:rPr>
          <w:sz w:val="20"/>
        </w:rPr>
      </w:pPr>
      <w:r>
        <w:rPr>
          <w:sz w:val="20"/>
        </w:rPr>
        <w:t>Pattern</w:t>
      </w:r>
      <w:r>
        <w:rPr>
          <w:spacing w:val="-5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(Display</w:t>
      </w:r>
      <w:r>
        <w:rPr>
          <w:spacing w:val="-5"/>
          <w:sz w:val="20"/>
        </w:rPr>
        <w:t xml:space="preserve"> </w:t>
      </w:r>
      <w:r>
        <w:rPr>
          <w:sz w:val="20"/>
        </w:rPr>
        <w:t>On)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Active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</w:p>
    <w:p w14:paraId="3297A419" w14:textId="77777777" w:rsidR="001700FA" w:rsidRDefault="00000000">
      <w:pPr>
        <w:pStyle w:val="Heading2"/>
        <w:numPr>
          <w:ilvl w:val="0"/>
          <w:numId w:val="2"/>
        </w:numPr>
        <w:tabs>
          <w:tab w:val="left" w:pos="444"/>
        </w:tabs>
        <w:ind w:left="443" w:hanging="302"/>
      </w:pPr>
      <w:r>
        <w:rPr>
          <w:shadow/>
          <w:w w:val="95"/>
        </w:rPr>
        <w:t>Package</w:t>
      </w:r>
      <w:r>
        <w:rPr>
          <w:spacing w:val="-2"/>
          <w:w w:val="95"/>
        </w:rPr>
        <w:t xml:space="preserve"> </w:t>
      </w:r>
      <w:r>
        <w:rPr>
          <w:shadow/>
          <w:w w:val="95"/>
        </w:rPr>
        <w:t>Specifications</w:t>
      </w:r>
    </w:p>
    <w:p w14:paraId="7E7F0FEC" w14:textId="77777777" w:rsidR="001700FA" w:rsidRDefault="00000000">
      <w:pPr>
        <w:pStyle w:val="ListParagraph"/>
        <w:numPr>
          <w:ilvl w:val="0"/>
          <w:numId w:val="2"/>
        </w:numPr>
        <w:tabs>
          <w:tab w:val="left" w:pos="444"/>
        </w:tabs>
        <w:spacing w:before="37"/>
        <w:ind w:left="443" w:hanging="302"/>
        <w:rPr>
          <w:b/>
          <w:sz w:val="21"/>
        </w:rPr>
      </w:pPr>
      <w:r>
        <w:rPr>
          <w:b/>
          <w:shadow/>
          <w:w w:val="95"/>
          <w:sz w:val="21"/>
        </w:rPr>
        <w:t>Precautions</w:t>
      </w:r>
      <w:r>
        <w:rPr>
          <w:b/>
          <w:spacing w:val="-1"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When</w:t>
      </w:r>
      <w:r>
        <w:rPr>
          <w:b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Using</w:t>
      </w:r>
      <w:r>
        <w:rPr>
          <w:b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These</w:t>
      </w:r>
      <w:r>
        <w:rPr>
          <w:b/>
          <w:spacing w:val="-2"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OEL</w:t>
      </w:r>
      <w:r>
        <w:rPr>
          <w:b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Display</w:t>
      </w:r>
      <w:r>
        <w:rPr>
          <w:b/>
          <w:w w:val="95"/>
          <w:sz w:val="21"/>
        </w:rPr>
        <w:t xml:space="preserve"> </w:t>
      </w:r>
      <w:r>
        <w:rPr>
          <w:b/>
          <w:shadow/>
          <w:w w:val="95"/>
          <w:sz w:val="21"/>
        </w:rPr>
        <w:t>Modules</w:t>
      </w:r>
    </w:p>
    <w:p w14:paraId="6B92BD74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6"/>
        <w:rPr>
          <w:sz w:val="20"/>
        </w:rPr>
      </w:pPr>
      <w:r>
        <w:rPr>
          <w:sz w:val="20"/>
        </w:rPr>
        <w:t>Handling</w:t>
      </w:r>
      <w:r>
        <w:rPr>
          <w:spacing w:val="-9"/>
          <w:sz w:val="20"/>
        </w:rPr>
        <w:t xml:space="preserve"> </w:t>
      </w:r>
      <w:r>
        <w:rPr>
          <w:sz w:val="20"/>
        </w:rPr>
        <w:t>Precautions</w:t>
      </w:r>
    </w:p>
    <w:p w14:paraId="777AFA8E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3"/>
        </w:tabs>
        <w:spacing w:before="48"/>
        <w:ind w:left="842" w:hanging="401"/>
        <w:rPr>
          <w:sz w:val="20"/>
        </w:rPr>
      </w:pPr>
      <w:r>
        <w:rPr>
          <w:sz w:val="20"/>
        </w:rPr>
        <w:t>Storage</w:t>
      </w:r>
      <w:r>
        <w:rPr>
          <w:spacing w:val="-4"/>
          <w:sz w:val="20"/>
        </w:rPr>
        <w:t xml:space="preserve"> </w:t>
      </w:r>
      <w:r>
        <w:rPr>
          <w:sz w:val="20"/>
        </w:rPr>
        <w:t>Precautions</w:t>
      </w:r>
    </w:p>
    <w:p w14:paraId="43EB1DAF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7"/>
        <w:rPr>
          <w:sz w:val="20"/>
        </w:rPr>
      </w:pPr>
      <w:r>
        <w:rPr>
          <w:sz w:val="20"/>
        </w:rPr>
        <w:t>Designing</w:t>
      </w:r>
      <w:r>
        <w:rPr>
          <w:spacing w:val="-9"/>
          <w:sz w:val="20"/>
        </w:rPr>
        <w:t xml:space="preserve"> </w:t>
      </w:r>
      <w:r>
        <w:rPr>
          <w:sz w:val="20"/>
        </w:rPr>
        <w:t>Precautions</w:t>
      </w:r>
    </w:p>
    <w:p w14:paraId="2DDEA568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Precautions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disposing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modules</w:t>
      </w:r>
      <w:proofErr w:type="gramEnd"/>
    </w:p>
    <w:p w14:paraId="517C50A9" w14:textId="77777777" w:rsidR="001700FA" w:rsidRDefault="00000000">
      <w:pPr>
        <w:pStyle w:val="ListParagraph"/>
        <w:numPr>
          <w:ilvl w:val="1"/>
          <w:numId w:val="2"/>
        </w:numPr>
        <w:tabs>
          <w:tab w:val="left" w:pos="842"/>
        </w:tabs>
        <w:spacing w:before="48"/>
        <w:rPr>
          <w:sz w:val="20"/>
        </w:rPr>
      </w:pPr>
      <w:r>
        <w:rPr>
          <w:sz w:val="20"/>
        </w:rPr>
        <w:t>Other</w:t>
      </w:r>
      <w:r>
        <w:rPr>
          <w:spacing w:val="-5"/>
          <w:sz w:val="20"/>
        </w:rPr>
        <w:t xml:space="preserve"> </w:t>
      </w:r>
      <w:r>
        <w:rPr>
          <w:sz w:val="20"/>
        </w:rPr>
        <w:t>Precautions</w:t>
      </w:r>
    </w:p>
    <w:p w14:paraId="292F40FB" w14:textId="77777777" w:rsidR="001700FA" w:rsidRDefault="00000000">
      <w:pPr>
        <w:spacing w:before="39" w:line="273" w:lineRule="auto"/>
        <w:ind w:left="142" w:right="8925"/>
        <w:rPr>
          <w:b/>
          <w:sz w:val="21"/>
        </w:rPr>
      </w:pPr>
      <w:r>
        <w:rPr>
          <w:b/>
          <w:shadow/>
          <w:w w:val="95"/>
          <w:sz w:val="21"/>
        </w:rPr>
        <w:t>Warranty</w:t>
      </w:r>
      <w:r>
        <w:rPr>
          <w:b/>
          <w:spacing w:val="-56"/>
          <w:w w:val="95"/>
          <w:sz w:val="21"/>
        </w:rPr>
        <w:t xml:space="preserve"> </w:t>
      </w:r>
      <w:r>
        <w:rPr>
          <w:b/>
          <w:shadow/>
          <w:sz w:val="21"/>
        </w:rPr>
        <w:t>Notice</w:t>
      </w:r>
    </w:p>
    <w:p w14:paraId="14DCB201" w14:textId="77777777" w:rsidR="001700FA" w:rsidRDefault="001700FA">
      <w:pPr>
        <w:spacing w:line="273" w:lineRule="auto"/>
        <w:rPr>
          <w:sz w:val="21"/>
        </w:rPr>
        <w:sectPr w:rsidR="001700FA">
          <w:pgSz w:w="11910" w:h="16840"/>
          <w:pgMar w:top="1320" w:right="940" w:bottom="1380" w:left="940" w:header="43" w:footer="1183" w:gutter="0"/>
          <w:cols w:space="720"/>
        </w:sectPr>
      </w:pPr>
    </w:p>
    <w:p w14:paraId="71A59B83" w14:textId="77777777" w:rsidR="001700FA" w:rsidRDefault="00000000">
      <w:pPr>
        <w:pStyle w:val="Heading1"/>
        <w:numPr>
          <w:ilvl w:val="0"/>
          <w:numId w:val="3"/>
        </w:numPr>
        <w:tabs>
          <w:tab w:val="left" w:pos="503"/>
        </w:tabs>
        <w:spacing w:before="93"/>
        <w:ind w:hanging="361"/>
      </w:pPr>
      <w:r>
        <w:rPr>
          <w:shadow/>
          <w:w w:val="95"/>
        </w:rPr>
        <w:lastRenderedPageBreak/>
        <w:t>Basic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Specifications</w:t>
      </w:r>
    </w:p>
    <w:p w14:paraId="794BF7E8" w14:textId="77777777" w:rsidR="001700FA" w:rsidRDefault="001700FA">
      <w:pPr>
        <w:pStyle w:val="BodyText"/>
        <w:spacing w:before="10"/>
        <w:rPr>
          <w:b/>
          <w:sz w:val="23"/>
        </w:rPr>
      </w:pPr>
    </w:p>
    <w:p w14:paraId="72728147" w14:textId="77777777" w:rsidR="001700FA" w:rsidRDefault="00000000">
      <w:pPr>
        <w:pStyle w:val="Heading3"/>
        <w:numPr>
          <w:ilvl w:val="1"/>
          <w:numId w:val="3"/>
        </w:numPr>
        <w:tabs>
          <w:tab w:val="left" w:pos="843"/>
        </w:tabs>
      </w:pPr>
      <w:r>
        <w:t>Display</w:t>
      </w:r>
      <w:r>
        <w:rPr>
          <w:spacing w:val="-9"/>
        </w:rPr>
        <w:t xml:space="preserve"> </w:t>
      </w:r>
      <w:r>
        <w:t>Specifications</w:t>
      </w:r>
    </w:p>
    <w:p w14:paraId="2DD686B1" w14:textId="77777777" w:rsidR="001700FA" w:rsidRDefault="00000000">
      <w:pPr>
        <w:pStyle w:val="ListParagraph"/>
        <w:numPr>
          <w:ilvl w:val="2"/>
          <w:numId w:val="3"/>
        </w:numPr>
        <w:tabs>
          <w:tab w:val="left" w:pos="1242"/>
          <w:tab w:val="left" w:pos="1243"/>
          <w:tab w:val="left" w:pos="3384"/>
        </w:tabs>
        <w:spacing w:before="122"/>
        <w:ind w:hanging="402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Mode:</w:t>
      </w:r>
      <w:r>
        <w:rPr>
          <w:sz w:val="20"/>
        </w:rPr>
        <w:tab/>
        <w:t>Passive</w:t>
      </w:r>
      <w:r>
        <w:rPr>
          <w:spacing w:val="-15"/>
          <w:sz w:val="20"/>
        </w:rPr>
        <w:t xml:space="preserve"> </w:t>
      </w:r>
      <w:r>
        <w:rPr>
          <w:sz w:val="20"/>
        </w:rPr>
        <w:t>Matrix</w:t>
      </w:r>
    </w:p>
    <w:p w14:paraId="19F9FE8F" w14:textId="77777777" w:rsidR="001700FA" w:rsidRDefault="00000000">
      <w:pPr>
        <w:pStyle w:val="ListParagraph"/>
        <w:numPr>
          <w:ilvl w:val="2"/>
          <w:numId w:val="3"/>
        </w:numPr>
        <w:tabs>
          <w:tab w:val="left" w:pos="1243"/>
          <w:tab w:val="left" w:pos="1244"/>
          <w:tab w:val="left" w:pos="3383"/>
        </w:tabs>
        <w:spacing w:line="241" w:lineRule="exact"/>
        <w:ind w:left="1243" w:hanging="403"/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Color:</w:t>
      </w:r>
      <w:r>
        <w:rPr>
          <w:sz w:val="20"/>
        </w:rPr>
        <w:tab/>
        <w:t>Monochrome</w:t>
      </w:r>
      <w:r>
        <w:rPr>
          <w:spacing w:val="-2"/>
          <w:sz w:val="20"/>
        </w:rPr>
        <w:t xml:space="preserve"> </w:t>
      </w:r>
      <w:r>
        <w:rPr>
          <w:sz w:val="20"/>
        </w:rPr>
        <w:t>(White)</w:t>
      </w:r>
    </w:p>
    <w:p w14:paraId="26A767A7" w14:textId="77777777" w:rsidR="001700FA" w:rsidRDefault="00000000">
      <w:pPr>
        <w:pStyle w:val="ListParagraph"/>
        <w:numPr>
          <w:ilvl w:val="2"/>
          <w:numId w:val="3"/>
        </w:numPr>
        <w:tabs>
          <w:tab w:val="left" w:pos="1242"/>
          <w:tab w:val="left" w:pos="1243"/>
          <w:tab w:val="left" w:pos="3382"/>
        </w:tabs>
        <w:ind w:hanging="402"/>
        <w:rPr>
          <w:sz w:val="20"/>
        </w:rPr>
      </w:pPr>
      <w:r>
        <w:rPr>
          <w:sz w:val="20"/>
        </w:rPr>
        <w:t>Drive</w:t>
      </w:r>
      <w:r>
        <w:rPr>
          <w:spacing w:val="-5"/>
          <w:sz w:val="20"/>
        </w:rPr>
        <w:t xml:space="preserve"> </w:t>
      </w:r>
      <w:r>
        <w:rPr>
          <w:sz w:val="20"/>
        </w:rPr>
        <w:t>Duty:</w:t>
      </w:r>
      <w:r>
        <w:rPr>
          <w:sz w:val="20"/>
        </w:rPr>
        <w:tab/>
        <w:t>1/128</w:t>
      </w:r>
      <w:r>
        <w:rPr>
          <w:spacing w:val="-4"/>
          <w:sz w:val="20"/>
        </w:rPr>
        <w:t xml:space="preserve"> </w:t>
      </w:r>
      <w:r>
        <w:rPr>
          <w:sz w:val="20"/>
        </w:rPr>
        <w:t>Duty</w:t>
      </w:r>
    </w:p>
    <w:p w14:paraId="7F4031E1" w14:textId="77777777" w:rsidR="001700FA" w:rsidRDefault="001700FA">
      <w:pPr>
        <w:pStyle w:val="BodyText"/>
        <w:rPr>
          <w:sz w:val="24"/>
        </w:rPr>
      </w:pPr>
    </w:p>
    <w:p w14:paraId="5CC67820" w14:textId="77777777" w:rsidR="001700FA" w:rsidRDefault="00000000">
      <w:pPr>
        <w:pStyle w:val="Heading3"/>
        <w:numPr>
          <w:ilvl w:val="1"/>
          <w:numId w:val="3"/>
        </w:numPr>
        <w:tabs>
          <w:tab w:val="left" w:pos="843"/>
        </w:tabs>
        <w:spacing w:before="191"/>
      </w:pPr>
      <w:r>
        <w:t>Mechanical</w:t>
      </w:r>
      <w:r>
        <w:rPr>
          <w:spacing w:val="-11"/>
        </w:rPr>
        <w:t xml:space="preserve"> </w:t>
      </w:r>
      <w:r>
        <w:t>Specifications</w:t>
      </w:r>
    </w:p>
    <w:p w14:paraId="44FB5956" w14:textId="77777777" w:rsidR="001700FA" w:rsidRDefault="00000000">
      <w:pPr>
        <w:pStyle w:val="ListParagraph"/>
        <w:numPr>
          <w:ilvl w:val="2"/>
          <w:numId w:val="3"/>
        </w:numPr>
        <w:tabs>
          <w:tab w:val="left" w:pos="1242"/>
          <w:tab w:val="left" w:pos="1243"/>
          <w:tab w:val="left" w:pos="3384"/>
        </w:tabs>
        <w:spacing w:before="123"/>
        <w:ind w:hanging="402"/>
        <w:rPr>
          <w:sz w:val="20"/>
        </w:rPr>
      </w:pPr>
      <w:r>
        <w:rPr>
          <w:sz w:val="20"/>
        </w:rPr>
        <w:t>Outline</w:t>
      </w:r>
      <w:r>
        <w:rPr>
          <w:spacing w:val="-3"/>
          <w:sz w:val="20"/>
        </w:rPr>
        <w:t xml:space="preserve"> </w:t>
      </w:r>
      <w:r>
        <w:rPr>
          <w:sz w:val="20"/>
        </w:rPr>
        <w:t>Drawing:</w:t>
      </w:r>
      <w:r>
        <w:rPr>
          <w:sz w:val="20"/>
        </w:rPr>
        <w:tab/>
        <w:t>According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annexed</w:t>
      </w:r>
      <w:r>
        <w:rPr>
          <w:spacing w:val="-6"/>
          <w:sz w:val="20"/>
        </w:rPr>
        <w:t xml:space="preserve"> </w:t>
      </w:r>
      <w:r>
        <w:rPr>
          <w:sz w:val="20"/>
        </w:rPr>
        <w:t>outline</w:t>
      </w:r>
      <w:r>
        <w:rPr>
          <w:spacing w:val="-5"/>
          <w:sz w:val="20"/>
        </w:rPr>
        <w:t xml:space="preserve"> </w:t>
      </w:r>
      <w:r>
        <w:rPr>
          <w:sz w:val="20"/>
        </w:rPr>
        <w:t>drawing</w:t>
      </w:r>
    </w:p>
    <w:p w14:paraId="799F1FCA" w14:textId="77777777" w:rsidR="001700FA" w:rsidRDefault="00000000">
      <w:pPr>
        <w:pStyle w:val="ListParagraph"/>
        <w:numPr>
          <w:ilvl w:val="2"/>
          <w:numId w:val="3"/>
        </w:numPr>
        <w:tabs>
          <w:tab w:val="left" w:pos="1242"/>
          <w:tab w:val="left" w:pos="1243"/>
          <w:tab w:val="left" w:pos="3381"/>
        </w:tabs>
        <w:ind w:hanging="402"/>
        <w:rPr>
          <w:sz w:val="20"/>
        </w:rPr>
      </w:pPr>
      <w:r>
        <w:rPr>
          <w:sz w:val="20"/>
        </w:rPr>
        <w:t>Number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Pixels:</w:t>
      </w:r>
      <w:r>
        <w:rPr>
          <w:sz w:val="20"/>
        </w:rPr>
        <w:tab/>
        <w:t>64</w:t>
      </w:r>
      <w:r>
        <w:rPr>
          <w:spacing w:val="-1"/>
          <w:sz w:val="20"/>
        </w:rPr>
        <w:t xml:space="preserve"> </w:t>
      </w:r>
      <w:r>
        <w:rPr>
          <w:rFonts w:ascii="Symbol" w:hAnsi="Symbol"/>
          <w:sz w:val="20"/>
        </w:rPr>
        <w:t></w:t>
      </w:r>
      <w:r>
        <w:rPr>
          <w:rFonts w:ascii="Times New Roman" w:hAnsi="Times New Roman"/>
          <w:spacing w:val="11"/>
          <w:sz w:val="20"/>
        </w:rPr>
        <w:t xml:space="preserve"> </w:t>
      </w:r>
      <w:r>
        <w:rPr>
          <w:sz w:val="20"/>
        </w:rPr>
        <w:t>128</w:t>
      </w:r>
    </w:p>
    <w:p w14:paraId="689389A2" w14:textId="77777777" w:rsidR="001700FA" w:rsidRDefault="00000000">
      <w:pPr>
        <w:pStyle w:val="BodyText"/>
        <w:tabs>
          <w:tab w:val="left" w:pos="1242"/>
          <w:tab w:val="left" w:pos="3382"/>
        </w:tabs>
        <w:spacing w:line="245" w:lineRule="exact"/>
        <w:ind w:left="841"/>
      </w:pPr>
      <w:r>
        <w:t>3)</w:t>
      </w:r>
      <w:r>
        <w:tab/>
        <w:t>Panel</w:t>
      </w:r>
      <w:r>
        <w:rPr>
          <w:spacing w:val="-3"/>
        </w:rPr>
        <w:t xml:space="preserve"> </w:t>
      </w:r>
      <w:r>
        <w:t>Size:</w:t>
      </w:r>
      <w:r>
        <w:tab/>
        <w:t>14</w:t>
      </w:r>
      <w:r>
        <w:rPr>
          <w:spacing w:val="-1"/>
        </w:rPr>
        <w:t xml:space="preserve"> </w:t>
      </w:r>
      <w:r>
        <w:rPr>
          <w:rFonts w:ascii="Symbol" w:hAnsi="Symbol"/>
        </w:rPr>
        <w:t></w:t>
      </w:r>
      <w:r>
        <w:rPr>
          <w:rFonts w:ascii="Times New Roman" w:hAnsi="Times New Roman"/>
          <w:spacing w:val="11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rPr>
          <w:rFonts w:ascii="Symbol" w:hAnsi="Symbol"/>
        </w:rPr>
        <w:t></w:t>
      </w:r>
      <w:r>
        <w:rPr>
          <w:rFonts w:ascii="Times New Roman" w:hAnsi="Times New Roman"/>
          <w:spacing w:val="11"/>
        </w:rPr>
        <w:t xml:space="preserve"> </w:t>
      </w:r>
      <w:r>
        <w:t>1.22</w:t>
      </w:r>
      <w:r>
        <w:rPr>
          <w:spacing w:val="-1"/>
        </w:rPr>
        <w:t xml:space="preserve"> </w:t>
      </w:r>
      <w:r>
        <w:t>(mm)</w:t>
      </w:r>
    </w:p>
    <w:p w14:paraId="7F13F26D" w14:textId="77777777" w:rsidR="001700FA" w:rsidRDefault="00000000">
      <w:pPr>
        <w:pStyle w:val="BodyText"/>
        <w:tabs>
          <w:tab w:val="left" w:pos="1242"/>
          <w:tab w:val="left" w:pos="3383"/>
        </w:tabs>
        <w:ind w:left="841"/>
      </w:pPr>
      <w:r>
        <w:t>4)</w:t>
      </w:r>
      <w:r>
        <w:tab/>
        <w:t>Active</w:t>
      </w:r>
      <w:r>
        <w:rPr>
          <w:spacing w:val="-3"/>
        </w:rPr>
        <w:t xml:space="preserve"> </w:t>
      </w:r>
      <w:r>
        <w:t>Area:</w:t>
      </w:r>
      <w:r>
        <w:tab/>
        <w:t>10.86</w:t>
      </w:r>
      <w:r>
        <w:rPr>
          <w:spacing w:val="-5"/>
        </w:rPr>
        <w:t xml:space="preserve"> </w:t>
      </w:r>
      <w:r>
        <w:rPr>
          <w:rFonts w:ascii="Symbol" w:hAnsi="Symbol"/>
        </w:rPr>
        <w:t></w:t>
      </w:r>
      <w:r>
        <w:rPr>
          <w:rFonts w:ascii="Times New Roman" w:hAnsi="Times New Roman"/>
          <w:spacing w:val="9"/>
        </w:rPr>
        <w:t xml:space="preserve"> </w:t>
      </w:r>
      <w:r>
        <w:t>21.74</w:t>
      </w:r>
      <w:r>
        <w:rPr>
          <w:spacing w:val="-5"/>
        </w:rPr>
        <w:t xml:space="preserve"> </w:t>
      </w:r>
      <w:r>
        <w:t>(mm)</w:t>
      </w:r>
    </w:p>
    <w:p w14:paraId="3B4832FD" w14:textId="77777777" w:rsidR="001700FA" w:rsidRDefault="00000000">
      <w:pPr>
        <w:pStyle w:val="BodyText"/>
        <w:tabs>
          <w:tab w:val="left" w:pos="1242"/>
          <w:tab w:val="left" w:pos="3382"/>
        </w:tabs>
        <w:ind w:left="842"/>
      </w:pPr>
      <w:r>
        <w:t>5)</w:t>
      </w:r>
      <w:r>
        <w:tab/>
        <w:t>Pixel</w:t>
      </w:r>
      <w:r>
        <w:rPr>
          <w:spacing w:val="-3"/>
        </w:rPr>
        <w:t xml:space="preserve"> </w:t>
      </w:r>
      <w:r>
        <w:t>Pitch:</w:t>
      </w:r>
      <w:r>
        <w:tab/>
        <w:t>0.17</w:t>
      </w:r>
      <w:r>
        <w:rPr>
          <w:spacing w:val="-3"/>
        </w:rPr>
        <w:t xml:space="preserve"> </w:t>
      </w:r>
      <w:r>
        <w:rPr>
          <w:rFonts w:ascii="Symbol" w:hAnsi="Symbol"/>
        </w:rPr>
        <w:t></w:t>
      </w:r>
      <w:r>
        <w:rPr>
          <w:rFonts w:ascii="Times New Roman" w:hAnsi="Times New Roman"/>
          <w:spacing w:val="9"/>
        </w:rPr>
        <w:t xml:space="preserve"> </w:t>
      </w:r>
      <w:r>
        <w:t>0.17</w:t>
      </w:r>
      <w:r>
        <w:rPr>
          <w:spacing w:val="-3"/>
        </w:rPr>
        <w:t xml:space="preserve"> </w:t>
      </w:r>
      <w:r>
        <w:t>(mm)</w:t>
      </w:r>
    </w:p>
    <w:p w14:paraId="5BD8E342" w14:textId="77777777" w:rsidR="001700FA" w:rsidRDefault="00000000">
      <w:pPr>
        <w:pStyle w:val="BodyText"/>
        <w:tabs>
          <w:tab w:val="left" w:pos="1242"/>
          <w:tab w:val="left" w:pos="3382"/>
        </w:tabs>
        <w:spacing w:line="245" w:lineRule="exact"/>
        <w:ind w:left="842"/>
      </w:pPr>
      <w:r>
        <w:t>6)</w:t>
      </w:r>
      <w:r>
        <w:tab/>
        <w:t>Pixel</w:t>
      </w:r>
      <w:r>
        <w:rPr>
          <w:spacing w:val="-3"/>
        </w:rPr>
        <w:t xml:space="preserve"> </w:t>
      </w:r>
      <w:r>
        <w:t>Size:</w:t>
      </w:r>
      <w:r>
        <w:tab/>
        <w:t>0.15</w:t>
      </w:r>
      <w:r>
        <w:rPr>
          <w:spacing w:val="-3"/>
        </w:rPr>
        <w:t xml:space="preserve"> </w:t>
      </w:r>
      <w:r>
        <w:rPr>
          <w:rFonts w:ascii="Symbol" w:hAnsi="Symbol"/>
        </w:rPr>
        <w:t></w:t>
      </w:r>
      <w:r>
        <w:rPr>
          <w:rFonts w:ascii="Times New Roman" w:hAnsi="Times New Roman"/>
          <w:spacing w:val="9"/>
        </w:rPr>
        <w:t xml:space="preserve"> </w:t>
      </w:r>
      <w:r>
        <w:t>0.15</w:t>
      </w:r>
      <w:r>
        <w:rPr>
          <w:spacing w:val="-3"/>
        </w:rPr>
        <w:t xml:space="preserve"> </w:t>
      </w:r>
      <w:r>
        <w:t>(mm)</w:t>
      </w:r>
    </w:p>
    <w:p w14:paraId="2A934287" w14:textId="77777777" w:rsidR="001700FA" w:rsidRDefault="00000000">
      <w:pPr>
        <w:pStyle w:val="BodyText"/>
        <w:tabs>
          <w:tab w:val="left" w:pos="1242"/>
          <w:tab w:val="left" w:pos="3382"/>
        </w:tabs>
        <w:spacing w:line="241" w:lineRule="exact"/>
        <w:ind w:left="842"/>
      </w:pPr>
      <w:r>
        <w:t>7)</w:t>
      </w:r>
      <w:r>
        <w:tab/>
        <w:t>Weight:</w:t>
      </w:r>
      <w:r>
        <w:tab/>
        <w:t>TBD</w:t>
      </w:r>
    </w:p>
    <w:p w14:paraId="6E6C0FEE" w14:textId="77777777" w:rsidR="001700FA" w:rsidRDefault="001700FA">
      <w:pPr>
        <w:pStyle w:val="BodyText"/>
      </w:pPr>
    </w:p>
    <w:p w14:paraId="42AC03F7" w14:textId="77777777" w:rsidR="001700FA" w:rsidRDefault="00000000">
      <w:pPr>
        <w:pStyle w:val="ListParagraph"/>
        <w:numPr>
          <w:ilvl w:val="1"/>
          <w:numId w:val="3"/>
        </w:numPr>
        <w:tabs>
          <w:tab w:val="left" w:pos="843"/>
        </w:tabs>
        <w:rPr>
          <w:b/>
          <w:sz w:val="20"/>
        </w:rPr>
      </w:pPr>
      <w:r>
        <w:rPr>
          <w:b/>
          <w:sz w:val="20"/>
        </w:rPr>
        <w:t>Active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Area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/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Memory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Mapping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&amp;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Pixel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Construction</w:t>
      </w:r>
    </w:p>
    <w:p w14:paraId="5C20E0C9" w14:textId="77777777" w:rsidR="001700FA" w:rsidRDefault="001700FA">
      <w:pPr>
        <w:pStyle w:val="BodyText"/>
        <w:rPr>
          <w:b/>
        </w:rPr>
      </w:pPr>
    </w:p>
    <w:p w14:paraId="745C78DA" w14:textId="77777777" w:rsidR="001700FA" w:rsidRDefault="001700FA">
      <w:pPr>
        <w:pStyle w:val="BodyText"/>
        <w:rPr>
          <w:b/>
        </w:rPr>
      </w:pPr>
    </w:p>
    <w:p w14:paraId="1A952A60" w14:textId="77777777" w:rsidR="001700FA" w:rsidRDefault="001700FA">
      <w:pPr>
        <w:pStyle w:val="BodyText"/>
        <w:rPr>
          <w:b/>
        </w:rPr>
      </w:pPr>
    </w:p>
    <w:p w14:paraId="67875CFF" w14:textId="77777777" w:rsidR="001700FA" w:rsidRDefault="001700FA">
      <w:pPr>
        <w:pStyle w:val="BodyText"/>
        <w:rPr>
          <w:b/>
        </w:rPr>
      </w:pPr>
    </w:p>
    <w:p w14:paraId="4F077E59" w14:textId="77777777" w:rsidR="001700FA" w:rsidRDefault="001700FA">
      <w:pPr>
        <w:pStyle w:val="BodyText"/>
        <w:rPr>
          <w:b/>
        </w:rPr>
      </w:pPr>
    </w:p>
    <w:p w14:paraId="6D8702C2" w14:textId="77777777" w:rsidR="001700FA" w:rsidRDefault="001700FA">
      <w:pPr>
        <w:pStyle w:val="BodyText"/>
        <w:rPr>
          <w:b/>
        </w:rPr>
      </w:pPr>
    </w:p>
    <w:p w14:paraId="6F81B1ED" w14:textId="77777777" w:rsidR="001700FA" w:rsidRDefault="001700FA">
      <w:pPr>
        <w:pStyle w:val="BodyText"/>
        <w:rPr>
          <w:b/>
        </w:rPr>
      </w:pPr>
    </w:p>
    <w:p w14:paraId="5D93CF33" w14:textId="77777777" w:rsidR="001700FA" w:rsidRDefault="001700FA">
      <w:pPr>
        <w:pStyle w:val="BodyText"/>
        <w:rPr>
          <w:b/>
        </w:rPr>
      </w:pPr>
    </w:p>
    <w:p w14:paraId="0A80CC58" w14:textId="77777777" w:rsidR="001700FA" w:rsidRDefault="001700FA">
      <w:pPr>
        <w:pStyle w:val="BodyText"/>
        <w:rPr>
          <w:b/>
        </w:rPr>
      </w:pPr>
    </w:p>
    <w:p w14:paraId="0A2C0644" w14:textId="77777777" w:rsidR="001700FA" w:rsidRDefault="001700FA">
      <w:pPr>
        <w:pStyle w:val="BodyText"/>
        <w:rPr>
          <w:b/>
        </w:rPr>
      </w:pPr>
    </w:p>
    <w:p w14:paraId="55F91E51" w14:textId="77777777" w:rsidR="001700FA" w:rsidRDefault="001700FA">
      <w:pPr>
        <w:pStyle w:val="BodyText"/>
        <w:rPr>
          <w:b/>
        </w:rPr>
      </w:pPr>
    </w:p>
    <w:p w14:paraId="510CEB6E" w14:textId="77777777" w:rsidR="001700FA" w:rsidRDefault="001700FA">
      <w:pPr>
        <w:pStyle w:val="BodyText"/>
        <w:rPr>
          <w:b/>
        </w:rPr>
      </w:pPr>
    </w:p>
    <w:p w14:paraId="77B0CB46" w14:textId="77777777" w:rsidR="001700FA" w:rsidRDefault="001700FA">
      <w:pPr>
        <w:pStyle w:val="BodyText"/>
        <w:rPr>
          <w:b/>
        </w:rPr>
      </w:pPr>
    </w:p>
    <w:p w14:paraId="54734759" w14:textId="77777777" w:rsidR="001700FA" w:rsidRDefault="001700FA">
      <w:pPr>
        <w:pStyle w:val="BodyText"/>
        <w:rPr>
          <w:b/>
        </w:rPr>
      </w:pPr>
    </w:p>
    <w:p w14:paraId="6584F22D" w14:textId="77777777" w:rsidR="001700FA" w:rsidRDefault="001700FA">
      <w:pPr>
        <w:pStyle w:val="BodyText"/>
        <w:rPr>
          <w:b/>
        </w:rPr>
      </w:pPr>
    </w:p>
    <w:p w14:paraId="384BA82D" w14:textId="77777777" w:rsidR="001700FA" w:rsidRDefault="001700FA">
      <w:pPr>
        <w:pStyle w:val="BodyText"/>
        <w:rPr>
          <w:b/>
        </w:rPr>
      </w:pPr>
    </w:p>
    <w:p w14:paraId="497F9B8A" w14:textId="77777777" w:rsidR="001700FA" w:rsidRDefault="001700FA">
      <w:pPr>
        <w:pStyle w:val="BodyText"/>
        <w:rPr>
          <w:b/>
        </w:rPr>
      </w:pPr>
    </w:p>
    <w:p w14:paraId="3F7EEB21" w14:textId="77777777" w:rsidR="001700FA" w:rsidRDefault="001700FA">
      <w:pPr>
        <w:pStyle w:val="BodyText"/>
        <w:spacing w:before="1"/>
        <w:rPr>
          <w:b/>
          <w:sz w:val="18"/>
        </w:rPr>
      </w:pPr>
    </w:p>
    <w:p w14:paraId="030F1D58" w14:textId="77777777" w:rsidR="001700FA" w:rsidRDefault="00000000">
      <w:pPr>
        <w:spacing w:before="91" w:line="237" w:lineRule="auto"/>
        <w:ind w:left="6543" w:right="1794" w:firstLine="13"/>
        <w:rPr>
          <w:rFonts w:ascii="Times New Roman"/>
          <w:sz w:val="24"/>
        </w:rPr>
      </w:pPr>
      <w:r>
        <w:pict w14:anchorId="0236AFC0">
          <v:group id="_x0000_s2062" style="position:absolute;left:0;text-align:left;margin-left:93pt;margin-top:-203.4pt;width:158.9pt;height:321.15pt;z-index:251611136;mso-position-horizontal-relative:page" coordorigin="1861,-4068" coordsize="3178,64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3" type="#_x0000_t75" style="position:absolute;left:1860;top:-3937;width:3178;height:6161">
              <v:imagedata r:id="rId14" o:title=""/>
            </v:shape>
            <v:shape id="_x0000_s2064" type="#_x0000_t202" style="position:absolute;left:2584;top:-4069;width:425;height:264" filled="f" stroked="f">
              <v:textbox inset="0,0,0,0">
                <w:txbxContent>
                  <w:p w14:paraId="71D89C66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12"/>
                        <w:sz w:val="24"/>
                      </w:rPr>
                      <w:t>"A"</w:t>
                    </w:r>
                  </w:p>
                </w:txbxContent>
              </v:textbox>
            </v:shape>
            <v:shape id="_x0000_s2065" type="#_x0000_t202" style="position:absolute;left:2410;top:854;width:455;height:264" filled="f" stroked="f">
              <v:textbox inset="0,0,0,0">
                <w:txbxContent>
                  <w:p w14:paraId="55A90261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12"/>
                        <w:sz w:val="24"/>
                      </w:rPr>
                      <w:t>C63</w:t>
                    </w:r>
                  </w:p>
                </w:txbxContent>
              </v:textbox>
            </v:shape>
            <v:shape id="_x0000_s2066" type="#_x0000_t202" style="position:absolute;left:4044;top:854;width:341;height:264" filled="f" stroked="f">
              <v:textbox inset="0,0,0,0">
                <w:txbxContent>
                  <w:p w14:paraId="0E0ED557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21"/>
                        <w:sz w:val="24"/>
                      </w:rPr>
                      <w:t>C0</w:t>
                    </w:r>
                  </w:p>
                </w:txbxContent>
              </v:textbox>
            </v:shape>
            <v:shape id="_x0000_s2067" type="#_x0000_t202" style="position:absolute;left:2200;top:1472;width:442;height:264" filled="f" stroked="f">
              <v:textbox inset="0,0,0,0">
                <w:txbxContent>
                  <w:p w14:paraId="30BF1660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17"/>
                        <w:sz w:val="24"/>
                      </w:rPr>
                      <w:t>S64</w:t>
                    </w:r>
                  </w:p>
                </w:txbxContent>
              </v:textbox>
            </v:shape>
            <v:shape id="_x0000_s2068" type="#_x0000_t202" style="position:absolute;left:4135;top:1472;width:307;height:264" filled="f" stroked="f">
              <v:textbox inset="0,0,0,0">
                <w:txbxContent>
                  <w:p w14:paraId="403E870B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17"/>
                        <w:sz w:val="24"/>
                      </w:rPr>
                      <w:t>S0</w:t>
                    </w:r>
                  </w:p>
                </w:txbxContent>
              </v:textbox>
            </v:shape>
            <v:shape id="_x0000_s2069" type="#_x0000_t202" style="position:absolute;left:2085;top:2090;width:577;height:264" filled="f" stroked="f">
              <v:textbox inset="0,0,0,0">
                <w:txbxContent>
                  <w:p w14:paraId="6A10E548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16"/>
                        <w:sz w:val="24"/>
                      </w:rPr>
                      <w:t>S127</w:t>
                    </w:r>
                  </w:p>
                </w:txbxContent>
              </v:textbox>
            </v:shape>
            <v:shape id="_x0000_s2070" type="#_x0000_t202" style="position:absolute;left:4383;top:2080;width:442;height:264" filled="f" stroked="f">
              <v:textbox inset="0,0,0,0">
                <w:txbxContent>
                  <w:p w14:paraId="156071FC" w14:textId="77777777" w:rsidR="001700FA" w:rsidRDefault="00000000">
                    <w:pPr>
                      <w:spacing w:line="264" w:lineRule="exac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0000FF"/>
                        <w:spacing w:val="17"/>
                        <w:sz w:val="24"/>
                      </w:rPr>
                      <w:t>S63</w:t>
                    </w:r>
                  </w:p>
                </w:txbxContent>
              </v:textbox>
            </v:shape>
            <w10:wrap anchorx="page"/>
          </v:group>
        </w:pict>
      </w:r>
      <w:r>
        <w:pict w14:anchorId="070108EF">
          <v:group id="_x0000_s2071" style="position:absolute;left:0;text-align:left;margin-left:321.15pt;margin-top:-124.35pt;width:128.7pt;height:113.5pt;z-index:251612160;mso-position-horizontal-relative:page" coordorigin="6424,-2488" coordsize="2574,2270">
            <v:shape id="_x0000_s2072" type="#_x0000_t75" style="position:absolute;left:6423;top:-2457;width:2574;height:2239">
              <v:imagedata r:id="rId15" o:title=""/>
            </v:shape>
            <v:shape id="_x0000_s2073" type="#_x0000_t75" style="position:absolute;left:6843;top:-1071;width:2;height:152">
              <v:imagedata r:id="rId16" o:title=""/>
            </v:shape>
            <v:shape id="_x0000_s2074" type="#_x0000_t202" style="position:absolute;left:6423;top:-2488;width:2574;height:2270" filled="f" stroked="f">
              <v:textbox inset="0,0,0,0">
                <w:txbxContent>
                  <w:p w14:paraId="484EE807" w14:textId="77777777" w:rsidR="001700FA" w:rsidRDefault="00000000">
                    <w:pPr>
                      <w:spacing w:line="264" w:lineRule="exact"/>
                      <w:ind w:left="1665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13"/>
                        <w:sz w:val="24"/>
                      </w:rPr>
                      <w:t>0.17</w:t>
                    </w:r>
                  </w:p>
                  <w:p w14:paraId="1628374D" w14:textId="77777777" w:rsidR="001700FA" w:rsidRDefault="00000000">
                    <w:pPr>
                      <w:spacing w:before="106"/>
                      <w:ind w:left="179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pacing w:val="13"/>
                        <w:sz w:val="24"/>
                      </w:rPr>
                      <w:t>0.15</w:t>
                    </w:r>
                  </w:p>
                </w:txbxContent>
              </v:textbox>
            </v:shape>
            <w10:wrap anchorx="page"/>
          </v:group>
        </w:pict>
      </w:r>
      <w:r>
        <w:pict w14:anchorId="4DC0646F">
          <v:shape id="_x0000_s2075" type="#_x0000_t202" style="position:absolute;left:0;text-align:left;margin-left:319.7pt;margin-top:-51.95pt;width:30.5pt;height:28.15pt;z-index:25161318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2D788ACF" w14:textId="77777777" w:rsidR="001700FA" w:rsidRDefault="00000000">
                  <w:pPr>
                    <w:spacing w:before="8"/>
                    <w:ind w:left="125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0.17</w:t>
                  </w:r>
                </w:p>
                <w:p w14:paraId="0471FBA6" w14:textId="77777777" w:rsidR="001700FA" w:rsidRDefault="00000000">
                  <w:pPr>
                    <w:spacing w:before="30"/>
                    <w:ind w:left="20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0.15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spacing w:val="11"/>
          <w:sz w:val="24"/>
        </w:rPr>
        <w:t>Detail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pacing w:val="11"/>
          <w:sz w:val="24"/>
        </w:rPr>
        <w:t>"A"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pacing w:val="10"/>
          <w:sz w:val="24"/>
        </w:rPr>
        <w:t>Scale</w:t>
      </w:r>
      <w:r>
        <w:rPr>
          <w:rFonts w:ascii="Times New Roman"/>
          <w:spacing w:val="60"/>
          <w:sz w:val="24"/>
        </w:rPr>
        <w:t xml:space="preserve"> </w:t>
      </w:r>
      <w:r>
        <w:rPr>
          <w:rFonts w:ascii="Times New Roman"/>
          <w:sz w:val="24"/>
        </w:rPr>
        <w:t>(10:1)</w:t>
      </w:r>
    </w:p>
    <w:p w14:paraId="75E56FF7" w14:textId="77777777" w:rsidR="001700FA" w:rsidRDefault="001700FA">
      <w:pPr>
        <w:pStyle w:val="BodyText"/>
        <w:rPr>
          <w:rFonts w:ascii="Times New Roman"/>
        </w:rPr>
      </w:pPr>
    </w:p>
    <w:p w14:paraId="7E053D02" w14:textId="77777777" w:rsidR="001700FA" w:rsidRDefault="001700FA">
      <w:pPr>
        <w:pStyle w:val="BodyText"/>
        <w:rPr>
          <w:rFonts w:ascii="Times New Roman"/>
        </w:rPr>
      </w:pPr>
    </w:p>
    <w:p w14:paraId="2A02643F" w14:textId="77777777" w:rsidR="001700FA" w:rsidRDefault="001700FA">
      <w:pPr>
        <w:pStyle w:val="BodyText"/>
        <w:rPr>
          <w:rFonts w:ascii="Times New Roman"/>
        </w:rPr>
      </w:pPr>
    </w:p>
    <w:p w14:paraId="38CC9BBB" w14:textId="77777777" w:rsidR="001700FA" w:rsidRDefault="001700FA">
      <w:pPr>
        <w:pStyle w:val="BodyText"/>
        <w:rPr>
          <w:rFonts w:ascii="Times New Roman"/>
        </w:rPr>
      </w:pPr>
    </w:p>
    <w:p w14:paraId="1C7F1C6B" w14:textId="77777777" w:rsidR="001700FA" w:rsidRDefault="001700FA">
      <w:pPr>
        <w:pStyle w:val="BodyText"/>
        <w:rPr>
          <w:rFonts w:ascii="Times New Roman"/>
        </w:rPr>
      </w:pPr>
    </w:p>
    <w:p w14:paraId="5371F349" w14:textId="77777777" w:rsidR="001700FA" w:rsidRDefault="001700FA">
      <w:pPr>
        <w:pStyle w:val="BodyText"/>
        <w:rPr>
          <w:rFonts w:ascii="Times New Roman"/>
        </w:rPr>
      </w:pPr>
    </w:p>
    <w:p w14:paraId="558F1D1F" w14:textId="77777777" w:rsidR="001700FA" w:rsidRDefault="001700FA">
      <w:pPr>
        <w:pStyle w:val="BodyText"/>
        <w:rPr>
          <w:rFonts w:ascii="Times New Roman"/>
        </w:rPr>
      </w:pPr>
    </w:p>
    <w:p w14:paraId="6E5D13C9" w14:textId="77777777" w:rsidR="001700FA" w:rsidRDefault="001700FA">
      <w:pPr>
        <w:pStyle w:val="BodyText"/>
        <w:rPr>
          <w:rFonts w:ascii="Times New Roman"/>
        </w:rPr>
      </w:pPr>
    </w:p>
    <w:p w14:paraId="03CD0AF2" w14:textId="77777777" w:rsidR="001700FA" w:rsidRDefault="001700FA">
      <w:pPr>
        <w:pStyle w:val="BodyText"/>
        <w:rPr>
          <w:rFonts w:ascii="Times New Roman"/>
        </w:rPr>
      </w:pPr>
    </w:p>
    <w:p w14:paraId="6C29A261" w14:textId="77777777" w:rsidR="001700FA" w:rsidRDefault="001700FA">
      <w:pPr>
        <w:pStyle w:val="BodyText"/>
        <w:rPr>
          <w:rFonts w:ascii="Times New Roman"/>
        </w:rPr>
      </w:pPr>
    </w:p>
    <w:p w14:paraId="1447537C" w14:textId="77777777" w:rsidR="001700FA" w:rsidRDefault="001700FA">
      <w:pPr>
        <w:pStyle w:val="BodyText"/>
        <w:rPr>
          <w:rFonts w:ascii="Times New Roman"/>
        </w:rPr>
      </w:pPr>
    </w:p>
    <w:p w14:paraId="0F5A736C" w14:textId="77777777" w:rsidR="001700FA" w:rsidRDefault="001700FA">
      <w:pPr>
        <w:pStyle w:val="BodyText"/>
        <w:rPr>
          <w:rFonts w:ascii="Times New Roman"/>
        </w:rPr>
      </w:pPr>
    </w:p>
    <w:p w14:paraId="1C0AB2A1" w14:textId="77777777" w:rsidR="001700FA" w:rsidRDefault="001700FA">
      <w:pPr>
        <w:pStyle w:val="BodyText"/>
        <w:rPr>
          <w:rFonts w:ascii="Times New Roman"/>
        </w:rPr>
      </w:pPr>
    </w:p>
    <w:p w14:paraId="61738D66" w14:textId="77777777" w:rsidR="001700FA" w:rsidRDefault="001700FA">
      <w:pPr>
        <w:pStyle w:val="BodyText"/>
        <w:rPr>
          <w:rFonts w:ascii="Times New Roman"/>
        </w:rPr>
      </w:pPr>
    </w:p>
    <w:p w14:paraId="290463C3" w14:textId="77777777" w:rsidR="001700FA" w:rsidRDefault="001700FA">
      <w:pPr>
        <w:pStyle w:val="BodyText"/>
        <w:rPr>
          <w:rFonts w:ascii="Times New Roman"/>
        </w:rPr>
      </w:pPr>
    </w:p>
    <w:p w14:paraId="28740449" w14:textId="77777777" w:rsidR="001700FA" w:rsidRDefault="001700FA">
      <w:pPr>
        <w:pStyle w:val="BodyText"/>
        <w:rPr>
          <w:rFonts w:ascii="Times New Roman"/>
        </w:rPr>
      </w:pPr>
    </w:p>
    <w:p w14:paraId="05D53333" w14:textId="77777777" w:rsidR="001700FA" w:rsidRDefault="001700FA">
      <w:pPr>
        <w:pStyle w:val="BodyText"/>
        <w:rPr>
          <w:rFonts w:ascii="Times New Roman"/>
        </w:rPr>
      </w:pPr>
    </w:p>
    <w:p w14:paraId="5F19D45D" w14:textId="77777777" w:rsidR="001700FA" w:rsidRDefault="001700FA">
      <w:pPr>
        <w:pStyle w:val="BodyText"/>
        <w:rPr>
          <w:rFonts w:ascii="Times New Roman"/>
        </w:rPr>
      </w:pPr>
    </w:p>
    <w:p w14:paraId="7CF4CD65" w14:textId="77777777" w:rsidR="001700FA" w:rsidRDefault="00000000">
      <w:pPr>
        <w:pStyle w:val="BodyText"/>
        <w:spacing w:before="5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577344" behindDoc="0" locked="0" layoutInCell="1" allowOverlap="1" wp14:anchorId="68D9DC37" wp14:editId="08E21C1A">
            <wp:simplePos x="0" y="0"/>
            <wp:positionH relativeFrom="page">
              <wp:posOffset>668020</wp:posOffset>
            </wp:positionH>
            <wp:positionV relativeFrom="paragraph">
              <wp:posOffset>137795</wp:posOffset>
            </wp:positionV>
            <wp:extent cx="5970270" cy="46355"/>
            <wp:effectExtent l="0" t="0" r="0" b="0"/>
            <wp:wrapTopAndBottom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84" cy="46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8A52F" w14:textId="77777777" w:rsidR="001700FA" w:rsidRDefault="001700FA">
      <w:pPr>
        <w:pStyle w:val="BodyText"/>
        <w:spacing w:before="5"/>
        <w:rPr>
          <w:rFonts w:ascii="Times New Roman"/>
          <w:sz w:val="7"/>
        </w:rPr>
      </w:pPr>
    </w:p>
    <w:p w14:paraId="6D65E1E6" w14:textId="77777777" w:rsidR="001700FA" w:rsidRDefault="00000000">
      <w:pPr>
        <w:pStyle w:val="BodyText"/>
        <w:spacing w:before="101"/>
        <w:ind w:right="2728"/>
        <w:jc w:val="right"/>
      </w:pPr>
      <w:r>
        <w:t>1</w:t>
      </w:r>
    </w:p>
    <w:p w14:paraId="78982EFC" w14:textId="77777777" w:rsidR="001700FA" w:rsidRDefault="001700FA">
      <w:pPr>
        <w:jc w:val="right"/>
        <w:sectPr w:rsidR="001700FA">
          <w:headerReference w:type="default" r:id="rId18"/>
          <w:footerReference w:type="default" r:id="rId19"/>
          <w:pgSz w:w="11910" w:h="16840"/>
          <w:pgMar w:top="1320" w:right="940" w:bottom="280" w:left="940" w:header="43" w:footer="0" w:gutter="0"/>
          <w:cols w:space="720"/>
        </w:sectPr>
      </w:pPr>
    </w:p>
    <w:p w14:paraId="014F7243" w14:textId="77777777" w:rsidR="001700FA" w:rsidRDefault="001700FA">
      <w:pPr>
        <w:pStyle w:val="BodyText"/>
        <w:rPr>
          <w:sz w:val="16"/>
        </w:rPr>
      </w:pPr>
    </w:p>
    <w:p w14:paraId="5FDF196E" w14:textId="77777777" w:rsidR="001700FA" w:rsidRDefault="001700FA">
      <w:pPr>
        <w:pStyle w:val="BodyText"/>
        <w:rPr>
          <w:sz w:val="16"/>
        </w:rPr>
      </w:pPr>
    </w:p>
    <w:p w14:paraId="0CDF676F" w14:textId="77777777" w:rsidR="001700FA" w:rsidRDefault="001700FA">
      <w:pPr>
        <w:pStyle w:val="BodyText"/>
        <w:rPr>
          <w:sz w:val="16"/>
        </w:rPr>
      </w:pPr>
    </w:p>
    <w:p w14:paraId="718FBD6D" w14:textId="77777777" w:rsidR="001700FA" w:rsidRDefault="001700FA">
      <w:pPr>
        <w:pStyle w:val="BodyText"/>
        <w:rPr>
          <w:sz w:val="16"/>
        </w:rPr>
      </w:pPr>
    </w:p>
    <w:p w14:paraId="3262EFF7" w14:textId="77777777" w:rsidR="001700FA" w:rsidRDefault="001700FA">
      <w:pPr>
        <w:pStyle w:val="BodyText"/>
        <w:rPr>
          <w:sz w:val="16"/>
        </w:rPr>
      </w:pPr>
    </w:p>
    <w:p w14:paraId="189CA9D4" w14:textId="77777777" w:rsidR="001700FA" w:rsidRDefault="001700FA">
      <w:pPr>
        <w:pStyle w:val="BodyText"/>
        <w:rPr>
          <w:sz w:val="16"/>
        </w:rPr>
      </w:pPr>
    </w:p>
    <w:p w14:paraId="4D2BEE5A" w14:textId="77777777" w:rsidR="001700FA" w:rsidRDefault="001700FA">
      <w:pPr>
        <w:pStyle w:val="BodyText"/>
        <w:rPr>
          <w:sz w:val="16"/>
        </w:rPr>
      </w:pPr>
    </w:p>
    <w:p w14:paraId="2963BF59" w14:textId="77777777" w:rsidR="001700FA" w:rsidRDefault="001700FA">
      <w:pPr>
        <w:pStyle w:val="BodyText"/>
        <w:rPr>
          <w:sz w:val="16"/>
        </w:rPr>
      </w:pPr>
    </w:p>
    <w:p w14:paraId="72B08C33" w14:textId="77777777" w:rsidR="001700FA" w:rsidRDefault="001700FA">
      <w:pPr>
        <w:pStyle w:val="BodyText"/>
        <w:rPr>
          <w:sz w:val="16"/>
        </w:rPr>
      </w:pPr>
    </w:p>
    <w:p w14:paraId="79FF7CAE" w14:textId="77777777" w:rsidR="001700FA" w:rsidRDefault="001700FA">
      <w:pPr>
        <w:pStyle w:val="BodyText"/>
        <w:rPr>
          <w:sz w:val="16"/>
        </w:rPr>
      </w:pPr>
    </w:p>
    <w:p w14:paraId="595F1EAA" w14:textId="77777777" w:rsidR="001700FA" w:rsidRDefault="001700FA">
      <w:pPr>
        <w:pStyle w:val="BodyText"/>
        <w:rPr>
          <w:sz w:val="16"/>
        </w:rPr>
      </w:pPr>
    </w:p>
    <w:p w14:paraId="3128388D" w14:textId="77777777" w:rsidR="001700FA" w:rsidRDefault="001700FA">
      <w:pPr>
        <w:pStyle w:val="BodyText"/>
        <w:rPr>
          <w:sz w:val="16"/>
        </w:rPr>
      </w:pPr>
    </w:p>
    <w:p w14:paraId="6F0E3610" w14:textId="77777777" w:rsidR="001700FA" w:rsidRDefault="001700FA">
      <w:pPr>
        <w:pStyle w:val="BodyText"/>
        <w:rPr>
          <w:sz w:val="16"/>
        </w:rPr>
      </w:pPr>
    </w:p>
    <w:p w14:paraId="0F3CF089" w14:textId="77777777" w:rsidR="001700FA" w:rsidRDefault="001700FA">
      <w:pPr>
        <w:pStyle w:val="BodyText"/>
        <w:rPr>
          <w:sz w:val="16"/>
        </w:rPr>
      </w:pPr>
    </w:p>
    <w:p w14:paraId="2FE480D3" w14:textId="77777777" w:rsidR="001700FA" w:rsidRDefault="001700FA">
      <w:pPr>
        <w:pStyle w:val="BodyText"/>
        <w:rPr>
          <w:sz w:val="16"/>
        </w:rPr>
      </w:pPr>
    </w:p>
    <w:p w14:paraId="6C2EFC4F" w14:textId="77777777" w:rsidR="001700FA" w:rsidRDefault="001700FA">
      <w:pPr>
        <w:pStyle w:val="BodyText"/>
        <w:spacing w:before="10"/>
        <w:rPr>
          <w:sz w:val="14"/>
        </w:rPr>
      </w:pPr>
    </w:p>
    <w:p w14:paraId="619264D9" w14:textId="77777777" w:rsidR="001700FA" w:rsidRDefault="00000000">
      <w:pPr>
        <w:ind w:right="38"/>
        <w:jc w:val="right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251581440" behindDoc="0" locked="0" layoutInCell="1" allowOverlap="1" wp14:anchorId="655CB70F" wp14:editId="30E79B55">
            <wp:simplePos x="0" y="0"/>
            <wp:positionH relativeFrom="page">
              <wp:posOffset>529590</wp:posOffset>
            </wp:positionH>
            <wp:positionV relativeFrom="paragraph">
              <wp:posOffset>-1757680</wp:posOffset>
            </wp:positionV>
            <wp:extent cx="55880" cy="5994400"/>
            <wp:effectExtent l="0" t="0" r="0" b="0"/>
            <wp:wrapNone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5" cy="599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3EE066">
          <v:line id="_x0000_s2076" style="position:absolute;left:0;text-align:left;z-index:-251629568;mso-position-horizontal-relative:page;mso-position-vertical-relative:text;mso-width-relative:page;mso-height-relative:page" from="152.35pt,-57.1pt" to="152.35pt,-21.45pt" strokeweight=".06pt">
            <w10:wrap anchorx="page"/>
          </v:line>
        </w:pict>
      </w:r>
      <w:r>
        <w:pict w14:anchorId="47337EB3">
          <v:line id="_x0000_s2077" style="position:absolute;left:0;text-align:left;z-index:-251627520;mso-position-horizontal-relative:page;mso-position-vertical-relative:text;mso-width-relative:page;mso-height-relative:page" from="160.35pt,-57.1pt" to="160.35pt,-16.8pt" strokeweight=".06pt">
            <w10:wrap anchorx="page"/>
          </v:line>
        </w:pict>
      </w:r>
      <w:r>
        <w:pict w14:anchorId="1D90641C">
          <v:line id="_x0000_s2078" style="position:absolute;left:0;text-align:left;z-index:-251625472;mso-position-horizontal-relative:page;mso-position-vertical-relative:text;mso-width-relative:page;mso-height-relative:page" from="168.35pt,-57.1pt" to="168.35pt,-20.75pt" strokeweight=".06pt">
            <w10:wrap anchorx="page"/>
          </v:line>
        </w:pict>
      </w:r>
      <w:r>
        <w:pict w14:anchorId="475D39CC">
          <v:line id="_x0000_s2079" style="position:absolute;left:0;text-align:left;z-index:-251624448;mso-position-horizontal-relative:page;mso-position-vertical-relative:text;mso-width-relative:page;mso-height-relative:page" from="327.45pt,-19.9pt" to="327.45pt,30.1pt" strokeweight=".06pt">
            <w10:wrap anchorx="page"/>
          </v:line>
        </w:pict>
      </w:r>
      <w:r>
        <w:pict w14:anchorId="5E7F26B7">
          <v:line id="_x0000_s2080" style="position:absolute;left:0;text-align:left;z-index:-251623424;mso-position-horizontal-relative:page;mso-position-vertical-relative:text;mso-width-relative:page;mso-height-relative:page" from="327.45pt,-57.1pt" to="327.45pt,-40.4pt" strokeweight=".06pt">
            <w10:wrap anchorx="page"/>
          </v:line>
        </w:pict>
      </w:r>
      <w:r>
        <w:pict w14:anchorId="4EFD31FE">
          <v:shape id="_x0000_s2081" type="#_x0000_t202" style="position:absolute;left:0;text-align:left;margin-left:27.3pt;margin-top:-73.65pt;width:13.45pt;height:167pt;z-index:-251618304;mso-position-horizontal-relative:page;mso-position-vertical-relative:text;mso-width-relative:page;mso-height-relative:page" filled="f" stroked="f">
            <v:textbox style="layout-flow:vertical;mso-layout-flow-alt:bottom-to-top" inset="0,0,0,0">
              <w:txbxContent>
                <w:p w14:paraId="72C3F798" w14:textId="77777777" w:rsidR="001700FA" w:rsidRDefault="001700FA"/>
              </w:txbxContent>
            </v:textbox>
            <w10:wrap anchorx="page"/>
          </v:shape>
        </w:pict>
      </w:r>
      <w:r>
        <w:pict w14:anchorId="6273AC3F">
          <v:shape id="_x0000_s2082" type="#_x0000_t202" style="position:absolute;left:0;text-align:left;margin-left:147.3pt;margin-top:-22pt;width:40.75pt;height:61pt;z-index:251639808;mso-position-horizontal-relative:page;mso-position-vertical-relative:text;mso-width-relative:page;mso-height-relative:page" filled="f" stroked="f">
            <v:textbox style="layout-flow:vertical;mso-layout-flow-alt:bottom-to-top" inset="0,0,0,0">
              <w:txbxContent>
                <w:p w14:paraId="58D59B4B" w14:textId="77777777" w:rsidR="001700FA" w:rsidRDefault="00000000">
                  <w:pPr>
                    <w:spacing w:before="19" w:line="276" w:lineRule="auto"/>
                    <w:ind w:left="20" w:firstLine="111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w w:val="105"/>
                      <w:sz w:val="12"/>
                    </w:rPr>
                    <w:t>28±0.2</w:t>
                  </w:r>
                  <w:r>
                    <w:rPr>
                      <w:rFonts w:ascii="Times New Roman" w:hAnsi="Times New Roman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(Panel</w:t>
                  </w:r>
                  <w:r>
                    <w:rPr>
                      <w:rFonts w:ascii="Times New Roman" w:hAnsi="Times New Roman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Size)</w:t>
                  </w:r>
                  <w:r>
                    <w:rPr>
                      <w:rFonts w:ascii="Times New Roman" w:hAnsi="Times New Roman"/>
                      <w:spacing w:val="-29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25.2±0.2</w:t>
                  </w:r>
                  <w:r>
                    <w:rPr>
                      <w:rFonts w:ascii="Times New Roman" w:hAnsi="Times New Roman"/>
                      <w:spacing w:val="18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(Cap</w:t>
                  </w:r>
                  <w:r>
                    <w:rPr>
                      <w:rFonts w:ascii="Times New Roman" w:hAnsi="Times New Roman"/>
                      <w:spacing w:val="17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Size)</w:t>
                  </w:r>
                </w:p>
                <w:p w14:paraId="15B37200" w14:textId="77777777" w:rsidR="001700FA" w:rsidRDefault="00000000">
                  <w:pPr>
                    <w:spacing w:before="2"/>
                    <w:ind w:left="28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w w:val="105"/>
                      <w:sz w:val="12"/>
                    </w:rPr>
                    <w:t>24.44±0.</w:t>
                  </w:r>
                  <w:proofErr w:type="gramStart"/>
                  <w:r>
                    <w:rPr>
                      <w:rFonts w:ascii="Times New Roman" w:hAnsi="Times New Roman"/>
                      <w:w w:val="105"/>
                      <w:sz w:val="12"/>
                    </w:rPr>
                    <w:t xml:space="preserve">5 </w:t>
                  </w:r>
                  <w:r>
                    <w:rPr>
                      <w:rFonts w:ascii="Times New Roman" w:hAnsi="Times New Roman"/>
                      <w:spacing w:val="6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 w:hAnsi="Times New Roman"/>
                      <w:w w:val="105"/>
                      <w:sz w:val="12"/>
                    </w:rPr>
                    <w:t>(</w:t>
                  </w:r>
                  <w:proofErr w:type="gramEnd"/>
                  <w:r>
                    <w:rPr>
                      <w:rFonts w:ascii="Times New Roman" w:hAnsi="Times New Roman"/>
                      <w:w w:val="105"/>
                      <w:sz w:val="12"/>
                    </w:rPr>
                    <w:t>Polarizer)</w:t>
                  </w:r>
                </w:p>
                <w:p w14:paraId="2029371A" w14:textId="77777777" w:rsidR="001700FA" w:rsidRDefault="00000000">
                  <w:pPr>
                    <w:spacing w:before="21"/>
                    <w:ind w:left="248"/>
                    <w:rPr>
                      <w:rFonts w:ascii="Times New Roman"/>
                      <w:sz w:val="12"/>
                    </w:rPr>
                  </w:pPr>
                  <w:proofErr w:type="gramStart"/>
                  <w:r>
                    <w:rPr>
                      <w:rFonts w:ascii="Times New Roman"/>
                      <w:w w:val="105"/>
                      <w:sz w:val="12"/>
                    </w:rPr>
                    <w:t xml:space="preserve">22.74 </w:t>
                  </w:r>
                  <w:r>
                    <w:rPr>
                      <w:rFonts w:ascii="Times New Roman"/>
                      <w:spacing w:val="8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(</w:t>
                  </w:r>
                  <w:proofErr w:type="gramEnd"/>
                  <w:r>
                    <w:rPr>
                      <w:rFonts w:ascii="Times New Roman"/>
                      <w:w w:val="105"/>
                      <w:sz w:val="12"/>
                    </w:rPr>
                    <w:t>V/A)</w:t>
                  </w:r>
                </w:p>
                <w:p w14:paraId="6833B6C3" w14:textId="77777777" w:rsidR="001700FA" w:rsidRDefault="00000000">
                  <w:pPr>
                    <w:spacing w:before="20"/>
                    <w:ind w:left="248"/>
                    <w:rPr>
                      <w:rFonts w:ascii="Times New Roman"/>
                      <w:sz w:val="12"/>
                    </w:rPr>
                  </w:pPr>
                  <w:proofErr w:type="gramStart"/>
                  <w:r>
                    <w:rPr>
                      <w:rFonts w:ascii="Times New Roman"/>
                      <w:w w:val="105"/>
                      <w:sz w:val="12"/>
                    </w:rPr>
                    <w:t xml:space="preserve">21.74 </w:t>
                  </w:r>
                  <w:r>
                    <w:rPr>
                      <w:rFonts w:ascii="Times New Roman"/>
                      <w:spacing w:val="8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(</w:t>
                  </w:r>
                  <w:proofErr w:type="gramEnd"/>
                  <w:r>
                    <w:rPr>
                      <w:rFonts w:ascii="Times New Roman"/>
                      <w:w w:val="105"/>
                      <w:sz w:val="12"/>
                    </w:rPr>
                    <w:t>A/A)</w:t>
                  </w:r>
                </w:p>
              </w:txbxContent>
            </v:textbox>
            <w10:wrap anchorx="page"/>
          </v:shape>
        </w:pict>
      </w:r>
      <w:r>
        <w:pict w14:anchorId="0AA3D7F6">
          <v:shape id="_x0000_s2083" type="#_x0000_t202" style="position:absolute;left:0;text-align:left;margin-left:323.05pt;margin-top:-40.9pt;width:8.95pt;height:5.15pt;z-index:251660288;mso-position-horizontal-relative:page;mso-position-vertical-relative:text;mso-width-relative:page;mso-height-relative:page" filled="f" stroked="f">
            <v:textbox style="layout-flow:vertical;mso-layout-flow-alt:bottom-to-top" inset="0,0,0,0">
              <w:txbxContent>
                <w:p w14:paraId="01834455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4"/>
                      <w:sz w:val="12"/>
                    </w:rPr>
                    <w:t>8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5"/>
          <w:sz w:val="15"/>
        </w:rPr>
        <w:t>Active</w:t>
      </w:r>
      <w:r>
        <w:rPr>
          <w:rFonts w:ascii="Times New Roman"/>
          <w:spacing w:val="-7"/>
          <w:w w:val="105"/>
          <w:sz w:val="15"/>
        </w:rPr>
        <w:t xml:space="preserve"> </w:t>
      </w:r>
      <w:r>
        <w:rPr>
          <w:rFonts w:ascii="Times New Roman"/>
          <w:w w:val="105"/>
          <w:sz w:val="15"/>
        </w:rPr>
        <w:t>Area</w:t>
      </w:r>
      <w:r>
        <w:rPr>
          <w:rFonts w:ascii="Times New Roman"/>
          <w:spacing w:val="-6"/>
          <w:w w:val="105"/>
          <w:sz w:val="15"/>
        </w:rPr>
        <w:t xml:space="preserve"> </w:t>
      </w:r>
      <w:r>
        <w:rPr>
          <w:rFonts w:ascii="Times New Roman"/>
          <w:w w:val="105"/>
          <w:sz w:val="15"/>
        </w:rPr>
        <w:t>0.96"</w:t>
      </w:r>
    </w:p>
    <w:p w14:paraId="4833C64D" w14:textId="77777777" w:rsidR="001700FA" w:rsidRDefault="00000000">
      <w:pPr>
        <w:spacing w:before="22"/>
        <w:ind w:right="125"/>
        <w:jc w:val="right"/>
        <w:rPr>
          <w:rFonts w:ascii="Times New Roman"/>
          <w:sz w:val="15"/>
        </w:rPr>
      </w:pPr>
      <w:r>
        <w:pict w14:anchorId="4AA0C17F">
          <v:line id="_x0000_s2084" style="position:absolute;left:0;text-align:left;z-index:-251633664;mso-position-horizontal-relative:page;mso-width-relative:page;mso-height-relative:page" from="184.3pt,59.35pt" to="184.3pt,109.35pt" strokeweight=".06pt">
            <w10:wrap anchorx="page"/>
          </v:line>
        </w:pict>
      </w:r>
      <w:r>
        <w:pict w14:anchorId="142C09C5">
          <v:line id="_x0000_s2085" style="position:absolute;left:0;text-align:left;z-index:-251631616;mso-position-horizontal-relative:page;mso-width-relative:page;mso-height-relative:page" from="176.25pt,62.25pt" to="176.25pt,112.25pt" strokeweight=".06pt">
            <w10:wrap anchorx="page"/>
          </v:line>
        </w:pict>
      </w:r>
      <w:r>
        <w:pict w14:anchorId="787F7BDE">
          <v:line id="_x0000_s2086" style="position:absolute;left:0;text-align:left;z-index:-251630592;mso-position-horizontal-relative:page;mso-width-relative:page;mso-height-relative:page" from="152.35pt,86.15pt" to="152.35pt,136.15pt" strokeweight=".06pt">
            <w10:wrap anchorx="page"/>
          </v:line>
        </w:pict>
      </w:r>
      <w:r>
        <w:pict w14:anchorId="4DBFE16B">
          <v:line id="_x0000_s2087" style="position:absolute;left:0;text-align:left;z-index:-251628544;mso-position-horizontal-relative:page;mso-width-relative:page;mso-height-relative:page" from="160.35pt,70.05pt" to="160.35pt,120.05pt" strokeweight=".06pt">
            <w10:wrap anchorx="page"/>
          </v:line>
        </w:pict>
      </w:r>
      <w:r>
        <w:pict w14:anchorId="5537A3C1">
          <v:line id="_x0000_s2088" style="position:absolute;left:0;text-align:left;z-index:-251626496;mso-position-horizontal-relative:page;mso-width-relative:page;mso-height-relative:page" from="168.35pt,65.75pt" to="168.35pt,115.75pt" strokeweight=".06pt">
            <w10:wrap anchorx="page"/>
          </v:line>
        </w:pict>
      </w:r>
      <w:r>
        <w:rPr>
          <w:rFonts w:ascii="Times New Roman"/>
          <w:w w:val="105"/>
          <w:sz w:val="15"/>
        </w:rPr>
        <w:t>64</w:t>
      </w:r>
      <w:r>
        <w:rPr>
          <w:rFonts w:ascii="Times New Roman"/>
          <w:spacing w:val="-3"/>
          <w:w w:val="105"/>
          <w:sz w:val="15"/>
        </w:rPr>
        <w:t xml:space="preserve"> </w:t>
      </w:r>
      <w:r>
        <w:rPr>
          <w:rFonts w:ascii="Arial MT"/>
          <w:w w:val="105"/>
          <w:sz w:val="14"/>
        </w:rPr>
        <w:t>x</w:t>
      </w:r>
      <w:r>
        <w:rPr>
          <w:rFonts w:ascii="Arial MT"/>
          <w:spacing w:val="-4"/>
          <w:w w:val="105"/>
          <w:sz w:val="14"/>
        </w:rPr>
        <w:t xml:space="preserve"> </w:t>
      </w:r>
      <w:r>
        <w:rPr>
          <w:rFonts w:ascii="Times New Roman"/>
          <w:w w:val="105"/>
          <w:sz w:val="15"/>
        </w:rPr>
        <w:t>128</w:t>
      </w:r>
      <w:r>
        <w:rPr>
          <w:rFonts w:ascii="Times New Roman"/>
          <w:spacing w:val="-3"/>
          <w:w w:val="105"/>
          <w:sz w:val="15"/>
        </w:rPr>
        <w:t xml:space="preserve"> </w:t>
      </w:r>
      <w:r>
        <w:rPr>
          <w:rFonts w:ascii="Times New Roman"/>
          <w:w w:val="105"/>
          <w:sz w:val="15"/>
        </w:rPr>
        <w:t>Pixels</w:t>
      </w:r>
    </w:p>
    <w:p w14:paraId="054B6047" w14:textId="77777777" w:rsidR="001700FA" w:rsidRDefault="00000000">
      <w:pPr>
        <w:pStyle w:val="BodyText"/>
        <w:rPr>
          <w:rFonts w:ascii="Times New Roman"/>
          <w:sz w:val="14"/>
        </w:rPr>
      </w:pPr>
      <w:r>
        <w:br w:type="column"/>
      </w:r>
    </w:p>
    <w:p w14:paraId="37B93146" w14:textId="77777777" w:rsidR="001700FA" w:rsidRDefault="001700FA">
      <w:pPr>
        <w:pStyle w:val="BodyText"/>
        <w:rPr>
          <w:rFonts w:ascii="Times New Roman"/>
          <w:sz w:val="14"/>
        </w:rPr>
      </w:pPr>
    </w:p>
    <w:p w14:paraId="56A42E15" w14:textId="77777777" w:rsidR="001700FA" w:rsidRDefault="001700FA">
      <w:pPr>
        <w:pStyle w:val="BodyText"/>
        <w:rPr>
          <w:rFonts w:ascii="Times New Roman"/>
          <w:sz w:val="14"/>
        </w:rPr>
      </w:pPr>
    </w:p>
    <w:p w14:paraId="7388CBCB" w14:textId="77777777" w:rsidR="001700FA" w:rsidRDefault="001700FA">
      <w:pPr>
        <w:pStyle w:val="BodyText"/>
        <w:rPr>
          <w:rFonts w:ascii="Times New Roman"/>
          <w:sz w:val="14"/>
        </w:rPr>
      </w:pPr>
    </w:p>
    <w:p w14:paraId="61FF27BA" w14:textId="77777777" w:rsidR="001700FA" w:rsidRDefault="001700FA">
      <w:pPr>
        <w:pStyle w:val="BodyText"/>
        <w:rPr>
          <w:rFonts w:ascii="Times New Roman"/>
          <w:sz w:val="14"/>
        </w:rPr>
      </w:pPr>
    </w:p>
    <w:p w14:paraId="14A3E383" w14:textId="77777777" w:rsidR="001700FA" w:rsidRDefault="001700FA">
      <w:pPr>
        <w:pStyle w:val="BodyText"/>
        <w:rPr>
          <w:rFonts w:ascii="Times New Roman"/>
          <w:sz w:val="14"/>
        </w:rPr>
      </w:pPr>
    </w:p>
    <w:p w14:paraId="6E5BE35E" w14:textId="77777777" w:rsidR="001700FA" w:rsidRDefault="00000000">
      <w:pPr>
        <w:spacing w:before="105"/>
        <w:ind w:left="292"/>
        <w:rPr>
          <w:rFonts w:ascii="Times New Roman"/>
          <w:sz w:val="12"/>
        </w:rPr>
      </w:pPr>
      <w:r>
        <w:pict w14:anchorId="529213CE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2089" type="#_x0000_t136" style="position:absolute;left:0;text-align:left;margin-left:223.5pt;margin-top:-6.65pt;width:49.55pt;height:6.3pt;rotation:180;z-index:251626496;mso-position-horizontal-relative:page;mso-width-relative:page;mso-height-relative:page" fillcolor="black" stroked="f">
            <v:textpath style="font-family:&quot;Times New Roman&quot;;font-size:6pt" trim="t" fitpath="t" string="14±0.2 (Panel Size)"/>
            <w10:wrap anchorx="page"/>
          </v:shape>
        </w:pict>
      </w:r>
      <w:r>
        <w:pict w14:anchorId="490EA6DE">
          <v:shape id="_x0000_s2090" type="#_x0000_t136" style="position:absolute;left:0;text-align:left;margin-left:183.45pt;margin-top:-5.1pt;width:19.1pt;height:6.3pt;rotation:180;z-index:251630592;mso-position-horizontal-relative:page;mso-width-relative:page;mso-height-relative:page" fillcolor="black" stroked="f">
            <v:textpath style="font-family:&quot;Times New Roman&quot;;font-size:6pt" trim="t" fitpath="t" string="0.3±0.3"/>
            <w10:wrap anchorx="page"/>
          </v:shape>
        </w:pict>
      </w:r>
      <w:r>
        <w:pict w14:anchorId="5224751A">
          <v:shape id="_x0000_s2091" type="#_x0000_t136" style="position:absolute;left:0;text-align:left;margin-left:444.15pt;margin-top:-4.95pt;width:22.3pt;height:6.3pt;rotation:180;z-index:251632640;mso-position-horizontal-relative:page;mso-width-relative:page;mso-height-relative:page" fillcolor="black" stroked="f">
            <v:textpath style="font-family:&quot;Times New Roman&quot;;font-size:6pt" trim="t" fitpath="t" string="1.22±0.1"/>
            <w10:wrap anchorx="page"/>
          </v:shape>
        </w:pict>
      </w:r>
      <w:r>
        <w:pict w14:anchorId="5BAD5A35">
          <v:shape id="_x0000_s2092" type="#_x0000_t202" style="position:absolute;left:0;text-align:left;margin-left:26.35pt;margin-top:-49.45pt;width:14.1pt;height:25.9pt;z-index:-251619328;mso-position-horizontal-relative:page;mso-width-relative:page;mso-height-relative:page" filled="f" stroked="f">
            <v:textbox style="layout-flow:vertical;mso-layout-flow-alt:bottom-to-top" inset="0,0,0,0">
              <w:txbxContent>
                <w:p w14:paraId="109B38F5" w14:textId="77777777" w:rsidR="001700FA" w:rsidRDefault="00000000">
                  <w:pPr>
                    <w:pStyle w:val="BodyText"/>
                    <w:spacing w:before="20"/>
                    <w:ind w:left="20"/>
                  </w:pPr>
                  <w:proofErr w:type="spellStart"/>
                  <w:proofErr w:type="gramStart"/>
                  <w:r>
                    <w:t>Ver:B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>
        <w:rPr>
          <w:rFonts w:ascii="Times New Roman"/>
          <w:w w:val="105"/>
          <w:sz w:val="12"/>
        </w:rPr>
        <w:t>"A"</w:t>
      </w:r>
    </w:p>
    <w:p w14:paraId="562E71A0" w14:textId="77777777" w:rsidR="001700FA" w:rsidRDefault="001700FA">
      <w:pPr>
        <w:pStyle w:val="BodyText"/>
        <w:rPr>
          <w:rFonts w:ascii="Times New Roman"/>
          <w:sz w:val="14"/>
        </w:rPr>
      </w:pPr>
    </w:p>
    <w:p w14:paraId="4EC9F74B" w14:textId="77777777" w:rsidR="001700FA" w:rsidRDefault="001700FA">
      <w:pPr>
        <w:pStyle w:val="BodyText"/>
        <w:rPr>
          <w:rFonts w:ascii="Times New Roman"/>
          <w:sz w:val="14"/>
        </w:rPr>
      </w:pPr>
    </w:p>
    <w:p w14:paraId="3520CEDD" w14:textId="77777777" w:rsidR="001700FA" w:rsidRDefault="001700FA">
      <w:pPr>
        <w:pStyle w:val="BodyText"/>
        <w:rPr>
          <w:rFonts w:ascii="Times New Roman"/>
          <w:sz w:val="14"/>
        </w:rPr>
      </w:pPr>
    </w:p>
    <w:p w14:paraId="46ACCD3A" w14:textId="77777777" w:rsidR="001700FA" w:rsidRDefault="001700FA">
      <w:pPr>
        <w:pStyle w:val="BodyText"/>
        <w:rPr>
          <w:rFonts w:ascii="Times New Roman"/>
          <w:sz w:val="14"/>
        </w:rPr>
      </w:pPr>
    </w:p>
    <w:p w14:paraId="6E49F4D9" w14:textId="77777777" w:rsidR="001700FA" w:rsidRDefault="001700FA">
      <w:pPr>
        <w:pStyle w:val="BodyText"/>
        <w:rPr>
          <w:rFonts w:ascii="Times New Roman"/>
          <w:sz w:val="14"/>
        </w:rPr>
      </w:pPr>
    </w:p>
    <w:p w14:paraId="26430D50" w14:textId="77777777" w:rsidR="001700FA" w:rsidRDefault="001700FA">
      <w:pPr>
        <w:pStyle w:val="BodyText"/>
        <w:rPr>
          <w:rFonts w:ascii="Times New Roman"/>
          <w:sz w:val="14"/>
        </w:rPr>
      </w:pPr>
    </w:p>
    <w:p w14:paraId="75627FDD" w14:textId="77777777" w:rsidR="001700FA" w:rsidRDefault="001700FA">
      <w:pPr>
        <w:pStyle w:val="BodyText"/>
        <w:rPr>
          <w:rFonts w:ascii="Times New Roman"/>
          <w:sz w:val="14"/>
        </w:rPr>
      </w:pPr>
    </w:p>
    <w:p w14:paraId="5ED03E44" w14:textId="77777777" w:rsidR="001700FA" w:rsidRDefault="001700FA">
      <w:pPr>
        <w:pStyle w:val="BodyText"/>
        <w:rPr>
          <w:rFonts w:ascii="Times New Roman"/>
          <w:sz w:val="14"/>
        </w:rPr>
      </w:pPr>
    </w:p>
    <w:p w14:paraId="75F18FA4" w14:textId="77777777" w:rsidR="001700FA" w:rsidRDefault="001700FA">
      <w:pPr>
        <w:pStyle w:val="BodyText"/>
        <w:rPr>
          <w:rFonts w:ascii="Times New Roman"/>
          <w:sz w:val="14"/>
        </w:rPr>
      </w:pPr>
    </w:p>
    <w:p w14:paraId="4F2077B8" w14:textId="77777777" w:rsidR="001700FA" w:rsidRDefault="001700FA">
      <w:pPr>
        <w:pStyle w:val="BodyText"/>
        <w:rPr>
          <w:rFonts w:ascii="Times New Roman"/>
          <w:sz w:val="14"/>
        </w:rPr>
      </w:pPr>
    </w:p>
    <w:p w14:paraId="2B9DB279" w14:textId="77777777" w:rsidR="001700FA" w:rsidRDefault="001700FA">
      <w:pPr>
        <w:pStyle w:val="BodyText"/>
        <w:rPr>
          <w:rFonts w:ascii="Times New Roman"/>
          <w:sz w:val="14"/>
        </w:rPr>
      </w:pPr>
    </w:p>
    <w:p w14:paraId="5BD4A39F" w14:textId="77777777" w:rsidR="001700FA" w:rsidRDefault="001700FA">
      <w:pPr>
        <w:pStyle w:val="BodyText"/>
        <w:rPr>
          <w:rFonts w:ascii="Times New Roman"/>
          <w:sz w:val="14"/>
        </w:rPr>
      </w:pPr>
    </w:p>
    <w:p w14:paraId="0795F889" w14:textId="77777777" w:rsidR="001700FA" w:rsidRDefault="001700FA">
      <w:pPr>
        <w:pStyle w:val="BodyText"/>
        <w:rPr>
          <w:rFonts w:ascii="Times New Roman"/>
          <w:sz w:val="14"/>
        </w:rPr>
      </w:pPr>
    </w:p>
    <w:p w14:paraId="1F6C5738" w14:textId="77777777" w:rsidR="001700FA" w:rsidRDefault="001700FA">
      <w:pPr>
        <w:pStyle w:val="BodyText"/>
        <w:rPr>
          <w:rFonts w:ascii="Times New Roman"/>
          <w:sz w:val="14"/>
        </w:rPr>
      </w:pPr>
    </w:p>
    <w:p w14:paraId="1A5AC2B5" w14:textId="77777777" w:rsidR="001700FA" w:rsidRDefault="001700FA">
      <w:pPr>
        <w:pStyle w:val="BodyText"/>
        <w:rPr>
          <w:rFonts w:ascii="Times New Roman"/>
          <w:sz w:val="14"/>
        </w:rPr>
      </w:pPr>
    </w:p>
    <w:p w14:paraId="26EC588C" w14:textId="77777777" w:rsidR="001700FA" w:rsidRDefault="001700FA">
      <w:pPr>
        <w:pStyle w:val="BodyText"/>
        <w:spacing w:before="8"/>
        <w:rPr>
          <w:rFonts w:ascii="Times New Roman"/>
        </w:rPr>
      </w:pPr>
    </w:p>
    <w:p w14:paraId="540DAE94" w14:textId="77777777" w:rsidR="001700FA" w:rsidRDefault="00000000">
      <w:pPr>
        <w:spacing w:line="612" w:lineRule="auto"/>
        <w:ind w:left="114" w:right="81" w:firstLine="98"/>
        <w:rPr>
          <w:rFonts w:ascii="Times New Roman"/>
          <w:sz w:val="12"/>
        </w:rPr>
      </w:pPr>
      <w:r>
        <w:pict w14:anchorId="246A9572">
          <v:shape id="_x0000_s2093" type="#_x0000_t202" style="position:absolute;left:0;text-align:left;margin-left:400.35pt;margin-top:31.5pt;width:16.05pt;height:44.95pt;z-index:25166131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D127E44" w14:textId="77777777" w:rsidR="001700FA" w:rsidRDefault="00000000">
                  <w:pPr>
                    <w:spacing w:before="19"/>
                    <w:ind w:right="18"/>
                    <w:jc w:val="right"/>
                    <w:rPr>
                      <w:rFonts w:ascii="Times New Roman"/>
                      <w:sz w:val="12"/>
                    </w:rPr>
                  </w:pPr>
                  <w:proofErr w:type="gramStart"/>
                  <w:r>
                    <w:rPr>
                      <w:rFonts w:ascii="Times New Roman"/>
                      <w:w w:val="105"/>
                      <w:sz w:val="12"/>
                    </w:rPr>
                    <w:t xml:space="preserve">3M </w:t>
                  </w:r>
                  <w:r>
                    <w:rPr>
                      <w:rFonts w:ascii="Times New Roman"/>
                      <w:spacing w:val="7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#</w:t>
                  </w:r>
                  <w:proofErr w:type="gramEnd"/>
                  <w:r>
                    <w:rPr>
                      <w:rFonts w:ascii="Times New Roman"/>
                      <w:w w:val="105"/>
                      <w:sz w:val="12"/>
                    </w:rPr>
                    <w:t>1318B</w:t>
                  </w:r>
                </w:p>
                <w:p w14:paraId="0982BB3B" w14:textId="77777777" w:rsidR="001700FA" w:rsidRDefault="00000000">
                  <w:pPr>
                    <w:spacing w:before="4"/>
                    <w:ind w:right="28"/>
                    <w:jc w:val="right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12x7x0.063mm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000FF"/>
          <w:w w:val="105"/>
          <w:sz w:val="12"/>
        </w:rPr>
        <w:t>C63</w:t>
      </w:r>
      <w:r>
        <w:rPr>
          <w:rFonts w:ascii="Times New Roman"/>
          <w:color w:val="0000FF"/>
          <w:w w:val="104"/>
          <w:sz w:val="12"/>
        </w:rPr>
        <w:t xml:space="preserve"> </w:t>
      </w:r>
      <w:r>
        <w:rPr>
          <w:rFonts w:ascii="Times New Roman"/>
          <w:color w:val="0000FF"/>
          <w:w w:val="105"/>
          <w:sz w:val="12"/>
        </w:rPr>
        <w:t>S64</w:t>
      </w:r>
    </w:p>
    <w:p w14:paraId="2BEF34B1" w14:textId="77777777" w:rsidR="001700FA" w:rsidRDefault="00000000">
      <w:pPr>
        <w:pStyle w:val="BodyText"/>
        <w:spacing w:before="6"/>
        <w:rPr>
          <w:rFonts w:ascii="Times New Roman"/>
          <w:sz w:val="15"/>
        </w:rPr>
      </w:pPr>
      <w:r>
        <w:br w:type="column"/>
      </w:r>
    </w:p>
    <w:p w14:paraId="12C52460" w14:textId="77777777" w:rsidR="001700FA" w:rsidRDefault="00000000">
      <w:pPr>
        <w:spacing w:line="331" w:lineRule="auto"/>
        <w:ind w:left="114" w:right="176"/>
        <w:jc w:val="center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Item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A</w:t>
      </w:r>
    </w:p>
    <w:p w14:paraId="30112196" w14:textId="77777777" w:rsidR="001700FA" w:rsidRDefault="001700FA">
      <w:pPr>
        <w:pStyle w:val="BodyText"/>
        <w:rPr>
          <w:rFonts w:ascii="Times New Roman"/>
          <w:sz w:val="12"/>
        </w:rPr>
      </w:pPr>
    </w:p>
    <w:p w14:paraId="1C423F80" w14:textId="77777777" w:rsidR="001700FA" w:rsidRDefault="001700FA">
      <w:pPr>
        <w:pStyle w:val="BodyText"/>
        <w:rPr>
          <w:rFonts w:ascii="Times New Roman"/>
          <w:sz w:val="12"/>
        </w:rPr>
      </w:pPr>
    </w:p>
    <w:p w14:paraId="348ADA55" w14:textId="77777777" w:rsidR="001700FA" w:rsidRDefault="001700FA">
      <w:pPr>
        <w:pStyle w:val="BodyText"/>
        <w:rPr>
          <w:rFonts w:ascii="Times New Roman"/>
          <w:sz w:val="12"/>
        </w:rPr>
      </w:pPr>
    </w:p>
    <w:p w14:paraId="4DE6B7A2" w14:textId="77777777" w:rsidR="001700FA" w:rsidRDefault="001700FA">
      <w:pPr>
        <w:pStyle w:val="BodyText"/>
        <w:rPr>
          <w:rFonts w:ascii="Times New Roman"/>
          <w:sz w:val="12"/>
        </w:rPr>
      </w:pPr>
    </w:p>
    <w:p w14:paraId="271FAA01" w14:textId="77777777" w:rsidR="001700FA" w:rsidRDefault="001700FA">
      <w:pPr>
        <w:pStyle w:val="BodyText"/>
        <w:rPr>
          <w:rFonts w:ascii="Times New Roman"/>
          <w:sz w:val="12"/>
        </w:rPr>
      </w:pPr>
    </w:p>
    <w:p w14:paraId="04C9AE46" w14:textId="77777777" w:rsidR="001700FA" w:rsidRDefault="001700FA">
      <w:pPr>
        <w:pStyle w:val="BodyText"/>
        <w:rPr>
          <w:rFonts w:ascii="Times New Roman"/>
          <w:sz w:val="12"/>
        </w:rPr>
      </w:pPr>
    </w:p>
    <w:p w14:paraId="482F78F7" w14:textId="77777777" w:rsidR="001700FA" w:rsidRDefault="001700FA">
      <w:pPr>
        <w:pStyle w:val="BodyText"/>
        <w:rPr>
          <w:rFonts w:ascii="Times New Roman"/>
          <w:sz w:val="12"/>
        </w:rPr>
      </w:pPr>
    </w:p>
    <w:p w14:paraId="604064C9" w14:textId="77777777" w:rsidR="001700FA" w:rsidRDefault="001700FA">
      <w:pPr>
        <w:pStyle w:val="BodyText"/>
        <w:rPr>
          <w:rFonts w:ascii="Times New Roman"/>
          <w:sz w:val="12"/>
        </w:rPr>
      </w:pPr>
    </w:p>
    <w:p w14:paraId="216750AF" w14:textId="77777777" w:rsidR="001700FA" w:rsidRDefault="001700FA">
      <w:pPr>
        <w:pStyle w:val="BodyText"/>
        <w:rPr>
          <w:rFonts w:ascii="Times New Roman"/>
          <w:sz w:val="12"/>
        </w:rPr>
      </w:pPr>
    </w:p>
    <w:p w14:paraId="138EFF00" w14:textId="77777777" w:rsidR="001700FA" w:rsidRDefault="001700FA">
      <w:pPr>
        <w:pStyle w:val="BodyText"/>
        <w:rPr>
          <w:rFonts w:ascii="Times New Roman"/>
          <w:sz w:val="12"/>
        </w:rPr>
      </w:pPr>
    </w:p>
    <w:p w14:paraId="6FD96A08" w14:textId="77777777" w:rsidR="001700FA" w:rsidRDefault="001700FA">
      <w:pPr>
        <w:pStyle w:val="BodyText"/>
        <w:rPr>
          <w:rFonts w:ascii="Times New Roman"/>
          <w:sz w:val="12"/>
        </w:rPr>
      </w:pPr>
    </w:p>
    <w:p w14:paraId="02C5963E" w14:textId="77777777" w:rsidR="001700FA" w:rsidRDefault="001700FA">
      <w:pPr>
        <w:pStyle w:val="BodyText"/>
        <w:rPr>
          <w:rFonts w:ascii="Times New Roman"/>
          <w:sz w:val="12"/>
        </w:rPr>
      </w:pPr>
    </w:p>
    <w:p w14:paraId="71217A33" w14:textId="77777777" w:rsidR="001700FA" w:rsidRDefault="001700FA">
      <w:pPr>
        <w:pStyle w:val="BodyText"/>
        <w:rPr>
          <w:rFonts w:ascii="Times New Roman"/>
          <w:sz w:val="12"/>
        </w:rPr>
      </w:pPr>
    </w:p>
    <w:p w14:paraId="2C59E0C8" w14:textId="77777777" w:rsidR="001700FA" w:rsidRDefault="001700FA">
      <w:pPr>
        <w:pStyle w:val="BodyText"/>
        <w:rPr>
          <w:rFonts w:ascii="Times New Roman"/>
          <w:sz w:val="12"/>
        </w:rPr>
      </w:pPr>
    </w:p>
    <w:p w14:paraId="0F111294" w14:textId="77777777" w:rsidR="001700FA" w:rsidRDefault="001700FA">
      <w:pPr>
        <w:pStyle w:val="BodyText"/>
        <w:rPr>
          <w:rFonts w:ascii="Times New Roman"/>
          <w:sz w:val="12"/>
        </w:rPr>
      </w:pPr>
    </w:p>
    <w:p w14:paraId="1D027AE7" w14:textId="77777777" w:rsidR="001700FA" w:rsidRDefault="001700FA">
      <w:pPr>
        <w:pStyle w:val="BodyText"/>
        <w:rPr>
          <w:rFonts w:ascii="Times New Roman"/>
          <w:sz w:val="12"/>
        </w:rPr>
      </w:pPr>
    </w:p>
    <w:p w14:paraId="0331C02C" w14:textId="77777777" w:rsidR="001700FA" w:rsidRDefault="001700FA">
      <w:pPr>
        <w:pStyle w:val="BodyText"/>
        <w:rPr>
          <w:rFonts w:ascii="Times New Roman"/>
          <w:sz w:val="12"/>
        </w:rPr>
      </w:pPr>
    </w:p>
    <w:p w14:paraId="26A5F9B4" w14:textId="77777777" w:rsidR="001700FA" w:rsidRDefault="001700FA">
      <w:pPr>
        <w:pStyle w:val="BodyText"/>
        <w:rPr>
          <w:rFonts w:ascii="Times New Roman"/>
          <w:sz w:val="12"/>
        </w:rPr>
      </w:pPr>
    </w:p>
    <w:p w14:paraId="48693E31" w14:textId="77777777" w:rsidR="001700FA" w:rsidRDefault="001700FA">
      <w:pPr>
        <w:pStyle w:val="BodyText"/>
        <w:rPr>
          <w:rFonts w:ascii="Times New Roman"/>
          <w:sz w:val="12"/>
        </w:rPr>
      </w:pPr>
    </w:p>
    <w:p w14:paraId="0883B971" w14:textId="77777777" w:rsidR="001700FA" w:rsidRDefault="001700FA">
      <w:pPr>
        <w:pStyle w:val="BodyText"/>
        <w:rPr>
          <w:rFonts w:ascii="Times New Roman"/>
          <w:sz w:val="12"/>
        </w:rPr>
      </w:pPr>
    </w:p>
    <w:p w14:paraId="406DDD25" w14:textId="77777777" w:rsidR="001700FA" w:rsidRDefault="001700FA">
      <w:pPr>
        <w:pStyle w:val="BodyText"/>
        <w:rPr>
          <w:rFonts w:ascii="Times New Roman"/>
          <w:sz w:val="12"/>
        </w:rPr>
      </w:pPr>
    </w:p>
    <w:p w14:paraId="51C9BE04" w14:textId="77777777" w:rsidR="001700FA" w:rsidRDefault="001700FA">
      <w:pPr>
        <w:pStyle w:val="BodyText"/>
        <w:rPr>
          <w:rFonts w:ascii="Times New Roman"/>
          <w:sz w:val="12"/>
        </w:rPr>
      </w:pPr>
    </w:p>
    <w:p w14:paraId="438B76AB" w14:textId="77777777" w:rsidR="001700FA" w:rsidRDefault="001700FA">
      <w:pPr>
        <w:pStyle w:val="BodyText"/>
        <w:rPr>
          <w:rFonts w:ascii="Times New Roman"/>
          <w:sz w:val="12"/>
        </w:rPr>
      </w:pPr>
    </w:p>
    <w:p w14:paraId="58546871" w14:textId="77777777" w:rsidR="001700FA" w:rsidRDefault="001700FA">
      <w:pPr>
        <w:pStyle w:val="BodyText"/>
        <w:spacing w:before="11"/>
        <w:rPr>
          <w:rFonts w:ascii="Times New Roman"/>
          <w:sz w:val="13"/>
        </w:rPr>
      </w:pPr>
    </w:p>
    <w:p w14:paraId="3937AD97" w14:textId="77777777" w:rsidR="001700FA" w:rsidRDefault="00000000">
      <w:pPr>
        <w:spacing w:line="612" w:lineRule="auto"/>
        <w:ind w:left="375" w:hanging="44"/>
        <w:jc w:val="right"/>
        <w:rPr>
          <w:rFonts w:ascii="Times New Roman"/>
          <w:sz w:val="12"/>
        </w:rPr>
      </w:pPr>
      <w:r>
        <w:pict w14:anchorId="27F4095D">
          <v:group id="_x0000_s2094" style="position:absolute;left:0;text-align:left;margin-left:101.25pt;margin-top:-191.2pt;width:637.3pt;height:458.7pt;z-index:-251636736;mso-position-horizontal-relative:page" coordorigin="2025,-3824" coordsize="12746,9174">
            <v:shape id="_x0000_s2095" type="#_x0000_t75" style="position:absolute;left:2025;top:-3825;width:12746;height:9174">
              <v:imagedata r:id="rId21" o:title=""/>
            </v:shape>
            <v:shape id="_x0000_s2096" type="#_x0000_t75" style="position:absolute;left:8649;top:2627;width:13;height:368">
              <v:imagedata r:id="rId22" o:title=""/>
            </v:shape>
            <v:shape id="_x0000_s2097" type="#_x0000_t75" style="position:absolute;left:11017;top:1739;width:2;height:473">
              <v:imagedata r:id="rId23" o:title=""/>
            </v:shape>
            <v:shape id="_x0000_s2098" type="#_x0000_t75" style="position:absolute;left:11176;top:1956;width:2;height:256">
              <v:imagedata r:id="rId24" o:title=""/>
            </v:shape>
            <v:shape id="_x0000_s2099" type="#_x0000_t75" style="position:absolute;left:10705;top:2097;width:2;height:87">
              <v:imagedata r:id="rId25" o:title=""/>
            </v:shape>
            <v:shape id="_x0000_s2100" type="#_x0000_t75" style="position:absolute;left:10705;top:2526;width:2;height:88">
              <v:imagedata r:id="rId26" o:title=""/>
            </v:shape>
            <v:shape id="_x0000_s2101" type="#_x0000_t75" style="position:absolute;left:10565;top:2097;width:2;height:87">
              <v:imagedata r:id="rId25" o:title=""/>
            </v:shape>
            <v:shape id="_x0000_s2102" type="#_x0000_t75" style="position:absolute;left:10565;top:2550;width:2;height:86">
              <v:imagedata r:id="rId27" o:title=""/>
            </v:shape>
            <v:shape id="_x0000_s2103" type="#_x0000_t75" style="position:absolute;left:4318;top:2416;width:2;height:96">
              <v:imagedata r:id="rId28" o:title=""/>
            </v:shape>
            <v:shape id="_x0000_s2104" type="#_x0000_t75" style="position:absolute;left:4008;top:1929;width:2;height:123">
              <v:imagedata r:id="rId29" o:title=""/>
            </v:shape>
            <v:shape id="_x0000_s2105" type="#_x0000_t75" style="position:absolute;left:5452;top:2605;width:2;height:884">
              <v:imagedata r:id="rId30" o:title=""/>
            </v:shape>
            <v:shape id="_x0000_s2106" type="#_x0000_t75" style="position:absolute;left:4645;top:2627;width:36;height:294">
              <v:imagedata r:id="rId31" o:title=""/>
            </v:shape>
            <v:shape id="_x0000_s2107" type="#_x0000_t75" style="position:absolute;left:4630;top:1929;width:2;height:280">
              <v:imagedata r:id="rId32" o:title=""/>
            </v:shape>
            <v:shape id="_x0000_s2108" type="#_x0000_t75" style="position:absolute;left:3685;top:-1746;width:2;height:822">
              <v:imagedata r:id="rId33" o:title=""/>
            </v:shape>
            <v:shape id="_x0000_s2109" type="#_x0000_t75" style="position:absolute;left:3525;top:-1805;width:2;height:881">
              <v:imagedata r:id="rId34" o:title=""/>
            </v:shape>
            <v:shape id="_x0000_s2110" type="#_x0000_t75" style="position:absolute;left:3685;top:-2187;width:2;height:87">
              <v:imagedata r:id="rId25" o:title=""/>
            </v:shape>
            <v:shape id="_x0000_s2111" type="#_x0000_t75" style="position:absolute;left:3525;top:-2187;width:2;height:87">
              <v:imagedata r:id="rId35" o:title=""/>
            </v:shape>
            <v:shape id="_x0000_s2112" type="#_x0000_t75" style="position:absolute;left:5671;top:-3035;width:33;height:962">
              <v:imagedata r:id="rId36" o:title=""/>
            </v:shape>
            <v:shape id="_x0000_s2113" type="#_x0000_t75" style="position:absolute;left:5589;top:-1761;width:2;height:58">
              <v:imagedata r:id="rId37" o:title=""/>
            </v:shape>
            <v:shape id="_x0000_s2114" type="#_x0000_t75" style="position:absolute;left:5589;top:-1617;width:2;height:57">
              <v:imagedata r:id="rId38" o:title=""/>
            </v:shape>
            <v:shape id="_x0000_s2115" type="#_x0000_t75" style="position:absolute;left:5589;top:-1475;width:2;height:58">
              <v:imagedata r:id="rId37" o:title=""/>
            </v:shape>
            <v:shape id="_x0000_s2116" type="#_x0000_t75" style="position:absolute;left:5589;top:-1331;width:2;height:57">
              <v:imagedata r:id="rId38" o:title=""/>
            </v:shape>
            <v:shape id="_x0000_s2117" type="#_x0000_t75" style="position:absolute;left:5589;top:-1189;width:2;height:59">
              <v:imagedata r:id="rId39" o:title=""/>
            </v:shape>
            <v:shape id="_x0000_s2118" type="#_x0000_t75" style="position:absolute;left:5589;top:-1044;width:2;height:57">
              <v:imagedata r:id="rId38" o:title=""/>
            </v:shape>
            <v:shape id="_x0000_s2119" type="#_x0000_t75" style="position:absolute;left:5589;top:-902;width:2;height:59">
              <v:imagedata r:id="rId39" o:title=""/>
            </v:shape>
            <v:shape id="_x0000_s2120" type="#_x0000_t75" style="position:absolute;left:5589;top:-758;width:2;height:57">
              <v:imagedata r:id="rId38" o:title=""/>
            </v:shape>
            <v:shape id="_x0000_s2121" type="#_x0000_t75" style="position:absolute;left:5589;top:-471;width:2;height:57">
              <v:imagedata r:id="rId38" o:title=""/>
            </v:shape>
            <v:shape id="_x0000_s2122" type="#_x0000_t75" style="position:absolute;left:5589;top:-329;width:2;height:58">
              <v:imagedata r:id="rId37" o:title=""/>
            </v:shape>
            <v:shape id="_x0000_s2123" type="#_x0000_t75" style="position:absolute;left:5589;top:-185;width:2;height:57">
              <v:imagedata r:id="rId38" o:title=""/>
            </v:shape>
            <v:shape id="_x0000_s2124" type="#_x0000_t75" style="position:absolute;left:5589;top:-43;width:2;height:59">
              <v:imagedata r:id="rId39" o:title=""/>
            </v:shape>
            <v:shape id="_x0000_s2125" type="#_x0000_t75" style="position:absolute;left:5589;top:102;width:2;height:57">
              <v:imagedata r:id="rId38" o:title=""/>
            </v:shape>
            <v:shape id="_x0000_s2126" type="#_x0000_t75" style="position:absolute;left:5589;top:246;width:2;height:57">
              <v:imagedata r:id="rId38" o:title=""/>
            </v:shape>
            <v:shape id="_x0000_s2127" type="#_x0000_t75" style="position:absolute;left:5589;top:388;width:2;height:57">
              <v:imagedata r:id="rId38" o:title=""/>
            </v:shape>
            <v:shape id="_x0000_s2128" type="#_x0000_t75" style="position:absolute;left:5589;top:532;width:2;height:58">
              <v:imagedata r:id="rId37" o:title=""/>
            </v:shape>
            <v:shape id="_x0000_s2129" type="#_x0000_t75" style="position:absolute;left:4330;top:532;width:2;height:58">
              <v:imagedata r:id="rId37" o:title=""/>
            </v:shape>
            <v:shape id="_x0000_s2130" type="#_x0000_t75" style="position:absolute;left:4330;top:388;width:2;height:57">
              <v:imagedata r:id="rId38" o:title=""/>
            </v:shape>
            <v:shape id="_x0000_s2131" type="#_x0000_t75" style="position:absolute;left:4330;top:246;width:2;height:57">
              <v:imagedata r:id="rId38" o:title=""/>
            </v:shape>
            <v:shape id="_x0000_s2132" type="#_x0000_t75" style="position:absolute;left:4330;top:102;width:2;height:57">
              <v:imagedata r:id="rId38" o:title=""/>
            </v:shape>
            <v:shape id="_x0000_s2133" type="#_x0000_t75" style="position:absolute;left:4330;top:-43;width:2;height:59">
              <v:imagedata r:id="rId39" o:title=""/>
            </v:shape>
            <v:shape id="_x0000_s2134" type="#_x0000_t75" style="position:absolute;left:4330;top:-185;width:2;height:57">
              <v:imagedata r:id="rId38" o:title=""/>
            </v:shape>
            <v:shape id="_x0000_s2135" type="#_x0000_t75" style="position:absolute;left:4330;top:-329;width:2;height:58">
              <v:imagedata r:id="rId37" o:title=""/>
            </v:shape>
            <v:shape id="_x0000_s2136" type="#_x0000_t75" style="position:absolute;left:4330;top:-471;width:2;height:57">
              <v:imagedata r:id="rId38" o:title=""/>
            </v:shape>
            <v:shape id="_x0000_s2137" type="#_x0000_t75" style="position:absolute;left:4330;top:-758;width:2;height:57">
              <v:imagedata r:id="rId38" o:title=""/>
            </v:shape>
            <v:shape id="_x0000_s2138" type="#_x0000_t75" style="position:absolute;left:4330;top:-902;width:2;height:59">
              <v:imagedata r:id="rId39" o:title=""/>
            </v:shape>
            <v:shape id="_x0000_s2139" type="#_x0000_t75" style="position:absolute;left:4330;top:-1044;width:2;height:57">
              <v:imagedata r:id="rId38" o:title=""/>
            </v:shape>
            <v:shape id="_x0000_s2140" type="#_x0000_t75" style="position:absolute;left:4330;top:-1189;width:2;height:59">
              <v:imagedata r:id="rId39" o:title=""/>
            </v:shape>
            <v:shape id="_x0000_s2141" type="#_x0000_t75" style="position:absolute;left:4330;top:-1331;width:2;height:57">
              <v:imagedata r:id="rId38" o:title=""/>
            </v:shape>
            <v:shape id="_x0000_s2142" type="#_x0000_t75" style="position:absolute;left:4330;top:-1475;width:2;height:58">
              <v:imagedata r:id="rId37" o:title=""/>
            </v:shape>
            <v:shape id="_x0000_s2143" type="#_x0000_t75" style="position:absolute;left:4330;top:-1617;width:2;height:57">
              <v:imagedata r:id="rId38" o:title=""/>
            </v:shape>
            <v:shape id="_x0000_s2144" type="#_x0000_t75" style="position:absolute;left:4330;top:-1761;width:2;height:58">
              <v:imagedata r:id="rId37" o:title=""/>
            </v:shape>
            <v:shape id="_x0000_s2145" type="#_x0000_t75" style="position:absolute;left:4464;top:1481;width:2;height:89">
              <v:imagedata r:id="rId40" o:title=""/>
            </v:shape>
            <v:shape id="_x0000_s2146" type="#_x0000_t75" style="position:absolute;left:5452;top:1481;width:2;height:80">
              <v:imagedata r:id="rId41" o:title=""/>
            </v:shape>
            <v:shape id="_x0000_s2147" type="#_x0000_t75" style="position:absolute;left:2956;top:-1929;width:2;height:86">
              <v:imagedata r:id="rId27" o:title=""/>
            </v:shape>
            <v:shape id="_x0000_s2148" type="#_x0000_t75" style="position:absolute;left:2956;top:-2187;width:2;height:87">
              <v:imagedata r:id="rId25" o:title=""/>
            </v:shape>
            <v:shape id="_x0000_s2149" type="#_x0000_t75" style="position:absolute;left:6202;top:-2209;width:2;height:136">
              <v:imagedata r:id="rId42" o:title=""/>
            </v:shape>
            <v:shape id="_x0000_s2150" type="#_x0000_t75" style="position:absolute;left:4609;top:-2208;width:2;height:135">
              <v:imagedata r:id="rId43" o:title=""/>
            </v:shape>
            <v:shape id="_x0000_s2151" type="#_x0000_t75" style="position:absolute;left:4321;top:893;width:2;height:218">
              <v:imagedata r:id="rId44" o:title=""/>
            </v:shape>
            <v:shape id="_x0000_s2152" type="#_x0000_t75" style="position:absolute;left:5597;top:893;width:2;height:218">
              <v:imagedata r:id="rId44" o:title=""/>
            </v:shape>
            <v:shape id="_x0000_s2153" type="#_x0000_t75" style="position:absolute;left:3765;top:1023;width:2;height:87">
              <v:imagedata r:id="rId25" o:title=""/>
            </v:shape>
            <v:shape id="_x0000_s2154" type="#_x0000_t75" style="position:absolute;left:3765;top:1422;width:2;height:88">
              <v:imagedata r:id="rId26" o:title=""/>
            </v:shape>
            <w10:wrap anchorx="page"/>
          </v:group>
        </w:pict>
      </w:r>
      <w:r>
        <w:pict w14:anchorId="5817EB2F">
          <v:shape id="_x0000_s2155" type="#_x0000_t202" style="position:absolute;left:0;text-align:left;margin-left:435.05pt;margin-top:46.45pt;width:8.95pt;height:14.9pt;z-index:25166438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22F6AB0E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Glue</w:t>
                  </w:r>
                </w:p>
              </w:txbxContent>
            </v:textbox>
            <w10:wrap anchorx="page"/>
          </v:shape>
        </w:pict>
      </w:r>
      <w:r>
        <w:pict w14:anchorId="28A63EF8">
          <v:shape id="_x0000_s2156" type="#_x0000_t202" style="position:absolute;left:0;text-align:left;margin-left:442.45pt;margin-top:82.85pt;width:8.95pt;height:36.55pt;z-index:25166643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8D22CAC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Contact</w:t>
                  </w:r>
                  <w:r>
                    <w:rPr>
                      <w:rFonts w:ascii="Times New Roman"/>
                      <w:spacing w:val="22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Side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color w:val="0000FF"/>
          <w:w w:val="105"/>
          <w:sz w:val="12"/>
        </w:rPr>
        <w:t>C0</w:t>
      </w:r>
      <w:r>
        <w:rPr>
          <w:rFonts w:ascii="Times New Roman"/>
          <w:color w:val="0000FF"/>
          <w:spacing w:val="-29"/>
          <w:w w:val="105"/>
          <w:sz w:val="12"/>
        </w:rPr>
        <w:t xml:space="preserve"> </w:t>
      </w:r>
      <w:r>
        <w:rPr>
          <w:rFonts w:ascii="Times New Roman"/>
          <w:color w:val="0000FF"/>
          <w:spacing w:val="-1"/>
          <w:w w:val="105"/>
          <w:sz w:val="12"/>
        </w:rPr>
        <w:t>S0</w:t>
      </w:r>
    </w:p>
    <w:p w14:paraId="280B3AF8" w14:textId="77777777" w:rsidR="001700FA" w:rsidRDefault="00000000">
      <w:pPr>
        <w:pStyle w:val="BodyText"/>
        <w:spacing w:before="6"/>
        <w:rPr>
          <w:rFonts w:ascii="Times New Roman"/>
          <w:sz w:val="15"/>
        </w:rPr>
      </w:pPr>
      <w:r>
        <w:br w:type="column"/>
      </w:r>
    </w:p>
    <w:p w14:paraId="51E21003" w14:textId="77777777" w:rsidR="001700FA" w:rsidRDefault="00000000">
      <w:pPr>
        <w:spacing w:line="331" w:lineRule="auto"/>
        <w:ind w:left="83" w:right="29" w:firstLine="118"/>
        <w:rPr>
          <w:rFonts w:ascii="Times New Roman"/>
          <w:sz w:val="11"/>
        </w:rPr>
      </w:pPr>
      <w:r>
        <w:pict w14:anchorId="0CCA8238">
          <v:line id="_x0000_s2157" style="position:absolute;left:0;text-align:left;z-index:-251635712;mso-position-horizontal-relative:page;mso-width-relative:page;mso-height-relative:page" from="432.45pt,80.5pt" to="432.45pt,130.5pt" strokeweight=".06pt">
            <w10:wrap anchorx="page"/>
          </v:line>
        </w:pict>
      </w:r>
      <w:r>
        <w:pict w14:anchorId="4FF254D1">
          <v:shape id="_x0000_s2158" type="#_x0000_t136" style="position:absolute;left:0;text-align:left;margin-left:295.4pt;margin-top:73.25pt;width:3.15pt;height:6.3pt;rotation:180;z-index:251620352;mso-position-horizontal-relative:page;mso-width-relative:page;mso-height-relative:page" fillcolor="black" stroked="f">
            <v:textpath style="font-family:&quot;Times New Roman&quot;;font-size:6pt" trim="t" fitpath="t" string="5"/>
            <w10:wrap anchorx="page"/>
          </v:shape>
        </w:pict>
      </w:r>
      <w:r>
        <w:pict w14:anchorId="1EACB1CA">
          <v:shape id="_x0000_s2159" type="#_x0000_t136" style="position:absolute;left:0;text-align:left;margin-left:254.9pt;margin-top:73.45pt;width:6.4pt;height:6.3pt;rotation:180;z-index:251622400;mso-position-horizontal-relative:page;mso-width-relative:page;mso-height-relative:page" fillcolor="black" stroked="f">
            <v:textpath style="font-family:&quot;Times New Roman&quot;;font-size:6pt" trim="t" fitpath="t" string="10"/>
            <w10:wrap anchorx="page"/>
          </v:shape>
        </w:pict>
      </w:r>
      <w:r>
        <w:pict w14:anchorId="622D6062">
          <v:shape id="_x0000_s2160" type="#_x0000_t136" style="position:absolute;left:0;text-align:left;margin-left:232.9pt;margin-top:67pt;width:30.65pt;height:6.3pt;rotation:180;z-index:251623424;mso-position-horizontal-relative:page;mso-width-relative:page;mso-height-relative:page" fillcolor="black" stroked="f">
            <v:textpath style="font-family:&quot;Times New Roman&quot;;font-size:6pt" trim="t" fitpath="t" string="10.86 (A/A)"/>
            <w10:wrap anchorx="page"/>
          </v:shape>
        </w:pict>
      </w:r>
      <w:r>
        <w:pict w14:anchorId="01D76CD1">
          <v:shape id="_x0000_s2161" type="#_x0000_t136" style="position:absolute;left:0;text-align:left;margin-left:232.9pt;margin-top:58.9pt;width:30.65pt;height:6.3pt;rotation:180;z-index:251624448;mso-position-horizontal-relative:page;mso-width-relative:page;mso-height-relative:page" fillcolor="black" stroked="f">
            <v:textpath style="font-family:&quot;Times New Roman&quot;;font-size:6pt" trim="t" fitpath="t" string="11.86 (V/A)"/>
            <w10:wrap anchorx="page"/>
          </v:shape>
        </w:pict>
      </w:r>
      <w:r>
        <w:pict w14:anchorId="40763FE7">
          <v:shape id="_x0000_s2162" type="#_x0000_t136" style="position:absolute;left:0;text-align:left;margin-left:223pt;margin-top:49.2pt;width:50.6pt;height:6.3pt;rotation:180;z-index:251625472;mso-position-horizontal-relative:page;mso-width-relative:page;mso-height-relative:page" fillcolor="black" stroked="f">
            <v:textpath style="font-family:&quot;Times New Roman&quot;;font-size:6pt" trim="t" fitpath="t" string="13.4±0.5 (Polarizer)"/>
            <w10:wrap anchorx="page"/>
          </v:shape>
        </w:pict>
      </w:r>
      <w:r>
        <w:pict w14:anchorId="137E60AF">
          <v:shape id="_x0000_s2163" type="#_x0000_t136" style="position:absolute;left:0;text-align:left;margin-left:225.3pt;margin-top:41.6pt;width:45.85pt;height:6.3pt;rotation:180;z-index:251627520;mso-position-horizontal-relative:page;mso-width-relative:page;mso-height-relative:page" fillcolor="black" stroked="f">
            <v:textpath style="font-family:&quot;Times New Roman&quot;;font-size:6pt" trim="t" fitpath="t" string="14±0.2 (Cap Size)"/>
            <w10:wrap anchorx="page"/>
          </v:shape>
        </w:pict>
      </w:r>
      <w:r>
        <w:pict w14:anchorId="724FC2EF">
          <v:shape id="_x0000_s2164" type="#_x0000_t136" style="position:absolute;left:0;text-align:left;margin-left:445.4pt;margin-top:52pt;width:7.85pt;height:6.3pt;rotation:180;z-index:251628544;mso-position-horizontal-relative:page;mso-width-relative:page;mso-height-relative:page" fillcolor="black" stroked="f">
            <v:textpath style="font-family:&quot;Times New Roman&quot;;font-size:6pt" trim="t" fitpath="t" string="0.5"/>
            <w10:wrap anchorx="page"/>
          </v:shape>
        </w:pict>
      </w:r>
      <w:r>
        <w:pict w14:anchorId="78F62EDA">
          <v:shape id="_x0000_s2165" type="#_x0000_t136" style="position:absolute;left:0;text-align:left;margin-left:187.5pt;margin-top:52.15pt;width:15.15pt;height:6.3pt;rotation:180;z-index:251629568;mso-position-horizontal-relative:page;mso-width-relative:page;mso-height-relative:page" fillcolor="black" stroked="f">
            <v:textpath style="font-family:&quot;Times New Roman&quot;;font-size:6pt" trim="t" fitpath="t" string="(1.57)"/>
            <w10:wrap anchorx="page"/>
          </v:shape>
        </w:pict>
      </w:r>
      <w:r>
        <w:pict w14:anchorId="17704DEB">
          <v:shape id="_x0000_s2166" type="#_x0000_t136" style="position:absolute;left:0;text-align:left;margin-left:187.5pt;margin-top:43.55pt;width:15.15pt;height:6.3pt;rotation:180;z-index:251631616;mso-position-horizontal-relative:page;mso-width-relative:page;mso-height-relative:page" fillcolor="black" stroked="f">
            <v:textpath style="font-family:&quot;Times New Roman&quot;;font-size:6pt" trim="t" fitpath="t" string="(1.07)"/>
            <w10:wrap anchorx="page"/>
          </v:shape>
        </w:pict>
      </w:r>
      <w:r>
        <w:pict w14:anchorId="4A69F96D">
          <v:shape id="_x0000_s2167" type="#_x0000_t202" style="position:absolute;left:0;text-align:left;margin-left:140.5pt;margin-top:58.15pt;width:11.85pt;height:17.35pt;z-index:25163776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5E36FB46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position w:val="-5"/>
                      <w:sz w:val="12"/>
                    </w:rPr>
                    <w:t>0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+0.4</w:t>
                  </w:r>
                </w:p>
              </w:txbxContent>
            </v:textbox>
            <w10:wrap anchorx="page"/>
          </v:shape>
        </w:pict>
      </w:r>
      <w:r>
        <w:pict w14:anchorId="5E92A842">
          <v:shape id="_x0000_s2168" type="#_x0000_t202" style="position:absolute;left:0;text-align:left;margin-left:146.25pt;margin-top:64.85pt;width:8.95pt;height:7.5pt;z-index:25163878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FE18C22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-0</w:t>
                  </w:r>
                </w:p>
              </w:txbxContent>
            </v:textbox>
            <w10:wrap anchorx="page"/>
          </v:shape>
        </w:pict>
      </w:r>
      <w:r>
        <w:pict w14:anchorId="3B4DC7C4">
          <v:shape id="_x0000_s2169" type="#_x0000_t202" style="position:absolute;left:0;text-align:left;margin-left:171.15pt;margin-top:60.7pt;width:16.9pt;height:14.85pt;z-index:25164185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C007393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(1.1)</w:t>
                  </w:r>
                </w:p>
                <w:p w14:paraId="785EAC49" w14:textId="77777777" w:rsidR="001700FA" w:rsidRDefault="00000000">
                  <w:pPr>
                    <w:spacing w:before="21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(1.6)</w:t>
                  </w:r>
                </w:p>
              </w:txbxContent>
            </v:textbox>
            <w10:wrap anchorx="page"/>
          </v:shape>
        </w:pict>
      </w:r>
      <w:r>
        <w:pict w14:anchorId="31F5713D">
          <v:shape id="_x0000_s2170" type="#_x0000_t202" style="position:absolute;left:0;text-align:left;margin-left:407.35pt;margin-top:57.1pt;width:16.05pt;height:44.1pt;z-index:25166233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978C1A6" w14:textId="77777777" w:rsidR="001700FA" w:rsidRDefault="00000000">
                  <w:pPr>
                    <w:spacing w:before="19" w:line="247" w:lineRule="auto"/>
                    <w:ind w:left="21" w:hanging="2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Remove</w:t>
                  </w:r>
                  <w:r>
                    <w:rPr>
                      <w:rFonts w:ascii="Times New Roman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Tape</w:t>
                  </w:r>
                  <w:r>
                    <w:rPr>
                      <w:rFonts w:ascii="Times New Roman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t=0.15mm</w:t>
                  </w:r>
                  <w:r>
                    <w:rPr>
                      <w:rFonts w:ascii="Times New Roman"/>
                      <w:spacing w:val="27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Max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5"/>
          <w:sz w:val="11"/>
        </w:rPr>
        <w:t>Date</w:t>
      </w:r>
      <w:r>
        <w:rPr>
          <w:rFonts w:ascii="Times New Roman"/>
          <w:spacing w:val="1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20200820</w:t>
      </w:r>
    </w:p>
    <w:p w14:paraId="688D2DB6" w14:textId="77777777" w:rsidR="001700FA" w:rsidRDefault="00000000">
      <w:pPr>
        <w:pStyle w:val="BodyText"/>
        <w:spacing w:before="9"/>
        <w:rPr>
          <w:rFonts w:ascii="Times New Roman"/>
          <w:sz w:val="15"/>
        </w:rPr>
      </w:pPr>
      <w:r>
        <w:br w:type="column"/>
      </w:r>
    </w:p>
    <w:p w14:paraId="0B1F8B2B" w14:textId="77777777" w:rsidR="001700FA" w:rsidRDefault="00000000">
      <w:pPr>
        <w:spacing w:line="302" w:lineRule="auto"/>
        <w:ind w:left="114" w:right="1407" w:firstLine="230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251582464" behindDoc="0" locked="0" layoutInCell="1" allowOverlap="1" wp14:anchorId="3005EC21" wp14:editId="6E4085F4">
            <wp:simplePos x="0" y="0"/>
            <wp:positionH relativeFrom="page">
              <wp:posOffset>9815195</wp:posOffset>
            </wp:positionH>
            <wp:positionV relativeFrom="paragraph">
              <wp:posOffset>79375</wp:posOffset>
            </wp:positionV>
            <wp:extent cx="46355" cy="5994400"/>
            <wp:effectExtent l="0" t="0" r="0" b="0"/>
            <wp:wrapNone/>
            <wp:docPr id="1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4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" cy="599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11"/>
        </w:rPr>
        <w:t>Remark</w:t>
      </w:r>
      <w:r>
        <w:rPr>
          <w:rFonts w:ascii="Times New Roman"/>
          <w:spacing w:val="1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Original</w:t>
      </w:r>
      <w:r>
        <w:rPr>
          <w:rFonts w:ascii="Times New Roman"/>
          <w:spacing w:val="-3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Drawing</w:t>
      </w:r>
    </w:p>
    <w:p w14:paraId="542AA140" w14:textId="77777777" w:rsidR="001700FA" w:rsidRDefault="001700FA">
      <w:pPr>
        <w:spacing w:line="302" w:lineRule="auto"/>
        <w:rPr>
          <w:rFonts w:ascii="Times New Roman"/>
          <w:sz w:val="11"/>
        </w:rPr>
        <w:sectPr w:rsidR="001700FA">
          <w:headerReference w:type="default" r:id="rId46"/>
          <w:footerReference w:type="default" r:id="rId47"/>
          <w:pgSz w:w="16840" w:h="11910" w:orient="landscape"/>
          <w:pgMar w:top="1100" w:right="1200" w:bottom="280" w:left="720" w:header="0" w:footer="0" w:gutter="0"/>
          <w:cols w:num="5" w:space="720" w:equalWidth="0">
            <w:col w:w="4847" w:space="5478"/>
            <w:col w:w="524" w:space="112"/>
            <w:col w:w="508" w:space="39"/>
            <w:col w:w="594" w:space="462"/>
            <w:col w:w="2356"/>
          </w:cols>
        </w:sectPr>
      </w:pPr>
    </w:p>
    <w:p w14:paraId="0278E9AC" w14:textId="77777777" w:rsidR="001700FA" w:rsidRDefault="001700FA">
      <w:pPr>
        <w:pStyle w:val="BodyText"/>
        <w:rPr>
          <w:rFonts w:ascii="Times New Roman"/>
          <w:sz w:val="18"/>
        </w:rPr>
      </w:pPr>
    </w:p>
    <w:p w14:paraId="73A921A8" w14:textId="77777777" w:rsidR="001700FA" w:rsidRDefault="001700FA">
      <w:pPr>
        <w:pStyle w:val="BodyText"/>
        <w:rPr>
          <w:rFonts w:ascii="Times New Roman"/>
          <w:sz w:val="18"/>
        </w:rPr>
      </w:pPr>
    </w:p>
    <w:p w14:paraId="3A7D1063" w14:textId="77777777" w:rsidR="001700FA" w:rsidRDefault="001700FA">
      <w:pPr>
        <w:pStyle w:val="BodyText"/>
        <w:rPr>
          <w:rFonts w:ascii="Times New Roman"/>
          <w:sz w:val="18"/>
        </w:rPr>
      </w:pPr>
    </w:p>
    <w:p w14:paraId="6AEA7529" w14:textId="77777777" w:rsidR="001700FA" w:rsidRDefault="001700FA">
      <w:pPr>
        <w:pStyle w:val="BodyText"/>
        <w:rPr>
          <w:rFonts w:ascii="Times New Roman"/>
          <w:sz w:val="18"/>
        </w:rPr>
      </w:pPr>
    </w:p>
    <w:p w14:paraId="3F9DA5DF" w14:textId="77777777" w:rsidR="001700FA" w:rsidRDefault="001700FA">
      <w:pPr>
        <w:pStyle w:val="BodyText"/>
        <w:rPr>
          <w:rFonts w:ascii="Times New Roman"/>
          <w:sz w:val="18"/>
        </w:rPr>
      </w:pPr>
    </w:p>
    <w:p w14:paraId="1DF13F25" w14:textId="77777777" w:rsidR="001700FA" w:rsidRDefault="001700FA">
      <w:pPr>
        <w:pStyle w:val="BodyText"/>
        <w:rPr>
          <w:rFonts w:ascii="Times New Roman"/>
          <w:sz w:val="18"/>
        </w:rPr>
      </w:pPr>
    </w:p>
    <w:p w14:paraId="4B102DD5" w14:textId="77777777" w:rsidR="001700FA" w:rsidRDefault="001700FA">
      <w:pPr>
        <w:pStyle w:val="BodyText"/>
        <w:spacing w:before="5"/>
        <w:rPr>
          <w:rFonts w:ascii="Times New Roman"/>
        </w:rPr>
      </w:pPr>
    </w:p>
    <w:p w14:paraId="46BB117B" w14:textId="77777777" w:rsidR="001700FA" w:rsidRDefault="00000000">
      <w:pPr>
        <w:tabs>
          <w:tab w:val="left" w:pos="1003"/>
        </w:tabs>
        <w:ind w:right="38"/>
        <w:jc w:val="right"/>
        <w:rPr>
          <w:rFonts w:ascii="Times New Roman"/>
          <w:sz w:val="15"/>
        </w:rPr>
      </w:pPr>
      <w:r>
        <w:pict w14:anchorId="3C5FC4EC">
          <v:line id="_x0000_s2171" style="position:absolute;left:0;text-align:left;z-index:-251634688;mso-position-horizontal-relative:page;mso-width-relative:page;mso-height-relative:page" from="223.25pt,21.2pt" to="223.25pt,65.35pt" strokeweight=".06pt">
            <w10:wrap anchorx="page"/>
          </v:line>
        </w:pict>
      </w:r>
      <w:r>
        <w:pict w14:anchorId="41125F23">
          <v:line id="_x0000_s2172" style="position:absolute;left:0;text-align:left;z-index:-251632640;mso-position-horizontal-relative:page;mso-width-relative:page;mso-height-relative:page" from="264.45pt,-12.55pt" to="264.45pt,1.4pt" strokeweight=".06pt">
            <w10:wrap anchorx="page"/>
          </v:line>
        </w:pict>
      </w:r>
      <w:r>
        <w:pict w14:anchorId="78D88D8A">
          <v:line id="_x0000_s2173" style="position:absolute;left:0;text-align:left;z-index:-251622400;mso-position-horizontal-relative:page;mso-width-relative:page;mso-height-relative:page" from="155.55pt,-44.95pt" to="155.55pt,-24.4pt" strokeweight=".06pt">
            <w10:wrap anchorx="page"/>
          </v:line>
        </w:pict>
      </w:r>
      <w:r>
        <w:pict w14:anchorId="26BAE072">
          <v:line id="_x0000_s2174" style="position:absolute;left:0;text-align:left;z-index:-251621376;mso-position-horizontal-relative:page;mso-width-relative:page;mso-height-relative:page" from="155.55pt,15.15pt" to="155.55pt,65.15pt" strokeweight=".06pt">
            <w10:wrap anchorx="page"/>
          </v:line>
        </w:pict>
      </w:r>
      <w:r>
        <w:pict w14:anchorId="6A412BE2">
          <v:shape id="_x0000_s2175" type="#_x0000_t136" style="position:absolute;left:0;text-align:left;margin-left:440.95pt;margin-top:34.6pt;width:22.3pt;height:6.3pt;rotation:180;z-index:251615232;mso-position-horizontal-relative:page;mso-width-relative:page;mso-height-relative:page" fillcolor="black" stroked="f">
            <v:textpath style="font-family:&quot;Times New Roman&quot;;font-size:6pt" trim="t" fitpath="t" string="0.1±0.03"/>
            <w10:wrap anchorx="page"/>
          </v:shape>
        </w:pict>
      </w:r>
      <w:r>
        <w:pict w14:anchorId="613D7F53">
          <v:shape id="_x0000_s2176" type="#_x0000_t136" style="position:absolute;left:0;text-align:left;margin-left:239.4pt;margin-top:30.85pt;width:25.35pt;height:6.3pt;rotation:180;z-index:251617280;mso-position-horizontal-relative:page;mso-width-relative:page;mso-height-relative:page" fillcolor="black" stroked="f">
            <v:textpath style="font-family:&quot;Times New Roman&quot;;font-size:6pt" trim="t" fitpath="t" string="0.32±0.03"/>
            <w10:wrap anchorx="page"/>
          </v:shape>
        </w:pict>
      </w:r>
      <w:r>
        <w:pict w14:anchorId="0F4A8785">
          <v:shape id="_x0000_s2177" type="#_x0000_t136" style="position:absolute;left:0;text-align:left;margin-left:239.6pt;margin-top:-4.15pt;width:16.75pt;height:5.5pt;rotation:180;z-index:-251620352;mso-position-horizontal-relative:page;mso-width-relative:page;mso-height-relative:page" fillcolor="black" stroked="f">
            <v:textpath style="font-family:&quot;Times New Roman&quot;;font-size:5pt" trim="t" fitpath="t" string="6.2±0.2"/>
            <w10:wrap anchorx="page"/>
          </v:shape>
        </w:pict>
      </w:r>
      <w:r>
        <w:pict w14:anchorId="393DB02A">
          <v:shape id="_x0000_s2178" type="#_x0000_t136" style="position:absolute;left:0;text-align:left;margin-left:238.45pt;margin-top:-35.3pt;width:19.1pt;height:6.3pt;rotation:180;z-index:251621376;mso-position-horizontal-relative:page;mso-width-relative:page;mso-height-relative:page" fillcolor="black" stroked="f">
            <v:textpath style="font-family:&quot;Times New Roman&quot;;font-size:6pt" trim="t" fitpath="t" string="9.3±0.2"/>
            <w10:wrap anchorx="page"/>
          </v:shape>
        </w:pict>
      </w:r>
      <w:r>
        <w:pict w14:anchorId="0E9C139A">
          <v:shape id="_x0000_s2179" type="#_x0000_t136" style="position:absolute;left:0;text-align:left;margin-left:270.1pt;margin-top:-10.45pt;width:27.7pt;height:6.3pt;rotation:201;z-index:251633664;mso-position-horizontal-relative:page;mso-width-relative:page;mso-height-relative:page" fillcolor="black" stroked="f">
            <v:textpath style="font-family:&quot;Times New Roman&quot;;font-size:6pt" trim="t" fitpath="t" string="2-?0.8±0.1"/>
            <w10:wrap anchorx="page"/>
          </v:shape>
        </w:pict>
      </w:r>
      <w:r>
        <w:pict w14:anchorId="14A8B458">
          <v:shape id="_x0000_s2180" type="#_x0000_t202" style="position:absolute;left:0;text-align:left;margin-left:27.3pt;margin-top:-52pt;width:13.45pt;height:157pt;z-index:-25161728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57FA093D" w14:textId="77777777" w:rsidR="001700FA" w:rsidRDefault="001700FA">
                  <w:pPr>
                    <w:pStyle w:val="BodyText"/>
                    <w:spacing w:line="248" w:lineRule="exact"/>
                    <w:ind w:left="20"/>
                    <w:rPr>
                      <w:rFonts w:ascii="SimSun" w:eastAsia="SimSun"/>
                    </w:rPr>
                  </w:pPr>
                </w:p>
              </w:txbxContent>
            </v:textbox>
            <w10:wrap anchorx="page"/>
          </v:shape>
        </w:pict>
      </w:r>
      <w:r>
        <w:pict w14:anchorId="271B4CB1">
          <v:shape id="_x0000_s2181" type="#_x0000_t202" style="position:absolute;left:0;text-align:left;margin-left:70.9pt;margin-top:8.75pt;width:14.1pt;height:103.65pt;z-index:25163571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1C5A5EA5" w14:textId="77777777" w:rsidR="001700FA" w:rsidRDefault="00000000">
                  <w:pPr>
                    <w:spacing w:before="20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Mechanical</w:t>
                  </w:r>
                  <w:r>
                    <w:rPr>
                      <w:b/>
                      <w:spacing w:val="-10"/>
                      <w:sz w:val="20"/>
                    </w:rPr>
                    <w:t xml:space="preserve"> </w:t>
                  </w:r>
                  <w:r>
                    <w:rPr>
                      <w:b/>
                      <w:sz w:val="20"/>
                    </w:rPr>
                    <w:t>Drawing</w:t>
                  </w:r>
                </w:p>
              </w:txbxContent>
            </v:textbox>
            <w10:wrap anchorx="page"/>
          </v:shape>
        </w:pict>
      </w:r>
      <w:r>
        <w:pict w14:anchorId="5D59E908">
          <v:shape id="_x0000_s2182" type="#_x0000_t202" style="position:absolute;left:0;text-align:left;margin-left:151.05pt;margin-top:-24.85pt;width:8.95pt;height:20.8pt;z-index:25164083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22AD5C80" w14:textId="77777777" w:rsidR="001700FA" w:rsidRDefault="00000000">
                  <w:pPr>
                    <w:spacing w:before="19"/>
                    <w:ind w:left="20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w w:val="105"/>
                      <w:sz w:val="12"/>
                    </w:rPr>
                    <w:t>12±0.2</w:t>
                  </w:r>
                </w:p>
              </w:txbxContent>
            </v:textbox>
            <w10:wrap anchorx="page"/>
          </v:shape>
        </w:pict>
      </w:r>
      <w:r>
        <w:pict w14:anchorId="5D4DC3BA">
          <v:shape id="_x0000_s2183" type="#_x0000_t202" style="position:absolute;left:0;text-align:left;margin-left:183.75pt;margin-top:-34.1pt;width:8.95pt;height:13.6pt;z-index:25164288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10CDEC9A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1.25</w:t>
                  </w:r>
                </w:p>
              </w:txbxContent>
            </v:textbox>
            <w10:wrap anchorx="page"/>
          </v:shape>
        </w:pict>
      </w:r>
      <w:r>
        <w:pict w14:anchorId="0B5A9F06">
          <v:shape id="_x0000_s2184" type="#_x0000_t202" style="position:absolute;left:0;text-align:left;margin-left:196pt;margin-top:-6.95pt;width:8.95pt;height:22.45pt;z-index:25164390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13E1144A" w14:textId="77777777" w:rsidR="001700FA" w:rsidRDefault="00000000">
                  <w:pPr>
                    <w:spacing w:before="19"/>
                    <w:ind w:left="20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w w:val="105"/>
                      <w:sz w:val="12"/>
                    </w:rPr>
                    <w:t>6.1±0.2</w:t>
                  </w:r>
                </w:p>
              </w:txbxContent>
            </v:textbox>
            <w10:wrap anchorx="page"/>
          </v:shape>
        </w:pict>
      </w:r>
      <w:r>
        <w:pict w14:anchorId="2E936499">
          <v:shape id="_x0000_s2185" type="#_x0000_t202" style="position:absolute;left:0;text-align:left;margin-left:211.5pt;margin-top:21.9pt;width:8.95pt;height:25.8pt;z-index:251644928;mso-position-horizontal-relative:page;mso-width-relative:page;mso-height-relative:page" filled="f" stroked="f">
            <v:textbox style="layout-flow:vertical;mso-layout-flow-alt:bottom-to-top" inset="0,0,0,0">
              <w:txbxContent>
                <w:p w14:paraId="2E1AF263" w14:textId="77777777" w:rsidR="001700FA" w:rsidRDefault="00000000">
                  <w:pPr>
                    <w:spacing w:before="19"/>
                    <w:ind w:left="20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w w:val="105"/>
                      <w:sz w:val="12"/>
                    </w:rPr>
                    <w:t>1.85±0.2</w:t>
                  </w:r>
                </w:p>
              </w:txbxContent>
            </v:textbox>
            <w10:wrap anchorx="page"/>
          </v:shape>
        </w:pict>
      </w:r>
      <w:r>
        <w:pict w14:anchorId="67871CFE">
          <v:shape id="_x0000_s2186" type="#_x0000_t202" style="position:absolute;left:0;text-align:left;margin-left:225.2pt;margin-top:15.3pt;width:2.8pt;height:38.95pt;z-index:25164595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662415F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7272A21D" w14:textId="77777777" w:rsidR="001700FA" w:rsidRDefault="00000000">
                  <w:pPr>
                    <w:pStyle w:val="BodyText"/>
                    <w:tabs>
                      <w:tab w:val="left" w:pos="639"/>
                    </w:tabs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2"/>
                      <w:sz w:val="2"/>
                      <w:u w:val="single"/>
                    </w:rPr>
                    <w:t xml:space="preserve"> </w:t>
                  </w:r>
                  <w:r>
                    <w:rPr>
                      <w:rFonts w:ascii="Times New Roman"/>
                      <w:sz w:val="2"/>
                      <w:u w:val="single"/>
                    </w:rPr>
                    <w:tab/>
                  </w:r>
                  <w:r>
                    <w:rPr>
                      <w:rFonts w:ascii="Times New Roman"/>
                      <w:sz w:val="2"/>
                    </w:rPr>
                    <w:t xml:space="preserve">                                     </w:t>
                  </w:r>
                  <w:r>
                    <w:rPr>
                      <w:rFonts w:ascii="Times New Roman"/>
                      <w:spacing w:val="-1"/>
                      <w:sz w:val="2"/>
                    </w:rPr>
                    <w:t xml:space="preserve"> </w:t>
                  </w:r>
                  <w:r>
                    <w:rPr>
                      <w:rFonts w:ascii="Times New Roman"/>
                      <w:w w:val="145"/>
                      <w:sz w:val="2"/>
                    </w:rPr>
                    <w:t>C2P</w:t>
                  </w:r>
                </w:p>
              </w:txbxContent>
            </v:textbox>
            <w10:wrap anchorx="page"/>
          </v:shape>
        </w:pict>
      </w:r>
      <w:r>
        <w:pict w14:anchorId="45702D31">
          <v:shape id="_x0000_s2187" type="#_x0000_t202" style="position:absolute;left:0;text-align:left;margin-left:228.5pt;margin-top:10.8pt;width:2.8pt;height:3.5pt;z-index:25164697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5F2FADAF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4326FDB9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C2N</w:t>
                  </w:r>
                </w:p>
              </w:txbxContent>
            </v:textbox>
            <w10:wrap anchorx="page"/>
          </v:shape>
        </w:pict>
      </w:r>
      <w:r>
        <w:pict w14:anchorId="7B82805F">
          <v:shape id="_x0000_s2188" type="#_x0000_t202" style="position:absolute;left:0;text-align:left;margin-left:231.8pt;margin-top:15.25pt;width:2.8pt;height:3.25pt;z-index:25164800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28DFAD8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5BDD0882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C1P</w:t>
                  </w:r>
                </w:p>
              </w:txbxContent>
            </v:textbox>
            <w10:wrap anchorx="page"/>
          </v:shape>
        </w:pict>
      </w:r>
      <w:r>
        <w:pict w14:anchorId="5883B8F7">
          <v:shape id="_x0000_s2189" type="#_x0000_t202" style="position:absolute;left:0;text-align:left;margin-left:235.1pt;margin-top:10.95pt;width:2.8pt;height:3.45pt;z-index:25164902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0C550A87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3581A247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C1N</w:t>
                  </w:r>
                </w:p>
              </w:txbxContent>
            </v:textbox>
            <w10:wrap anchorx="page"/>
          </v:shape>
        </w:pict>
      </w:r>
      <w:r>
        <w:pict w14:anchorId="505BD0B1">
          <v:shape id="_x0000_s2190" type="#_x0000_t202" style="position:absolute;left:0;text-align:left;margin-left:238.35pt;margin-top:14.7pt;width:2.8pt;height:4.1pt;z-index:251650048;mso-position-horizontal-relative:page;mso-width-relative:page;mso-height-relative:page" filled="f" stroked="f">
            <v:textbox style="layout-flow:vertical;mso-layout-flow-alt:bottom-to-top" inset="0,0,0,0">
              <w:txbxContent>
                <w:p w14:paraId="03AC3E64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01E23642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VBAT</w:t>
                  </w:r>
                </w:p>
              </w:txbxContent>
            </v:textbox>
            <w10:wrap anchorx="page"/>
          </v:shape>
        </w:pict>
      </w:r>
      <w:r>
        <w:pict w14:anchorId="6D6204E4">
          <v:shape id="_x0000_s2191" type="#_x0000_t202" style="position:absolute;left:0;text-align:left;margin-left:241.7pt;margin-top:11.2pt;width:2.8pt;height:3.05pt;z-index:25165107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12825CF7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2E3530D8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NC</w:t>
                  </w:r>
                </w:p>
              </w:txbxContent>
            </v:textbox>
            <w10:wrap anchorx="page"/>
          </v:shape>
        </w:pict>
      </w:r>
      <w:r>
        <w:pict w14:anchorId="6462A2ED">
          <v:shape id="_x0000_s2192" type="#_x0000_t202" style="position:absolute;left:0;text-align:left;margin-left:244.95pt;margin-top:15.45pt;width:2.8pt;height:3.3pt;z-index:25165209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0C259A97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19A8588B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VSS</w:t>
                  </w:r>
                </w:p>
              </w:txbxContent>
            </v:textbox>
            <w10:wrap anchorx="page"/>
          </v:shape>
        </w:pict>
      </w:r>
      <w:r>
        <w:pict w14:anchorId="371140EE">
          <v:shape id="_x0000_s2193" type="#_x0000_t202" style="position:absolute;left:0;text-align:left;margin-left:248.3pt;margin-top:9.9pt;width:2.8pt;height:3.6pt;z-index:25165312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06220A0C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62E82488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VDD</w:t>
                  </w:r>
                </w:p>
              </w:txbxContent>
            </v:textbox>
            <w10:wrap anchorx="page"/>
          </v:shape>
        </w:pict>
      </w:r>
      <w:r>
        <w:pict w14:anchorId="2BF4B457">
          <v:shape id="_x0000_s2194" type="#_x0000_t202" style="position:absolute;left:0;text-align:left;margin-left:251.55pt;margin-top:14.95pt;width:2.8pt;height:3.8pt;z-index:25165414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DA2FFF6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01425C29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RES#</w:t>
                  </w:r>
                </w:p>
              </w:txbxContent>
            </v:textbox>
            <w10:wrap anchorx="page"/>
          </v:shape>
        </w:pict>
      </w:r>
      <w:r>
        <w:pict w14:anchorId="65B74B30">
          <v:shape id="_x0000_s2195" type="#_x0000_t202" style="position:absolute;left:0;text-align:left;margin-left:254.9pt;margin-top:9.8pt;width:2.8pt;height:3.35pt;z-index:251655168;mso-position-horizontal-relative:page;mso-width-relative:page;mso-height-relative:page" filled="f" stroked="f">
            <v:textbox style="layout-flow:vertical;mso-layout-flow-alt:bottom-to-top" inset="0,0,0,0">
              <w:txbxContent>
                <w:p w14:paraId="593842A5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5E61975F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SCL</w:t>
                  </w:r>
                </w:p>
              </w:txbxContent>
            </v:textbox>
            <w10:wrap anchorx="page"/>
          </v:shape>
        </w:pict>
      </w:r>
      <w:r>
        <w:pict w14:anchorId="43CC6B9F">
          <v:shape id="_x0000_s2196" type="#_x0000_t202" style="position:absolute;left:0;text-align:left;margin-left:258.15pt;margin-top:15.2pt;width:2.8pt;height:3.55pt;z-index:251656192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98678E9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46D95A76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SDA</w:t>
                  </w:r>
                </w:p>
              </w:txbxContent>
            </v:textbox>
            <w10:wrap anchorx="page"/>
          </v:shape>
        </w:pict>
      </w:r>
      <w:r>
        <w:pict w14:anchorId="14497DEB">
          <v:shape id="_x0000_s2197" type="#_x0000_t202" style="position:absolute;left:0;text-align:left;margin-left:261.45pt;margin-top:9.85pt;width:2.8pt;height:3.6pt;z-index:25165721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ADC8B30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39D4748C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IREF</w:t>
                  </w:r>
                </w:p>
              </w:txbxContent>
            </v:textbox>
            <w10:wrap anchorx="page"/>
          </v:shape>
        </w:pict>
      </w:r>
      <w:r>
        <w:pict w14:anchorId="62705AF7">
          <v:shape id="_x0000_s2198" type="#_x0000_t202" style="position:absolute;left:0;text-align:left;margin-left:264.75pt;margin-top:13.95pt;width:2.8pt;height:4.8pt;z-index:251658240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A009554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136D8C30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w w:val="145"/>
                      <w:sz w:val="2"/>
                    </w:rPr>
                    <w:t>VCOMH</w:t>
                  </w:r>
                </w:p>
              </w:txbxContent>
            </v:textbox>
            <w10:wrap anchorx="page"/>
          </v:shape>
        </w:pict>
      </w:r>
      <w:r>
        <w:pict w14:anchorId="0B5E9139">
          <v:shape id="_x0000_s2199" type="#_x0000_t202" style="position:absolute;left:0;text-align:left;margin-left:268.05pt;margin-top:9.85pt;width:2.8pt;height:3.5pt;z-index:251659264;mso-position-horizontal-relative:page;mso-width-relative:page;mso-height-relative:page" filled="f" stroked="f">
            <v:textbox style="layout-flow:vertical;mso-layout-flow-alt:bottom-to-top" inset="0,0,0,0">
              <w:txbxContent>
                <w:p w14:paraId="7C1651DD" w14:textId="77777777" w:rsidR="001700FA" w:rsidRDefault="001700FA">
                  <w:pPr>
                    <w:pStyle w:val="BodyText"/>
                    <w:rPr>
                      <w:rFonts w:ascii="Times New Roman"/>
                      <w:sz w:val="2"/>
                    </w:rPr>
                  </w:pPr>
                </w:p>
                <w:p w14:paraId="7F4F8C62" w14:textId="77777777" w:rsidR="001700FA" w:rsidRDefault="00000000">
                  <w:pPr>
                    <w:pStyle w:val="BodyText"/>
                    <w:ind w:left="20"/>
                    <w:rPr>
                      <w:rFonts w:ascii="Times New Roman"/>
                      <w:sz w:val="2"/>
                    </w:rPr>
                  </w:pPr>
                  <w:r>
                    <w:rPr>
                      <w:rFonts w:ascii="Times New Roman"/>
                      <w:spacing w:val="-1"/>
                      <w:w w:val="145"/>
                      <w:sz w:val="2"/>
                    </w:rPr>
                    <w:t>VC</w:t>
                  </w:r>
                  <w:r>
                    <w:rPr>
                      <w:rFonts w:ascii="Times New Roman"/>
                      <w:spacing w:val="-3"/>
                      <w:w w:val="145"/>
                      <w:sz w:val="2"/>
                    </w:rPr>
                    <w:t xml:space="preserve"> </w:t>
                  </w:r>
                  <w:r>
                    <w:rPr>
                      <w:rFonts w:ascii="Times New Roman"/>
                      <w:w w:val="145"/>
                      <w:sz w:val="2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pict w14:anchorId="45F5E2DE">
          <v:shape id="_x0000_s2200" type="#_x0000_t202" style="position:absolute;left:0;text-align:left;margin-left:416.25pt;margin-top:24.25pt;width:8.95pt;height:36.55pt;z-index:251665408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3D731A7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Contact</w:t>
                  </w:r>
                  <w:r>
                    <w:rPr>
                      <w:rFonts w:ascii="Times New Roman"/>
                      <w:spacing w:val="2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Side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3"/>
          <w:position w:val="1"/>
          <w:sz w:val="15"/>
          <w:u w:val="single"/>
        </w:rPr>
        <w:t xml:space="preserve"> </w:t>
      </w:r>
      <w:r>
        <w:rPr>
          <w:rFonts w:ascii="Times New Roman"/>
          <w:position w:val="1"/>
          <w:sz w:val="15"/>
          <w:u w:val="single"/>
        </w:rPr>
        <w:t xml:space="preserve">  </w:t>
      </w:r>
      <w:r>
        <w:rPr>
          <w:rFonts w:ascii="Times New Roman"/>
          <w:spacing w:val="-5"/>
          <w:position w:val="1"/>
          <w:sz w:val="15"/>
          <w:u w:val="single"/>
        </w:rPr>
        <w:t xml:space="preserve"> </w:t>
      </w:r>
      <w:r>
        <w:rPr>
          <w:rFonts w:ascii="Times New Roman"/>
          <w:position w:val="1"/>
          <w:sz w:val="15"/>
        </w:rPr>
        <w:t xml:space="preserve"> </w:t>
      </w:r>
      <w:r>
        <w:rPr>
          <w:rFonts w:ascii="Times New Roman"/>
          <w:spacing w:val="5"/>
          <w:position w:val="1"/>
          <w:sz w:val="15"/>
        </w:rPr>
        <w:t xml:space="preserve"> </w:t>
      </w:r>
      <w:r>
        <w:rPr>
          <w:rFonts w:ascii="Times New Roman"/>
          <w:w w:val="105"/>
          <w:position w:val="1"/>
          <w:sz w:val="15"/>
        </w:rPr>
        <w:t>1</w:t>
      </w:r>
      <w:r>
        <w:rPr>
          <w:rFonts w:ascii="Times New Roman"/>
          <w:w w:val="105"/>
          <w:position w:val="1"/>
          <w:sz w:val="15"/>
        </w:rPr>
        <w:tab/>
      </w:r>
      <w:r>
        <w:rPr>
          <w:rFonts w:ascii="Times New Roman"/>
          <w:w w:val="105"/>
          <w:sz w:val="15"/>
        </w:rPr>
        <w:t>14</w:t>
      </w:r>
    </w:p>
    <w:p w14:paraId="119A7201" w14:textId="77777777" w:rsidR="001700FA" w:rsidRDefault="00000000">
      <w:pPr>
        <w:spacing w:before="6"/>
        <w:ind w:left="215"/>
        <w:rPr>
          <w:rFonts w:ascii="Times New Roman"/>
          <w:sz w:val="12"/>
        </w:rPr>
      </w:pPr>
      <w:r>
        <w:br w:type="column"/>
      </w:r>
      <w:r>
        <w:rPr>
          <w:rFonts w:ascii="Times New Roman"/>
          <w:color w:val="0000FF"/>
          <w:w w:val="105"/>
          <w:sz w:val="12"/>
        </w:rPr>
        <w:t>S127</w:t>
      </w:r>
    </w:p>
    <w:p w14:paraId="6D144D6D" w14:textId="77777777" w:rsidR="001700FA" w:rsidRDefault="001700FA">
      <w:pPr>
        <w:pStyle w:val="BodyText"/>
        <w:rPr>
          <w:rFonts w:ascii="Times New Roman"/>
          <w:sz w:val="14"/>
        </w:rPr>
      </w:pPr>
    </w:p>
    <w:p w14:paraId="3EEB5039" w14:textId="77777777" w:rsidR="001700FA" w:rsidRDefault="001700FA">
      <w:pPr>
        <w:pStyle w:val="BodyText"/>
        <w:rPr>
          <w:rFonts w:ascii="Times New Roman"/>
          <w:sz w:val="14"/>
        </w:rPr>
      </w:pPr>
    </w:p>
    <w:p w14:paraId="64717DD6" w14:textId="77777777" w:rsidR="001700FA" w:rsidRDefault="001700FA">
      <w:pPr>
        <w:pStyle w:val="BodyText"/>
        <w:rPr>
          <w:rFonts w:ascii="Times New Roman"/>
          <w:sz w:val="14"/>
        </w:rPr>
      </w:pPr>
    </w:p>
    <w:p w14:paraId="70F5607E" w14:textId="77777777" w:rsidR="001700FA" w:rsidRDefault="001700FA">
      <w:pPr>
        <w:pStyle w:val="BodyText"/>
        <w:rPr>
          <w:rFonts w:ascii="Times New Roman"/>
          <w:sz w:val="14"/>
        </w:rPr>
      </w:pPr>
    </w:p>
    <w:p w14:paraId="1083B53E" w14:textId="77777777" w:rsidR="001700FA" w:rsidRDefault="001700FA">
      <w:pPr>
        <w:pStyle w:val="BodyText"/>
        <w:rPr>
          <w:rFonts w:ascii="Times New Roman"/>
          <w:sz w:val="14"/>
        </w:rPr>
      </w:pPr>
    </w:p>
    <w:p w14:paraId="27CCBB8E" w14:textId="77777777" w:rsidR="001700FA" w:rsidRDefault="001700FA">
      <w:pPr>
        <w:pStyle w:val="BodyText"/>
        <w:rPr>
          <w:rFonts w:ascii="Times New Roman"/>
          <w:sz w:val="14"/>
        </w:rPr>
      </w:pPr>
    </w:p>
    <w:p w14:paraId="7443FA9E" w14:textId="77777777" w:rsidR="001700FA" w:rsidRDefault="001700FA">
      <w:pPr>
        <w:pStyle w:val="BodyText"/>
        <w:rPr>
          <w:rFonts w:ascii="Times New Roman"/>
          <w:sz w:val="14"/>
        </w:rPr>
      </w:pPr>
    </w:p>
    <w:p w14:paraId="6EF27CE7" w14:textId="77777777" w:rsidR="001700FA" w:rsidRDefault="001700FA">
      <w:pPr>
        <w:pStyle w:val="BodyText"/>
        <w:rPr>
          <w:rFonts w:ascii="Times New Roman"/>
          <w:sz w:val="14"/>
        </w:rPr>
      </w:pPr>
    </w:p>
    <w:p w14:paraId="67AE8D59" w14:textId="77777777" w:rsidR="001700FA" w:rsidRDefault="001700FA">
      <w:pPr>
        <w:pStyle w:val="BodyText"/>
        <w:rPr>
          <w:rFonts w:ascii="Times New Roman"/>
          <w:sz w:val="14"/>
        </w:rPr>
      </w:pPr>
    </w:p>
    <w:p w14:paraId="2E716AAC" w14:textId="77777777" w:rsidR="001700FA" w:rsidRDefault="001700FA">
      <w:pPr>
        <w:pStyle w:val="BodyText"/>
        <w:rPr>
          <w:rFonts w:ascii="Times New Roman"/>
          <w:sz w:val="14"/>
        </w:rPr>
      </w:pPr>
    </w:p>
    <w:p w14:paraId="50160C12" w14:textId="77777777" w:rsidR="001700FA" w:rsidRDefault="001700FA">
      <w:pPr>
        <w:pStyle w:val="BodyText"/>
        <w:rPr>
          <w:rFonts w:ascii="Times New Roman"/>
          <w:sz w:val="14"/>
        </w:rPr>
      </w:pPr>
    </w:p>
    <w:p w14:paraId="78D9E23B" w14:textId="77777777" w:rsidR="001700FA" w:rsidRDefault="001700FA">
      <w:pPr>
        <w:pStyle w:val="BodyText"/>
        <w:rPr>
          <w:rFonts w:ascii="Times New Roman"/>
          <w:sz w:val="14"/>
        </w:rPr>
      </w:pPr>
    </w:p>
    <w:p w14:paraId="59C8ED83" w14:textId="77777777" w:rsidR="001700FA" w:rsidRDefault="001700FA">
      <w:pPr>
        <w:pStyle w:val="BodyText"/>
        <w:rPr>
          <w:rFonts w:ascii="Times New Roman"/>
          <w:sz w:val="14"/>
        </w:rPr>
      </w:pPr>
    </w:p>
    <w:p w14:paraId="0C4CB301" w14:textId="77777777" w:rsidR="001700FA" w:rsidRDefault="001700FA">
      <w:pPr>
        <w:pStyle w:val="BodyText"/>
        <w:rPr>
          <w:rFonts w:ascii="Times New Roman"/>
          <w:sz w:val="14"/>
        </w:rPr>
      </w:pPr>
    </w:p>
    <w:p w14:paraId="757BDCDD" w14:textId="77777777" w:rsidR="001700FA" w:rsidRDefault="00000000">
      <w:pPr>
        <w:spacing w:before="100" w:line="268" w:lineRule="auto"/>
        <w:ind w:left="114" w:right="34" w:firstLine="4"/>
        <w:rPr>
          <w:rFonts w:ascii="Times New Roman"/>
          <w:sz w:val="12"/>
        </w:rPr>
      </w:pPr>
      <w:r>
        <w:pict w14:anchorId="050D2A1B">
          <v:shape id="_x0000_s2201" type="#_x0000_t136" style="position:absolute;left:0;text-align:left;margin-left:566.95pt;margin-top:-57.6pt;width:11pt;height:6.3pt;rotation:180;z-index:251618304;mso-position-horizontal-relative:page;mso-width-relative:page;mso-height-relative:page" fillcolor="black" stroked="f">
            <v:textpath style="font-family:&quot;Times New Roman&quot;;font-size:6pt" trim="t" fitpath="t" string="0.15"/>
            <w10:wrap anchorx="page"/>
          </v:shape>
        </w:pict>
      </w:r>
      <w:r>
        <w:pict w14:anchorId="6514FDE9">
          <v:shape id="_x0000_s2202" type="#_x0000_t136" style="position:absolute;left:0;text-align:left;margin-left:564.2pt;margin-top:-68.45pt;width:11pt;height:6.3pt;rotation:180;z-index:251619328;mso-position-horizontal-relative:page;mso-width-relative:page;mso-height-relative:page" fillcolor="black" stroked="f">
            <v:textpath style="font-family:&quot;Times New Roman&quot;;font-size:6pt" trim="t" fitpath="t" string="0.17"/>
            <w10:wrap anchorx="page"/>
          </v:shape>
        </w:pict>
      </w:r>
      <w:r>
        <w:pict w14:anchorId="715DC502">
          <v:shape id="_x0000_s2203" type="#_x0000_t202" style="position:absolute;left:0;text-align:left;margin-left:523.8pt;margin-top:-25pt;width:16.05pt;height:14.95pt;z-index:25166745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38A14D45" w14:textId="77777777" w:rsidR="001700FA" w:rsidRDefault="00000000">
                  <w:pPr>
                    <w:spacing w:before="19"/>
                    <w:ind w:left="20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0.17</w:t>
                  </w:r>
                </w:p>
                <w:p w14:paraId="1F1E2E2E" w14:textId="77777777" w:rsidR="001700FA" w:rsidRDefault="00000000">
                  <w:pPr>
                    <w:spacing w:before="4"/>
                    <w:ind w:left="45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0.15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5"/>
          <w:sz w:val="12"/>
        </w:rPr>
        <w:t>Detail "A"</w:t>
      </w:r>
      <w:r>
        <w:rPr>
          <w:rFonts w:ascii="Times New Roman"/>
          <w:spacing w:val="1"/>
          <w:w w:val="105"/>
          <w:sz w:val="12"/>
        </w:rPr>
        <w:t xml:space="preserve"> </w:t>
      </w:r>
      <w:r>
        <w:rPr>
          <w:rFonts w:ascii="Times New Roman"/>
          <w:spacing w:val="-1"/>
          <w:w w:val="105"/>
          <w:sz w:val="12"/>
        </w:rPr>
        <w:t>Scale</w:t>
      </w:r>
      <w:r>
        <w:rPr>
          <w:rFonts w:ascii="Times New Roman"/>
          <w:spacing w:val="-7"/>
          <w:w w:val="105"/>
          <w:sz w:val="12"/>
        </w:rPr>
        <w:t xml:space="preserve"> </w:t>
      </w:r>
      <w:r>
        <w:rPr>
          <w:rFonts w:ascii="Times New Roman"/>
          <w:spacing w:val="-1"/>
          <w:w w:val="105"/>
          <w:sz w:val="12"/>
        </w:rPr>
        <w:t>(10:1)</w:t>
      </w:r>
    </w:p>
    <w:p w14:paraId="2BD510A2" w14:textId="77777777" w:rsidR="001700FA" w:rsidRDefault="00000000">
      <w:pPr>
        <w:ind w:left="114"/>
        <w:rPr>
          <w:rFonts w:ascii="Times New Roman"/>
          <w:sz w:val="12"/>
        </w:rPr>
      </w:pPr>
      <w:r>
        <w:br w:type="column"/>
      </w:r>
      <w:r>
        <w:rPr>
          <w:rFonts w:ascii="Times New Roman"/>
          <w:color w:val="0000FF"/>
          <w:w w:val="105"/>
          <w:sz w:val="12"/>
        </w:rPr>
        <w:t>S63</w:t>
      </w:r>
    </w:p>
    <w:p w14:paraId="27EBE48E" w14:textId="77777777" w:rsidR="001700FA" w:rsidRDefault="001700FA">
      <w:pPr>
        <w:rPr>
          <w:rFonts w:ascii="Times New Roman"/>
          <w:sz w:val="12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num="3" w:space="720" w:equalWidth="0">
            <w:col w:w="4747" w:space="5424"/>
            <w:col w:w="763" w:space="403"/>
            <w:col w:w="3583"/>
          </w:cols>
        </w:sectPr>
      </w:pPr>
    </w:p>
    <w:p w14:paraId="1FABDCED" w14:textId="77777777" w:rsidR="001700FA" w:rsidRDefault="001700FA">
      <w:pPr>
        <w:pStyle w:val="BodyText"/>
        <w:spacing w:before="9"/>
        <w:rPr>
          <w:rFonts w:ascii="Times New Roman"/>
          <w:sz w:val="15"/>
        </w:rPr>
      </w:pPr>
    </w:p>
    <w:p w14:paraId="1F473290" w14:textId="77777777" w:rsidR="001700FA" w:rsidRDefault="001700FA">
      <w:pPr>
        <w:rPr>
          <w:rFonts w:ascii="Times New Roman"/>
          <w:sz w:val="15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space="720"/>
        </w:sectPr>
      </w:pPr>
    </w:p>
    <w:p w14:paraId="096B7636" w14:textId="77777777" w:rsidR="001700FA" w:rsidRDefault="00000000">
      <w:pPr>
        <w:spacing w:before="100"/>
        <w:ind w:left="1865"/>
        <w:rPr>
          <w:rFonts w:ascii="Times New Roman"/>
          <w:sz w:val="12"/>
        </w:rPr>
      </w:pPr>
      <w:r>
        <w:pict w14:anchorId="355BD71D">
          <v:shape id="_x0000_s2204" type="#_x0000_t136" style="position:absolute;left:0;text-align:left;margin-left:239pt;margin-top:-16.25pt;width:19.1pt;height:6.3pt;rotation:180;z-index:251614208;mso-position-horizontal-relative:page;mso-width-relative:page;mso-height-relative:page" fillcolor="black" stroked="f">
            <v:textpath style="font-family:&quot;Times New Roman&quot;;font-size:6pt" trim="t" fitpath="t" string="9.3±0.2"/>
            <w10:wrap anchorx="page"/>
          </v:shape>
        </w:pict>
      </w:r>
      <w:r>
        <w:pict w14:anchorId="1F5830E7">
          <v:shape id="_x0000_s2205" type="#_x0000_t136" style="position:absolute;left:0;text-align:left;margin-left:272.2pt;margin-top:-27.65pt;width:63.65pt;height:6.3pt;rotation:180;z-index:251616256;mso-position-horizontal-relative:page;mso-width-relative:page;mso-height-relative:page" fillcolor="black" stroked="f">
            <v:textpath style="font-family:&quot;Times New Roman&quot;;font-size:6pt" trim="t" fitpath="t" string="P0.62X(14-1)=8.06±0.05"/>
            <w10:wrap anchorx="page"/>
          </v:shape>
        </w:pict>
      </w:r>
      <w:r>
        <w:rPr>
          <w:rFonts w:ascii="Times New Roman"/>
          <w:w w:val="105"/>
          <w:sz w:val="12"/>
        </w:rPr>
        <w:t>Notes:</w:t>
      </w:r>
    </w:p>
    <w:p w14:paraId="7AA2BC6C" w14:textId="77777777" w:rsidR="001700FA" w:rsidRDefault="001700FA">
      <w:pPr>
        <w:pStyle w:val="BodyText"/>
        <w:spacing w:before="9"/>
        <w:rPr>
          <w:rFonts w:ascii="Times New Roman"/>
          <w:sz w:val="14"/>
        </w:rPr>
      </w:pPr>
    </w:p>
    <w:p w14:paraId="50236E06" w14:textId="77777777" w:rsidR="001700FA" w:rsidRDefault="00000000">
      <w:pPr>
        <w:pStyle w:val="ListParagraph"/>
        <w:numPr>
          <w:ilvl w:val="0"/>
          <w:numId w:val="4"/>
        </w:numPr>
        <w:tabs>
          <w:tab w:val="left" w:pos="1977"/>
        </w:tabs>
        <w:spacing w:before="1"/>
        <w:rPr>
          <w:rFonts w:ascii="Times New Roman"/>
          <w:sz w:val="12"/>
        </w:rPr>
      </w:pPr>
      <w:r>
        <w:rPr>
          <w:rFonts w:ascii="Times New Roman"/>
          <w:w w:val="105"/>
          <w:sz w:val="12"/>
        </w:rPr>
        <w:t>Color:</w:t>
      </w:r>
      <w:r>
        <w:rPr>
          <w:rFonts w:ascii="Times New Roman"/>
          <w:spacing w:val="-6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White</w:t>
      </w:r>
    </w:p>
    <w:p w14:paraId="7A40C081" w14:textId="77777777" w:rsidR="001700FA" w:rsidRDefault="00000000">
      <w:pPr>
        <w:pStyle w:val="ListParagraph"/>
        <w:numPr>
          <w:ilvl w:val="0"/>
          <w:numId w:val="4"/>
        </w:numPr>
        <w:tabs>
          <w:tab w:val="left" w:pos="1990"/>
        </w:tabs>
        <w:spacing w:before="16"/>
        <w:ind w:left="1989"/>
        <w:rPr>
          <w:rFonts w:ascii="Times New Roman"/>
          <w:sz w:val="12"/>
        </w:rPr>
      </w:pPr>
      <w:r>
        <w:rPr>
          <w:rFonts w:ascii="Times New Roman"/>
          <w:w w:val="105"/>
          <w:sz w:val="12"/>
        </w:rPr>
        <w:t>Driver</w:t>
      </w:r>
      <w:r>
        <w:rPr>
          <w:rFonts w:ascii="Times New Roman"/>
          <w:spacing w:val="-4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IC:</w:t>
      </w:r>
      <w:r>
        <w:rPr>
          <w:rFonts w:ascii="Times New Roman"/>
          <w:spacing w:val="-8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SSD1312</w:t>
      </w:r>
    </w:p>
    <w:p w14:paraId="21261D63" w14:textId="77777777" w:rsidR="001700FA" w:rsidRDefault="00000000">
      <w:pPr>
        <w:pStyle w:val="BodyText"/>
        <w:spacing w:before="11"/>
        <w:rPr>
          <w:rFonts w:ascii="Times New Roman"/>
          <w:sz w:val="16"/>
        </w:rPr>
      </w:pPr>
      <w:r>
        <w:br w:type="column"/>
      </w:r>
    </w:p>
    <w:p w14:paraId="4E4210A4" w14:textId="77777777" w:rsidR="001700FA" w:rsidRDefault="00000000">
      <w:pPr>
        <w:spacing w:line="273" w:lineRule="auto"/>
        <w:ind w:left="354" w:hanging="241"/>
        <w:rPr>
          <w:rFonts w:ascii="Times New Roman"/>
          <w:i/>
          <w:sz w:val="11"/>
        </w:rPr>
      </w:pPr>
      <w:r>
        <w:pict w14:anchorId="1558DEB2">
          <v:shape id="_x0000_s2206" type="#_x0000_t202" style="position:absolute;left:0;text-align:left;margin-left:658pt;margin-top:-99.95pt;width:63.85pt;height:86.1pt;z-index:251668480;mso-position-horizontal-relative:page;mso-width-relative:page;mso-height-relative:page" filled="f" stroked="f">
            <v:textbox inset="0,0,0,0">
              <w:txbxContent>
                <w:tbl>
                  <w:tblPr>
                    <w:tblW w:w="0" w:type="auto"/>
                    <w:tblInd w:w="2" w:type="dxa"/>
                    <w:tblBorders>
                      <w:top w:val="single" w:sz="2" w:space="0" w:color="000000"/>
                      <w:left w:val="single" w:sz="2" w:space="0" w:color="000000"/>
                      <w:bottom w:val="single" w:sz="2" w:space="0" w:color="000000"/>
                      <w:right w:val="single" w:sz="2" w:space="0" w:color="000000"/>
                      <w:insideH w:val="single" w:sz="2" w:space="0" w:color="000000"/>
                      <w:insideV w:val="single" w:sz="2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25"/>
                    <w:gridCol w:w="850"/>
                  </w:tblGrid>
                  <w:tr w:rsidR="001700FA" w14:paraId="15A0D124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63394FCC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left="157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Pin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28B728B1" w14:textId="77777777" w:rsidR="001700FA" w:rsidRDefault="00000000">
                        <w:pPr>
                          <w:pStyle w:val="TableParagraph"/>
                          <w:spacing w:before="11" w:line="79" w:lineRule="exact"/>
                          <w:ind w:right="300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Symbol</w:t>
                        </w:r>
                      </w:p>
                    </w:tc>
                  </w:tr>
                  <w:tr w:rsidR="001700FA" w14:paraId="08D5B60F" w14:textId="77777777">
                    <w:trPr>
                      <w:trHeight w:val="108"/>
                    </w:trPr>
                    <w:tc>
                      <w:tcPr>
                        <w:tcW w:w="425" w:type="dxa"/>
                      </w:tcPr>
                      <w:p w14:paraId="55840674" w14:textId="77777777" w:rsidR="001700FA" w:rsidRDefault="00000000">
                        <w:pPr>
                          <w:pStyle w:val="TableParagraph"/>
                          <w:spacing w:before="19" w:line="69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1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44F868B5" w14:textId="77777777" w:rsidR="001700FA" w:rsidRDefault="00000000">
                        <w:pPr>
                          <w:pStyle w:val="TableParagraph"/>
                          <w:spacing w:before="17" w:line="72" w:lineRule="exact"/>
                          <w:ind w:right="353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C2P</w:t>
                        </w:r>
                      </w:p>
                    </w:tc>
                  </w:tr>
                  <w:tr w:rsidR="001700FA" w14:paraId="35F88458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09B609CF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2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27A3120F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right="347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C2N</w:t>
                        </w:r>
                      </w:p>
                    </w:tc>
                  </w:tr>
                  <w:tr w:rsidR="001700FA" w14:paraId="5F7AD84D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19F9F4F8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left="193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3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25378F22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right="353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C1P</w:t>
                        </w:r>
                      </w:p>
                    </w:tc>
                  </w:tr>
                  <w:tr w:rsidR="001700FA" w14:paraId="32BF1AAF" w14:textId="77777777">
                    <w:trPr>
                      <w:trHeight w:val="107"/>
                    </w:trPr>
                    <w:tc>
                      <w:tcPr>
                        <w:tcW w:w="425" w:type="dxa"/>
                      </w:tcPr>
                      <w:p w14:paraId="06C8F0B8" w14:textId="77777777" w:rsidR="001700FA" w:rsidRDefault="00000000">
                        <w:pPr>
                          <w:pStyle w:val="TableParagraph"/>
                          <w:spacing w:before="18" w:line="69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4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65C78827" w14:textId="77777777" w:rsidR="001700FA" w:rsidRDefault="00000000">
                        <w:pPr>
                          <w:pStyle w:val="TableParagraph"/>
                          <w:spacing w:before="18" w:line="69" w:lineRule="exact"/>
                          <w:ind w:right="347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C1N</w:t>
                        </w:r>
                      </w:p>
                    </w:tc>
                  </w:tr>
                  <w:tr w:rsidR="001700FA" w14:paraId="458F1F77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686F6F3B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5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160B2B77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right="312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VBAT</w:t>
                        </w:r>
                      </w:p>
                    </w:tc>
                  </w:tr>
                  <w:tr w:rsidR="001700FA" w14:paraId="5462F3D4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1EB6EAA7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6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6A54DB03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right="362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NC</w:t>
                        </w:r>
                      </w:p>
                    </w:tc>
                  </w:tr>
                  <w:tr w:rsidR="001700FA" w14:paraId="412F67EE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733101E0" w14:textId="77777777" w:rsidR="001700FA" w:rsidRDefault="00000000">
                        <w:pPr>
                          <w:pStyle w:val="TableParagraph"/>
                          <w:spacing w:before="17" w:line="73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7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3A21E3DD" w14:textId="77777777" w:rsidR="001700FA" w:rsidRDefault="00000000">
                        <w:pPr>
                          <w:pStyle w:val="TableParagraph"/>
                          <w:spacing w:before="17" w:line="73" w:lineRule="exact"/>
                          <w:ind w:right="348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VSS</w:t>
                        </w:r>
                      </w:p>
                    </w:tc>
                  </w:tr>
                  <w:tr w:rsidR="001700FA" w14:paraId="05AD53C3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52B2FCB6" w14:textId="77777777" w:rsidR="001700FA" w:rsidRDefault="00000000">
                        <w:pPr>
                          <w:pStyle w:val="TableParagraph"/>
                          <w:spacing w:before="17" w:line="73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8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3795B77F" w14:textId="77777777" w:rsidR="001700FA" w:rsidRDefault="00000000">
                        <w:pPr>
                          <w:pStyle w:val="TableParagraph"/>
                          <w:spacing w:before="17" w:line="73" w:lineRule="exact"/>
                          <w:ind w:right="334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VDD</w:t>
                        </w:r>
                      </w:p>
                    </w:tc>
                  </w:tr>
                  <w:tr w:rsidR="001700FA" w14:paraId="2796D38B" w14:textId="77777777">
                    <w:trPr>
                      <w:trHeight w:val="108"/>
                    </w:trPr>
                    <w:tc>
                      <w:tcPr>
                        <w:tcW w:w="425" w:type="dxa"/>
                      </w:tcPr>
                      <w:p w14:paraId="65732466" w14:textId="77777777" w:rsidR="001700FA" w:rsidRDefault="00000000">
                        <w:pPr>
                          <w:pStyle w:val="TableParagraph"/>
                          <w:spacing w:before="17" w:line="72" w:lineRule="exact"/>
                          <w:ind w:left="191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1"/>
                            <w:sz w:val="7"/>
                          </w:rPr>
                          <w:t>9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0D483E9D" w14:textId="77777777" w:rsidR="001700FA" w:rsidRDefault="00000000">
                        <w:pPr>
                          <w:pStyle w:val="TableParagraph"/>
                          <w:spacing w:before="17" w:line="72" w:lineRule="exact"/>
                          <w:ind w:right="329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RES#</w:t>
                        </w:r>
                      </w:p>
                    </w:tc>
                  </w:tr>
                  <w:tr w:rsidR="001700FA" w14:paraId="7835E9A9" w14:textId="77777777">
                    <w:trPr>
                      <w:trHeight w:val="109"/>
                    </w:trPr>
                    <w:tc>
                      <w:tcPr>
                        <w:tcW w:w="425" w:type="dxa"/>
                      </w:tcPr>
                      <w:p w14:paraId="603E5269" w14:textId="77777777" w:rsidR="001700FA" w:rsidRDefault="00000000">
                        <w:pPr>
                          <w:pStyle w:val="TableParagraph"/>
                          <w:spacing w:before="18" w:line="70" w:lineRule="exact"/>
                          <w:ind w:left="169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10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51EC7AF5" w14:textId="77777777" w:rsidR="001700FA" w:rsidRDefault="00000000">
                        <w:pPr>
                          <w:pStyle w:val="TableParagraph"/>
                          <w:spacing w:before="18" w:line="70" w:lineRule="exact"/>
                          <w:ind w:right="351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SCL</w:t>
                        </w:r>
                      </w:p>
                    </w:tc>
                  </w:tr>
                  <w:tr w:rsidR="001700FA" w14:paraId="0C9ECC25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4751DE5F" w14:textId="77777777" w:rsidR="001700FA" w:rsidRDefault="00000000">
                        <w:pPr>
                          <w:pStyle w:val="TableParagraph"/>
                          <w:spacing w:before="20" w:line="70" w:lineRule="exact"/>
                          <w:ind w:left="172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11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2ACCC498" w14:textId="77777777" w:rsidR="001700FA" w:rsidRDefault="00000000">
                        <w:pPr>
                          <w:pStyle w:val="TableParagraph"/>
                          <w:spacing w:before="19" w:line="70" w:lineRule="exact"/>
                          <w:ind w:right="343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SDA</w:t>
                        </w:r>
                      </w:p>
                    </w:tc>
                  </w:tr>
                  <w:tr w:rsidR="001700FA" w14:paraId="729ED4C3" w14:textId="77777777">
                    <w:trPr>
                      <w:trHeight w:val="108"/>
                    </w:trPr>
                    <w:tc>
                      <w:tcPr>
                        <w:tcW w:w="425" w:type="dxa"/>
                      </w:tcPr>
                      <w:p w14:paraId="430A6183" w14:textId="77777777" w:rsidR="001700FA" w:rsidRDefault="00000000">
                        <w:pPr>
                          <w:pStyle w:val="TableParagraph"/>
                          <w:spacing w:before="18" w:line="70" w:lineRule="exact"/>
                          <w:ind w:left="169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12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004BAFAB" w14:textId="77777777" w:rsidR="001700FA" w:rsidRDefault="00000000">
                        <w:pPr>
                          <w:pStyle w:val="TableParagraph"/>
                          <w:spacing w:before="18" w:line="70" w:lineRule="exact"/>
                          <w:ind w:right="335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IREF</w:t>
                        </w:r>
                      </w:p>
                    </w:tc>
                  </w:tr>
                  <w:tr w:rsidR="001700FA" w14:paraId="64BF9B7F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52552C09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left="170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13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28872C6A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right="275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VCOMH</w:t>
                        </w:r>
                      </w:p>
                    </w:tc>
                  </w:tr>
                  <w:tr w:rsidR="001700FA" w14:paraId="3D87BF46" w14:textId="77777777">
                    <w:trPr>
                      <w:trHeight w:val="110"/>
                    </w:trPr>
                    <w:tc>
                      <w:tcPr>
                        <w:tcW w:w="425" w:type="dxa"/>
                      </w:tcPr>
                      <w:p w14:paraId="25BD51CC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left="169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14</w:t>
                        </w:r>
                      </w:p>
                    </w:tc>
                    <w:tc>
                      <w:tcPr>
                        <w:tcW w:w="850" w:type="dxa"/>
                      </w:tcPr>
                      <w:p w14:paraId="6AF7BFD8" w14:textId="77777777" w:rsidR="001700FA" w:rsidRDefault="00000000">
                        <w:pPr>
                          <w:pStyle w:val="TableParagraph"/>
                          <w:spacing w:before="18" w:line="72" w:lineRule="exact"/>
                          <w:ind w:right="338"/>
                          <w:jc w:val="right"/>
                          <w:rPr>
                            <w:rFonts w:ascii="Times New Roman"/>
                            <w:sz w:val="7"/>
                          </w:rPr>
                        </w:pPr>
                        <w:r>
                          <w:rPr>
                            <w:rFonts w:ascii="Times New Roman"/>
                            <w:w w:val="110"/>
                            <w:sz w:val="7"/>
                          </w:rPr>
                          <w:t>VCC</w:t>
                        </w:r>
                      </w:p>
                    </w:tc>
                  </w:tr>
                </w:tbl>
                <w:p w14:paraId="1BC1B95F" w14:textId="77777777" w:rsidR="001700FA" w:rsidRDefault="001700FA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i/>
          <w:w w:val="105"/>
          <w:sz w:val="11"/>
        </w:rPr>
        <w:t>Customer Approval</w:t>
      </w:r>
      <w:r>
        <w:rPr>
          <w:rFonts w:ascii="Times New Roman"/>
          <w:i/>
          <w:spacing w:val="-26"/>
          <w:w w:val="105"/>
          <w:sz w:val="11"/>
        </w:rPr>
        <w:t xml:space="preserve"> </w:t>
      </w:r>
      <w:r>
        <w:rPr>
          <w:rFonts w:ascii="Times New Roman"/>
          <w:i/>
          <w:w w:val="105"/>
          <w:sz w:val="11"/>
        </w:rPr>
        <w:t>Signature</w:t>
      </w:r>
    </w:p>
    <w:p w14:paraId="57854DD3" w14:textId="77777777" w:rsidR="001700FA" w:rsidRDefault="00000000">
      <w:pPr>
        <w:pStyle w:val="BodyText"/>
        <w:rPr>
          <w:rFonts w:ascii="Times New Roman"/>
          <w:i/>
          <w:sz w:val="8"/>
        </w:rPr>
      </w:pPr>
      <w:r>
        <w:br w:type="column"/>
      </w:r>
    </w:p>
    <w:p w14:paraId="30078739" w14:textId="77777777" w:rsidR="001700FA" w:rsidRDefault="001700FA">
      <w:pPr>
        <w:pStyle w:val="BodyText"/>
        <w:rPr>
          <w:rFonts w:ascii="Times New Roman"/>
          <w:i/>
          <w:sz w:val="8"/>
        </w:rPr>
      </w:pPr>
    </w:p>
    <w:p w14:paraId="2BDB5AF1" w14:textId="77777777" w:rsidR="001700FA" w:rsidRDefault="001700FA">
      <w:pPr>
        <w:pStyle w:val="BodyText"/>
        <w:rPr>
          <w:rFonts w:ascii="Times New Roman"/>
          <w:i/>
          <w:sz w:val="8"/>
        </w:rPr>
      </w:pPr>
    </w:p>
    <w:p w14:paraId="193CA319" w14:textId="77777777" w:rsidR="001700FA" w:rsidRDefault="001700FA">
      <w:pPr>
        <w:pStyle w:val="BodyText"/>
        <w:rPr>
          <w:rFonts w:ascii="Times New Roman"/>
          <w:i/>
          <w:sz w:val="8"/>
        </w:rPr>
      </w:pPr>
    </w:p>
    <w:p w14:paraId="4649BDDD" w14:textId="77777777" w:rsidR="001700FA" w:rsidRDefault="001700FA">
      <w:pPr>
        <w:pStyle w:val="BodyText"/>
        <w:rPr>
          <w:rFonts w:ascii="Times New Roman"/>
          <w:i/>
          <w:sz w:val="8"/>
        </w:rPr>
      </w:pPr>
    </w:p>
    <w:p w14:paraId="1605A194" w14:textId="77777777" w:rsidR="001700FA" w:rsidRDefault="001700FA">
      <w:pPr>
        <w:pStyle w:val="BodyText"/>
        <w:spacing w:before="1"/>
        <w:rPr>
          <w:rFonts w:ascii="Times New Roman"/>
          <w:i/>
          <w:sz w:val="8"/>
        </w:rPr>
      </w:pPr>
    </w:p>
    <w:p w14:paraId="71145985" w14:textId="77777777" w:rsidR="001700FA" w:rsidRDefault="00000000">
      <w:pPr>
        <w:spacing w:before="1"/>
        <w:ind w:left="114"/>
        <w:rPr>
          <w:rFonts w:ascii="Times New Roman"/>
          <w:sz w:val="7"/>
        </w:rPr>
      </w:pPr>
      <w:r>
        <w:rPr>
          <w:rFonts w:ascii="Times New Roman"/>
          <w:w w:val="110"/>
          <w:sz w:val="7"/>
        </w:rPr>
        <w:t>Unless</w:t>
      </w:r>
      <w:r>
        <w:rPr>
          <w:rFonts w:ascii="Times New Roman"/>
          <w:spacing w:val="-2"/>
          <w:w w:val="110"/>
          <w:sz w:val="7"/>
        </w:rPr>
        <w:t xml:space="preserve"> </w:t>
      </w:r>
      <w:r>
        <w:rPr>
          <w:rFonts w:ascii="Times New Roman"/>
          <w:w w:val="110"/>
          <w:sz w:val="7"/>
        </w:rPr>
        <w:t>Otherwise</w:t>
      </w:r>
      <w:r>
        <w:rPr>
          <w:rFonts w:ascii="Times New Roman"/>
          <w:spacing w:val="-3"/>
          <w:w w:val="110"/>
          <w:sz w:val="7"/>
        </w:rPr>
        <w:t xml:space="preserve"> </w:t>
      </w:r>
      <w:r>
        <w:rPr>
          <w:rFonts w:ascii="Times New Roman"/>
          <w:w w:val="110"/>
          <w:sz w:val="7"/>
        </w:rPr>
        <w:t>Specified</w:t>
      </w:r>
    </w:p>
    <w:p w14:paraId="34BB2A58" w14:textId="77777777" w:rsidR="001700FA" w:rsidRDefault="00000000">
      <w:pPr>
        <w:pStyle w:val="BodyText"/>
        <w:spacing w:before="5"/>
        <w:rPr>
          <w:rFonts w:ascii="Times New Roman"/>
          <w:sz w:val="18"/>
        </w:rPr>
      </w:pPr>
      <w:r>
        <w:br w:type="column"/>
      </w:r>
    </w:p>
    <w:p w14:paraId="0B544285" w14:textId="77777777" w:rsidR="001700FA" w:rsidRDefault="00000000">
      <w:pPr>
        <w:ind w:left="114"/>
        <w:rPr>
          <w:rFonts w:ascii="Times New Roman"/>
          <w:sz w:val="19"/>
        </w:rPr>
      </w:pPr>
      <w:r>
        <w:rPr>
          <w:rFonts w:ascii="Times New Roman"/>
          <w:sz w:val="19"/>
        </w:rPr>
        <w:t>ZJY</w:t>
      </w:r>
      <w:r>
        <w:rPr>
          <w:rFonts w:ascii="Times New Roman"/>
          <w:spacing w:val="5"/>
          <w:sz w:val="19"/>
        </w:rPr>
        <w:t xml:space="preserve"> </w:t>
      </w:r>
      <w:r>
        <w:rPr>
          <w:rFonts w:ascii="Times New Roman"/>
          <w:sz w:val="19"/>
        </w:rPr>
        <w:t>Electronic</w:t>
      </w:r>
      <w:r>
        <w:rPr>
          <w:rFonts w:ascii="Times New Roman"/>
          <w:spacing w:val="5"/>
          <w:sz w:val="19"/>
        </w:rPr>
        <w:t xml:space="preserve"> </w:t>
      </w:r>
      <w:r>
        <w:rPr>
          <w:rFonts w:ascii="Times New Roman"/>
          <w:sz w:val="19"/>
        </w:rPr>
        <w:t>Technology</w:t>
      </w:r>
      <w:r>
        <w:rPr>
          <w:rFonts w:ascii="Times New Roman"/>
          <w:spacing w:val="5"/>
          <w:sz w:val="19"/>
        </w:rPr>
        <w:t xml:space="preserve"> </w:t>
      </w:r>
      <w:r>
        <w:rPr>
          <w:rFonts w:ascii="Times New Roman"/>
          <w:sz w:val="19"/>
        </w:rPr>
        <w:t>Co.</w:t>
      </w:r>
      <w:r>
        <w:rPr>
          <w:rFonts w:ascii="Times New Roman"/>
          <w:spacing w:val="6"/>
          <w:sz w:val="19"/>
        </w:rPr>
        <w:t xml:space="preserve"> </w:t>
      </w:r>
      <w:r>
        <w:rPr>
          <w:rFonts w:ascii="Times New Roman"/>
          <w:sz w:val="19"/>
        </w:rPr>
        <w:t>LTD</w:t>
      </w:r>
    </w:p>
    <w:p w14:paraId="3A88A5E8" w14:textId="77777777" w:rsidR="001700FA" w:rsidRDefault="00000000">
      <w:pPr>
        <w:spacing w:before="194" w:line="83" w:lineRule="exact"/>
        <w:ind w:left="285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ZJY-6428TSWCG02</w:t>
      </w:r>
      <w:r>
        <w:rPr>
          <w:rFonts w:ascii="Times New Roman"/>
          <w:spacing w:val="5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Folding</w:t>
      </w:r>
      <w:r>
        <w:rPr>
          <w:rFonts w:ascii="Times New Roman"/>
          <w:spacing w:val="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Type</w:t>
      </w:r>
      <w:r>
        <w:rPr>
          <w:rFonts w:ascii="Times New Roman"/>
          <w:spacing w:val="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OEL</w:t>
      </w:r>
      <w:r>
        <w:rPr>
          <w:rFonts w:ascii="Times New Roman"/>
          <w:spacing w:val="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Display</w:t>
      </w:r>
      <w:r>
        <w:rPr>
          <w:rFonts w:ascii="Times New Roman"/>
          <w:spacing w:val="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Module</w:t>
      </w:r>
    </w:p>
    <w:p w14:paraId="27519AF6" w14:textId="77777777" w:rsidR="001700FA" w:rsidRDefault="00000000">
      <w:pPr>
        <w:pStyle w:val="BodyText"/>
        <w:rPr>
          <w:rFonts w:ascii="Times New Roman"/>
          <w:sz w:val="8"/>
        </w:rPr>
      </w:pPr>
      <w:r>
        <w:br w:type="column"/>
      </w:r>
    </w:p>
    <w:p w14:paraId="00B29581" w14:textId="77777777" w:rsidR="001700FA" w:rsidRDefault="001700FA">
      <w:pPr>
        <w:pStyle w:val="BodyText"/>
        <w:spacing w:before="1"/>
        <w:rPr>
          <w:rFonts w:ascii="Times New Roman"/>
          <w:sz w:val="10"/>
        </w:rPr>
      </w:pPr>
    </w:p>
    <w:p w14:paraId="5E1E29F0" w14:textId="77777777" w:rsidR="001700FA" w:rsidRDefault="00000000">
      <w:pPr>
        <w:spacing w:line="511" w:lineRule="auto"/>
        <w:ind w:left="114" w:right="88" w:firstLine="48"/>
        <w:rPr>
          <w:rFonts w:ascii="Times New Roman"/>
          <w:sz w:val="7"/>
        </w:rPr>
      </w:pPr>
      <w:r>
        <w:rPr>
          <w:rFonts w:ascii="Times New Roman"/>
          <w:w w:val="110"/>
          <w:sz w:val="7"/>
        </w:rPr>
        <w:t>Drawing Number</w:t>
      </w:r>
      <w:r>
        <w:rPr>
          <w:rFonts w:ascii="Times New Roman"/>
          <w:spacing w:val="1"/>
          <w:w w:val="110"/>
          <w:sz w:val="7"/>
        </w:rPr>
        <w:t xml:space="preserve"> </w:t>
      </w:r>
      <w:r>
        <w:rPr>
          <w:rFonts w:ascii="Times New Roman"/>
          <w:w w:val="110"/>
          <w:sz w:val="7"/>
        </w:rPr>
        <w:t>QG-6428TSWCG02</w:t>
      </w:r>
    </w:p>
    <w:p w14:paraId="463BBF3E" w14:textId="77777777" w:rsidR="001700FA" w:rsidRDefault="00000000">
      <w:pPr>
        <w:spacing w:line="113" w:lineRule="exact"/>
        <w:ind w:left="451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Material</w:t>
      </w:r>
    </w:p>
    <w:p w14:paraId="7D2497C5" w14:textId="77777777" w:rsidR="001700FA" w:rsidRDefault="00000000">
      <w:pPr>
        <w:pStyle w:val="BodyText"/>
        <w:spacing w:before="9"/>
        <w:rPr>
          <w:rFonts w:ascii="Times New Roman"/>
          <w:sz w:val="16"/>
        </w:rPr>
      </w:pPr>
      <w:r>
        <w:br w:type="column"/>
      </w:r>
    </w:p>
    <w:p w14:paraId="7FDF5022" w14:textId="77777777" w:rsidR="001700FA" w:rsidRDefault="00000000">
      <w:pPr>
        <w:spacing w:line="328" w:lineRule="auto"/>
        <w:ind w:left="144" w:right="1060" w:hanging="65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Rev.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A</w:t>
      </w:r>
    </w:p>
    <w:p w14:paraId="35121406" w14:textId="77777777" w:rsidR="001700FA" w:rsidRDefault="001700FA">
      <w:pPr>
        <w:spacing w:line="328" w:lineRule="auto"/>
        <w:rPr>
          <w:rFonts w:ascii="Times New Roman"/>
          <w:sz w:val="11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num="6" w:space="720" w:equalWidth="0">
            <w:col w:w="3060" w:space="3505"/>
            <w:col w:w="1079" w:space="123"/>
            <w:col w:w="1018" w:space="304"/>
            <w:col w:w="3045" w:space="523"/>
            <w:col w:w="849" w:space="40"/>
            <w:col w:w="1374"/>
          </w:cols>
        </w:sectPr>
      </w:pPr>
    </w:p>
    <w:p w14:paraId="119704C5" w14:textId="77777777" w:rsidR="001700FA" w:rsidRDefault="00000000">
      <w:pPr>
        <w:pStyle w:val="ListParagraph"/>
        <w:numPr>
          <w:ilvl w:val="0"/>
          <w:numId w:val="4"/>
        </w:numPr>
        <w:tabs>
          <w:tab w:val="left" w:pos="1986"/>
        </w:tabs>
        <w:spacing w:before="12"/>
        <w:ind w:left="1986"/>
        <w:rPr>
          <w:rFonts w:ascii="Times New Roman"/>
          <w:sz w:val="12"/>
        </w:rPr>
      </w:pPr>
      <w:r>
        <w:rPr>
          <w:rFonts w:ascii="Times New Roman"/>
          <w:spacing w:val="-1"/>
          <w:w w:val="105"/>
          <w:sz w:val="12"/>
        </w:rPr>
        <w:t>FPC</w:t>
      </w:r>
      <w:r>
        <w:rPr>
          <w:rFonts w:ascii="Times New Roman"/>
          <w:spacing w:val="-5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Number:</w:t>
      </w:r>
      <w:r>
        <w:rPr>
          <w:rFonts w:ascii="Times New Roman"/>
          <w:spacing w:val="-8"/>
          <w:w w:val="105"/>
          <w:sz w:val="12"/>
        </w:rPr>
        <w:t xml:space="preserve"> </w:t>
      </w:r>
      <w:r>
        <w:rPr>
          <w:rFonts w:ascii="Times New Roman"/>
          <w:w w:val="105"/>
          <w:sz w:val="12"/>
        </w:rPr>
        <w:t>LT1312P11</w:t>
      </w:r>
    </w:p>
    <w:p w14:paraId="699EC431" w14:textId="77777777" w:rsidR="001700FA" w:rsidRDefault="00000000">
      <w:pPr>
        <w:pStyle w:val="ListParagraph"/>
        <w:numPr>
          <w:ilvl w:val="0"/>
          <w:numId w:val="4"/>
        </w:numPr>
        <w:tabs>
          <w:tab w:val="left" w:pos="1989"/>
        </w:tabs>
        <w:spacing w:before="17"/>
        <w:ind w:left="1988" w:hanging="127"/>
        <w:rPr>
          <w:rFonts w:ascii="Times New Roman"/>
          <w:sz w:val="12"/>
        </w:rPr>
      </w:pPr>
      <w:r>
        <w:rPr>
          <w:rFonts w:ascii="Times New Roman"/>
          <w:w w:val="105"/>
          <w:sz w:val="12"/>
        </w:rPr>
        <w:t>Interface:</w:t>
      </w:r>
    </w:p>
    <w:p w14:paraId="0AD988B6" w14:textId="77777777" w:rsidR="001700FA" w:rsidRDefault="00000000">
      <w:pPr>
        <w:tabs>
          <w:tab w:val="left" w:pos="857"/>
        </w:tabs>
        <w:spacing w:before="2"/>
        <w:ind w:left="315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Unit</w:t>
      </w:r>
      <w:r>
        <w:rPr>
          <w:rFonts w:ascii="Times New Roman"/>
          <w:w w:val="105"/>
          <w:sz w:val="11"/>
        </w:rPr>
        <w:tab/>
        <w:t>mm</w:t>
      </w:r>
    </w:p>
    <w:p w14:paraId="565E59B9" w14:textId="77777777" w:rsidR="001700FA" w:rsidRDefault="00000000">
      <w:pPr>
        <w:spacing w:before="61"/>
        <w:ind w:left="114"/>
        <w:rPr>
          <w:rFonts w:ascii="Times New Roman"/>
          <w:sz w:val="7"/>
        </w:rPr>
      </w:pPr>
      <w:r>
        <w:rPr>
          <w:rFonts w:ascii="Times New Roman"/>
          <w:w w:val="110"/>
          <w:sz w:val="7"/>
        </w:rPr>
        <w:t>General</w:t>
      </w:r>
      <w:r>
        <w:rPr>
          <w:rFonts w:ascii="Times New Roman"/>
          <w:spacing w:val="-2"/>
          <w:w w:val="110"/>
          <w:sz w:val="7"/>
        </w:rPr>
        <w:t xml:space="preserve"> </w:t>
      </w:r>
      <w:r>
        <w:rPr>
          <w:rFonts w:ascii="Times New Roman"/>
          <w:w w:val="110"/>
          <w:sz w:val="7"/>
        </w:rPr>
        <w:t>Roughness</w:t>
      </w:r>
    </w:p>
    <w:p w14:paraId="7CA50377" w14:textId="77777777" w:rsidR="001700FA" w:rsidRDefault="00000000">
      <w:pPr>
        <w:spacing w:before="2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Title</w:t>
      </w:r>
    </w:p>
    <w:p w14:paraId="6182F6B2" w14:textId="77777777" w:rsidR="001700FA" w:rsidRDefault="00000000">
      <w:pPr>
        <w:spacing w:before="62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Pixel</w:t>
      </w:r>
      <w:r>
        <w:rPr>
          <w:rFonts w:ascii="Times New Roman"/>
          <w:spacing w:val="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Number:64</w:t>
      </w:r>
      <w:r>
        <w:rPr>
          <w:rFonts w:ascii="Times New Roman"/>
          <w:spacing w:val="3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x</w:t>
      </w:r>
      <w:r>
        <w:rPr>
          <w:rFonts w:ascii="Times New Roman"/>
          <w:spacing w:val="4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128,</w:t>
      </w:r>
      <w:r>
        <w:rPr>
          <w:rFonts w:ascii="Times New Roman"/>
          <w:spacing w:val="5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Monochrome,</w:t>
      </w:r>
      <w:r>
        <w:rPr>
          <w:rFonts w:ascii="Times New Roman"/>
          <w:spacing w:val="5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COG</w:t>
      </w:r>
      <w:r>
        <w:rPr>
          <w:rFonts w:ascii="Times New Roman"/>
          <w:spacing w:val="5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Package</w:t>
      </w:r>
    </w:p>
    <w:p w14:paraId="783EFE46" w14:textId="77777777" w:rsidR="001700FA" w:rsidRDefault="00000000">
      <w:pPr>
        <w:pStyle w:val="BodyText"/>
        <w:rPr>
          <w:rFonts w:ascii="Times New Roman"/>
          <w:sz w:val="14"/>
        </w:rPr>
      </w:pPr>
      <w:r>
        <w:br w:type="column"/>
      </w:r>
    </w:p>
    <w:p w14:paraId="23ADCE0D" w14:textId="77777777" w:rsidR="001700FA" w:rsidRDefault="00000000">
      <w:pPr>
        <w:ind w:left="114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Soda Lime</w:t>
      </w:r>
      <w:r>
        <w:rPr>
          <w:rFonts w:ascii="Times New Roman"/>
          <w:spacing w:val="2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/</w:t>
      </w:r>
      <w:r>
        <w:rPr>
          <w:rFonts w:ascii="Times New Roman"/>
          <w:spacing w:val="2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Polyimide</w:t>
      </w:r>
    </w:p>
    <w:p w14:paraId="5DC67DB2" w14:textId="77777777" w:rsidR="001700FA" w:rsidRDefault="001700FA">
      <w:pPr>
        <w:rPr>
          <w:rFonts w:ascii="Times New Roman"/>
          <w:sz w:val="11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num="5" w:space="720" w:equalWidth="0">
            <w:col w:w="3356" w:space="4328"/>
            <w:col w:w="1083" w:space="67"/>
            <w:col w:w="377" w:space="172"/>
            <w:col w:w="2671" w:space="594"/>
            <w:col w:w="2272"/>
          </w:cols>
        </w:sectPr>
      </w:pPr>
    </w:p>
    <w:p w14:paraId="22D0FF9D" w14:textId="77777777" w:rsidR="001700FA" w:rsidRDefault="00000000">
      <w:pPr>
        <w:spacing w:before="15"/>
        <w:ind w:right="38"/>
        <w:jc w:val="right"/>
        <w:rPr>
          <w:rFonts w:ascii="Times New Roman"/>
          <w:sz w:val="12"/>
        </w:rPr>
      </w:pPr>
      <w:r>
        <w:pict w14:anchorId="0D63FECD">
          <v:shape id="_x0000_s2207" type="#_x0000_t202" style="position:absolute;left:0;text-align:left;margin-left:70.9pt;margin-top:5.65pt;width:14.1pt;height:17.9pt;z-index:251636736;mso-position-horizontal-relative:page;mso-width-relative:page;mso-height-relative:page" filled="f" stroked="f">
            <v:textbox style="layout-flow:vertical;mso-layout-flow-alt:bottom-to-top" inset="0,0,0,0">
              <w:txbxContent>
                <w:p w14:paraId="4EA2C75C" w14:textId="77777777" w:rsidR="001700FA" w:rsidRDefault="00000000">
                  <w:pPr>
                    <w:spacing w:before="20"/>
                    <w:ind w:left="20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1.4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w w:val="105"/>
          <w:sz w:val="12"/>
        </w:rPr>
        <w:t>IIC</w:t>
      </w:r>
    </w:p>
    <w:p w14:paraId="46EAFDBB" w14:textId="77777777" w:rsidR="001700FA" w:rsidRDefault="00000000">
      <w:pPr>
        <w:spacing w:before="42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Tolerance</w:t>
      </w:r>
    </w:p>
    <w:p w14:paraId="4014C4A7" w14:textId="77777777" w:rsidR="001700FA" w:rsidRDefault="00000000">
      <w:pPr>
        <w:spacing w:before="40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Drawn</w:t>
      </w:r>
    </w:p>
    <w:p w14:paraId="77C90CB6" w14:textId="77777777" w:rsidR="001700FA" w:rsidRDefault="00000000">
      <w:pPr>
        <w:spacing w:before="40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E.E.</w:t>
      </w:r>
    </w:p>
    <w:p w14:paraId="76F99E58" w14:textId="77777777" w:rsidR="001700FA" w:rsidRDefault="00000000">
      <w:pPr>
        <w:spacing w:before="42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Panel</w:t>
      </w:r>
      <w:r>
        <w:rPr>
          <w:rFonts w:ascii="Times New Roman"/>
          <w:spacing w:val="2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/</w:t>
      </w:r>
      <w:r>
        <w:rPr>
          <w:rFonts w:ascii="Times New Roman"/>
          <w:spacing w:val="1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E.</w:t>
      </w:r>
    </w:p>
    <w:p w14:paraId="613C9C77" w14:textId="77777777" w:rsidR="001700FA" w:rsidRDefault="00000000">
      <w:pPr>
        <w:spacing w:before="40"/>
        <w:ind w:left="114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P.M.</w:t>
      </w:r>
    </w:p>
    <w:p w14:paraId="6D4B5CDE" w14:textId="77777777" w:rsidR="001700FA" w:rsidRDefault="001700FA">
      <w:pPr>
        <w:rPr>
          <w:rFonts w:ascii="Times New Roman"/>
          <w:sz w:val="11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num="6" w:space="720" w:equalWidth="0">
            <w:col w:w="2588" w:space="5378"/>
            <w:col w:w="624" w:space="832"/>
            <w:col w:w="474" w:space="438"/>
            <w:col w:w="357" w:space="368"/>
            <w:col w:w="608" w:space="354"/>
            <w:col w:w="2899"/>
          </w:cols>
        </w:sectPr>
      </w:pPr>
    </w:p>
    <w:p w14:paraId="7F36901B" w14:textId="77777777" w:rsidR="001700FA" w:rsidRDefault="00000000">
      <w:pPr>
        <w:pStyle w:val="ListParagraph"/>
        <w:numPr>
          <w:ilvl w:val="0"/>
          <w:numId w:val="4"/>
        </w:numPr>
        <w:tabs>
          <w:tab w:val="left" w:pos="1984"/>
        </w:tabs>
        <w:spacing w:before="3"/>
        <w:ind w:left="1983" w:hanging="127"/>
        <w:rPr>
          <w:rFonts w:ascii="Times New Roman" w:hAnsi="Times New Roman"/>
          <w:sz w:val="12"/>
        </w:rPr>
      </w:pPr>
      <w:r>
        <w:rPr>
          <w:rFonts w:ascii="Times New Roman" w:hAnsi="Times New Roman"/>
          <w:spacing w:val="-1"/>
          <w:w w:val="105"/>
          <w:sz w:val="12"/>
        </w:rPr>
        <w:t>General</w:t>
      </w:r>
      <w:r>
        <w:rPr>
          <w:rFonts w:ascii="Times New Roman" w:hAnsi="Times New Roman"/>
          <w:spacing w:val="-6"/>
          <w:w w:val="105"/>
          <w:sz w:val="12"/>
        </w:rPr>
        <w:t xml:space="preserve"> </w:t>
      </w:r>
      <w:r>
        <w:rPr>
          <w:rFonts w:ascii="Times New Roman" w:hAnsi="Times New Roman"/>
          <w:w w:val="105"/>
          <w:sz w:val="12"/>
        </w:rPr>
        <w:t>Tolerance:</w:t>
      </w:r>
      <w:r>
        <w:rPr>
          <w:rFonts w:ascii="Times New Roman" w:hAnsi="Times New Roman"/>
          <w:spacing w:val="-6"/>
          <w:w w:val="105"/>
          <w:sz w:val="12"/>
        </w:rPr>
        <w:t xml:space="preserve"> </w:t>
      </w:r>
      <w:r>
        <w:rPr>
          <w:rFonts w:ascii="Times New Roman" w:hAnsi="Times New Roman"/>
          <w:w w:val="105"/>
          <w:sz w:val="12"/>
        </w:rPr>
        <w:t>±0.30</w:t>
      </w:r>
    </w:p>
    <w:p w14:paraId="6B434588" w14:textId="77777777" w:rsidR="001700FA" w:rsidRDefault="00000000">
      <w:pPr>
        <w:spacing w:before="46" w:line="300" w:lineRule="auto"/>
        <w:ind w:left="230" w:right="-11" w:hanging="117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Dimension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Angle</w:t>
      </w:r>
    </w:p>
    <w:p w14:paraId="0ECF57A3" w14:textId="77777777" w:rsidR="001700FA" w:rsidRDefault="00000000">
      <w:pPr>
        <w:spacing w:before="43"/>
        <w:ind w:left="114"/>
        <w:rPr>
          <w:rFonts w:ascii="Times New Roman" w:hAnsi="Times New Roman"/>
          <w:sz w:val="11"/>
        </w:rPr>
      </w:pPr>
      <w:r>
        <w:br w:type="column"/>
      </w:r>
      <w:r>
        <w:rPr>
          <w:rFonts w:ascii="Times New Roman" w:hAnsi="Times New Roman"/>
          <w:w w:val="105"/>
          <w:sz w:val="11"/>
        </w:rPr>
        <w:t>±0.3</w:t>
      </w:r>
    </w:p>
    <w:p w14:paraId="4361CAFA" w14:textId="77777777" w:rsidR="001700FA" w:rsidRDefault="00000000">
      <w:pPr>
        <w:spacing w:before="48"/>
        <w:ind w:left="159"/>
        <w:rPr>
          <w:rFonts w:ascii="Times New Roman" w:hAnsi="Times New Roman"/>
          <w:sz w:val="11"/>
        </w:rPr>
      </w:pPr>
      <w:r>
        <w:rPr>
          <w:rFonts w:ascii="Times New Roman" w:hAnsi="Times New Roman"/>
          <w:w w:val="105"/>
          <w:sz w:val="11"/>
        </w:rPr>
        <w:t>±1</w:t>
      </w:r>
    </w:p>
    <w:p w14:paraId="19B4AC98" w14:textId="77777777" w:rsidR="001700FA" w:rsidRDefault="00000000">
      <w:pPr>
        <w:spacing w:before="31" w:line="352" w:lineRule="auto"/>
        <w:ind w:left="114" w:right="24" w:firstLine="40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By</w:t>
      </w:r>
      <w:r>
        <w:rPr>
          <w:rFonts w:ascii="Times New Roman"/>
          <w:spacing w:val="1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Date</w:t>
      </w:r>
    </w:p>
    <w:p w14:paraId="434DF98B" w14:textId="77777777" w:rsidR="001700FA" w:rsidRDefault="00000000">
      <w:pPr>
        <w:spacing w:before="43" w:line="331" w:lineRule="auto"/>
        <w:ind w:left="114" w:right="28" w:firstLine="58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HONG</w:t>
      </w:r>
      <w:r>
        <w:rPr>
          <w:rFonts w:ascii="Times New Roman"/>
          <w:spacing w:val="1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20200820</w:t>
      </w:r>
    </w:p>
    <w:p w14:paraId="216B176C" w14:textId="77777777" w:rsidR="001700FA" w:rsidRDefault="00000000">
      <w:pPr>
        <w:spacing w:before="46" w:line="326" w:lineRule="auto"/>
        <w:ind w:left="166" w:right="-15" w:hanging="53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Scale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1:1</w:t>
      </w:r>
    </w:p>
    <w:p w14:paraId="246E607B" w14:textId="77777777" w:rsidR="001700FA" w:rsidRDefault="00000000">
      <w:pPr>
        <w:spacing w:before="46" w:line="326" w:lineRule="auto"/>
        <w:ind w:left="114" w:right="-6" w:firstLine="3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Sheet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</w:t>
      </w:r>
      <w:r>
        <w:rPr>
          <w:rFonts w:ascii="Times New Roman"/>
          <w:spacing w:val="-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of</w:t>
      </w:r>
      <w:r>
        <w:rPr>
          <w:rFonts w:ascii="Times New Roman"/>
          <w:spacing w:val="-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</w:t>
      </w:r>
    </w:p>
    <w:p w14:paraId="397804C8" w14:textId="77777777" w:rsidR="001700FA" w:rsidRDefault="00000000">
      <w:pPr>
        <w:spacing w:before="46" w:line="326" w:lineRule="auto"/>
        <w:ind w:left="149" w:right="1072" w:hanging="36"/>
        <w:rPr>
          <w:rFonts w:ascii="Times New Roman"/>
          <w:sz w:val="11"/>
        </w:rPr>
      </w:pPr>
      <w:r>
        <w:br w:type="column"/>
      </w:r>
      <w:r>
        <w:rPr>
          <w:rFonts w:ascii="Times New Roman"/>
          <w:w w:val="105"/>
          <w:sz w:val="11"/>
        </w:rPr>
        <w:t>Size</w:t>
      </w:r>
      <w:r>
        <w:rPr>
          <w:rFonts w:ascii="Times New Roman"/>
          <w:spacing w:val="-26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A3</w:t>
      </w:r>
    </w:p>
    <w:p w14:paraId="4C5C4C0A" w14:textId="77777777" w:rsidR="001700FA" w:rsidRDefault="001700FA">
      <w:pPr>
        <w:spacing w:line="326" w:lineRule="auto"/>
        <w:rPr>
          <w:rFonts w:ascii="Times New Roman"/>
          <w:sz w:val="11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num="8" w:space="720" w:equalWidth="0">
            <w:col w:w="3307" w:space="4423"/>
            <w:col w:w="629" w:space="61"/>
            <w:col w:w="366" w:space="49"/>
            <w:col w:w="377" w:space="142"/>
            <w:col w:w="624" w:space="2663"/>
            <w:col w:w="369" w:space="46"/>
            <w:col w:w="388" w:space="72"/>
            <w:col w:w="1404"/>
          </w:cols>
        </w:sectPr>
      </w:pPr>
    </w:p>
    <w:p w14:paraId="0BDDFE3E" w14:textId="77777777" w:rsidR="001700FA" w:rsidRDefault="00000000">
      <w:pPr>
        <w:rPr>
          <w:sz w:val="2"/>
          <w:szCs w:val="2"/>
        </w:rPr>
      </w:pPr>
      <w:r>
        <w:pict w14:anchorId="5032B16C">
          <v:shape id="_x0000_s2208" type="#_x0000_t202" style="position:absolute;margin-left:1.1pt;margin-top:192.3pt;width:24.85pt;height:222pt;z-index:251634688;mso-position-horizontal-relative:page;mso-position-vertical-relative:page;mso-width-relative:page;mso-height-relative:page" filled="f" stroked="f">
            <v:textbox style="layout-flow:vertical;mso-layout-flow-alt:bottom-to-top" inset="0,0,0,0">
              <w:txbxContent>
                <w:p w14:paraId="4F07EB79" w14:textId="77777777" w:rsidR="001700FA" w:rsidRDefault="001700FA"/>
              </w:txbxContent>
            </v:textbox>
            <w10:wrap anchorx="page" anchory="page"/>
          </v:shape>
        </w:pict>
      </w:r>
      <w:r>
        <w:pict w14:anchorId="43CD69DB">
          <v:shape id="_x0000_s2209" type="#_x0000_t202" style="position:absolute;margin-left:407.95pt;margin-top:221.85pt;width:16.1pt;height:26.5pt;z-index:251663360;mso-position-horizontal-relative:page;mso-position-vertical-relative:page;mso-width-relative:page;mso-height-relative:page" filled="f" stroked="f">
            <v:textbox style="layout-flow:vertical;mso-layout-flow-alt:bottom-to-top" inset="0,0,0,0">
              <w:txbxContent>
                <w:p w14:paraId="49429755" w14:textId="77777777" w:rsidR="001700FA" w:rsidRDefault="00000000">
                  <w:pPr>
                    <w:spacing w:before="19" w:line="247" w:lineRule="auto"/>
                    <w:ind w:left="20" w:firstLine="3"/>
                    <w:rPr>
                      <w:rFonts w:ascii="Times New Roman"/>
                      <w:sz w:val="12"/>
                    </w:rPr>
                  </w:pPr>
                  <w:r>
                    <w:rPr>
                      <w:rFonts w:ascii="Times New Roman"/>
                      <w:w w:val="105"/>
                      <w:sz w:val="12"/>
                    </w:rPr>
                    <w:t>Polarizer</w:t>
                  </w:r>
                  <w:r>
                    <w:rPr>
                      <w:rFonts w:ascii="Times New Roman"/>
                      <w:spacing w:val="1"/>
                      <w:w w:val="105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w w:val="105"/>
                      <w:sz w:val="12"/>
                    </w:rPr>
                    <w:t>t=0.2mm</w:t>
                  </w:r>
                </w:p>
              </w:txbxContent>
            </v:textbox>
            <w10:wrap anchorx="page" anchory="page"/>
          </v:shape>
        </w:pict>
      </w:r>
      <w:r>
        <w:pict w14:anchorId="3A62C66F">
          <v:shape id="_x0000_s2210" type="#_x0000_t202" style="position:absolute;margin-left:786.25pt;margin-top:182.5pt;width:14.1pt;height:7.5pt;z-index:251669504;mso-position-horizontal-relative:page;mso-position-vertical-relative:page;mso-width-relative:page;mso-height-relative:page" filled="f" stroked="f">
            <v:textbox style="layout-flow:vertical;mso-layout-flow-alt:bottom-to-top" inset="0,0,0,0">
              <w:txbxContent>
                <w:p w14:paraId="19195EE5" w14:textId="77777777" w:rsidR="001700FA" w:rsidRDefault="00000000">
                  <w:pPr>
                    <w:pStyle w:val="BodyText"/>
                    <w:spacing w:before="20"/>
                    <w:ind w:left="20"/>
                  </w:pPr>
                  <w:r>
                    <w:t>2</w:t>
                  </w:r>
                </w:p>
              </w:txbxContent>
            </v:textbox>
            <w10:wrap anchorx="page" anchory="page"/>
          </v:shape>
        </w:pict>
      </w:r>
    </w:p>
    <w:p w14:paraId="5E6F457F" w14:textId="77777777" w:rsidR="001700FA" w:rsidRDefault="001700FA">
      <w:pPr>
        <w:rPr>
          <w:sz w:val="2"/>
          <w:szCs w:val="2"/>
        </w:rPr>
        <w:sectPr w:rsidR="001700FA">
          <w:type w:val="continuous"/>
          <w:pgSz w:w="16840" w:h="11910" w:orient="landscape"/>
          <w:pgMar w:top="1320" w:right="1200" w:bottom="280" w:left="720" w:header="720" w:footer="720" w:gutter="0"/>
          <w:cols w:space="720"/>
        </w:sectPr>
      </w:pPr>
    </w:p>
    <w:p w14:paraId="6DCA0315" w14:textId="77777777" w:rsidR="001700FA" w:rsidRDefault="00000000">
      <w:pPr>
        <w:pStyle w:val="Heading3"/>
        <w:tabs>
          <w:tab w:val="left" w:pos="1548"/>
        </w:tabs>
        <w:spacing w:before="108"/>
        <w:ind w:left="802" w:firstLine="0"/>
      </w:pPr>
      <w:r>
        <w:lastRenderedPageBreak/>
        <w:t>1.5</w:t>
      </w:r>
      <w:r>
        <w:tab/>
        <w:t>Pin</w:t>
      </w:r>
      <w:r>
        <w:rPr>
          <w:spacing w:val="-5"/>
        </w:rPr>
        <w:t xml:space="preserve"> </w:t>
      </w:r>
      <w:r>
        <w:t>Definition</w:t>
      </w:r>
    </w:p>
    <w:p w14:paraId="79E536AF" w14:textId="77777777" w:rsidR="001700FA" w:rsidRDefault="001700FA">
      <w:pPr>
        <w:pStyle w:val="BodyText"/>
        <w:spacing w:before="3" w:after="1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1134"/>
        <w:gridCol w:w="566"/>
        <w:gridCol w:w="5925"/>
      </w:tblGrid>
      <w:tr w:rsidR="001700FA" w14:paraId="56338271" w14:textId="77777777">
        <w:trPr>
          <w:trHeight w:val="363"/>
        </w:trPr>
        <w:tc>
          <w:tcPr>
            <w:tcW w:w="1419" w:type="dxa"/>
            <w:tcBorders>
              <w:bottom w:val="double" w:sz="0" w:space="0" w:color="000000"/>
              <w:right w:val="single" w:sz="6" w:space="0" w:color="000000"/>
            </w:tcBorders>
          </w:tcPr>
          <w:p w14:paraId="696FD3BA" w14:textId="77777777" w:rsidR="001700FA" w:rsidRDefault="00000000">
            <w:pPr>
              <w:pStyle w:val="TableParagraph"/>
              <w:spacing w:before="66"/>
              <w:ind w:left="93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1134" w:type="dxa"/>
            <w:tcBorders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021A8607" w14:textId="77777777" w:rsidR="001700FA" w:rsidRDefault="00000000">
            <w:pPr>
              <w:pStyle w:val="TableParagraph"/>
              <w:spacing w:before="66"/>
              <w:ind w:left="118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566" w:type="dxa"/>
            <w:tcBorders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4E946CE5" w14:textId="77777777" w:rsidR="001700FA" w:rsidRDefault="00000000">
            <w:pPr>
              <w:pStyle w:val="TableParagraph"/>
              <w:spacing w:before="66"/>
              <w:ind w:left="85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I/O</w:t>
            </w:r>
          </w:p>
        </w:tc>
        <w:tc>
          <w:tcPr>
            <w:tcW w:w="5925" w:type="dxa"/>
            <w:tcBorders>
              <w:left w:val="single" w:sz="6" w:space="0" w:color="000000"/>
              <w:bottom w:val="double" w:sz="0" w:space="0" w:color="000000"/>
            </w:tcBorders>
          </w:tcPr>
          <w:p w14:paraId="2F22696F" w14:textId="77777777" w:rsidR="001700FA" w:rsidRDefault="00000000">
            <w:pPr>
              <w:pStyle w:val="TableParagraph"/>
              <w:spacing w:before="66"/>
              <w:ind w:left="2514" w:right="24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</w:tr>
      <w:tr w:rsidR="001700FA" w14:paraId="15EA81AE" w14:textId="77777777">
        <w:trPr>
          <w:trHeight w:val="357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11200EF5" w14:textId="77777777" w:rsidR="001700FA" w:rsidRDefault="00000000">
            <w:pPr>
              <w:pStyle w:val="TableParagraph"/>
              <w:spacing w:before="48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w w:val="95"/>
                <w:sz w:val="21"/>
              </w:rPr>
              <w:t>Power</w:t>
            </w:r>
            <w:r>
              <w:rPr>
                <w:b/>
                <w:color w:val="000080"/>
                <w:spacing w:val="-2"/>
                <w:w w:val="95"/>
                <w:sz w:val="21"/>
              </w:rPr>
              <w:t xml:space="preserve"> </w:t>
            </w:r>
            <w:r>
              <w:rPr>
                <w:b/>
                <w:shadow/>
                <w:color w:val="000080"/>
                <w:w w:val="95"/>
                <w:sz w:val="21"/>
              </w:rPr>
              <w:t>Supply</w:t>
            </w:r>
          </w:p>
        </w:tc>
      </w:tr>
      <w:tr w:rsidR="001700FA" w14:paraId="6A955253" w14:textId="77777777">
        <w:trPr>
          <w:trHeight w:val="325"/>
        </w:trPr>
        <w:tc>
          <w:tcPr>
            <w:tcW w:w="141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607DBE49" w14:textId="77777777" w:rsidR="001700FA" w:rsidRDefault="00000000">
            <w:pPr>
              <w:pStyle w:val="TableParagraph"/>
              <w:spacing w:before="73" w:line="233" w:lineRule="exact"/>
              <w:ind w:left="19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2F9DAB3" w14:textId="77777777" w:rsidR="001700FA" w:rsidRDefault="00000000">
            <w:pPr>
              <w:pStyle w:val="TableParagraph"/>
              <w:spacing w:before="73" w:line="233" w:lineRule="exact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VDD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647D93F" w14:textId="77777777" w:rsidR="001700FA" w:rsidRDefault="00000000">
            <w:pPr>
              <w:pStyle w:val="TableParagraph"/>
              <w:spacing w:before="73" w:line="233" w:lineRule="exact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5925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0" w:space="0" w:color="000000"/>
            </w:tcBorders>
          </w:tcPr>
          <w:p w14:paraId="1D662606" w14:textId="77777777" w:rsidR="001700FA" w:rsidRDefault="00000000">
            <w:pPr>
              <w:pStyle w:val="TableParagraph"/>
              <w:spacing w:line="192" w:lineRule="exact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Power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Supply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Logic</w:t>
            </w:r>
          </w:p>
          <w:p w14:paraId="72CD6960" w14:textId="77777777" w:rsidR="001700FA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voltage supply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pin.</w:t>
            </w:r>
            <w:r>
              <w:rPr>
                <w:spacing w:val="55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connected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external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source.</w:t>
            </w:r>
          </w:p>
          <w:p w14:paraId="4D5086BA" w14:textId="77777777" w:rsidR="001700FA" w:rsidRDefault="00000000">
            <w:pPr>
              <w:pStyle w:val="TableParagraph"/>
              <w:spacing w:line="29" w:lineRule="exact"/>
              <w:ind w:right="-87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7A635BEC" wp14:editId="50CA7780">
                  <wp:extent cx="3771900" cy="18415"/>
                  <wp:effectExtent l="0" t="0" r="0" b="0"/>
                  <wp:docPr id="15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81" cy="1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D7B58" w14:textId="77777777" w:rsidR="001700FA" w:rsidRDefault="00000000">
            <w:pPr>
              <w:pStyle w:val="TableParagraph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Ground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of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Logic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Circuit</w:t>
            </w:r>
          </w:p>
          <w:p w14:paraId="2881966B" w14:textId="77777777" w:rsidR="001700FA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0"/>
                <w:sz w:val="16"/>
              </w:rPr>
              <w:t xml:space="preserve"> </w:t>
            </w:r>
            <w:r>
              <w:rPr>
                <w:sz w:val="16"/>
              </w:rPr>
              <w:t>ground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pin.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acts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reference</w:t>
            </w:r>
            <w:r>
              <w:rPr>
                <w:spacing w:val="34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3"/>
                <w:sz w:val="16"/>
              </w:rPr>
              <w:t xml:space="preserve"> </w:t>
            </w:r>
            <w:r>
              <w:rPr>
                <w:sz w:val="16"/>
              </w:rPr>
              <w:t>logic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pins.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31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32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connected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 external ground.</w:t>
            </w:r>
          </w:p>
          <w:p w14:paraId="0E744A3C" w14:textId="77777777" w:rsidR="001700FA" w:rsidRDefault="00000000">
            <w:pPr>
              <w:pStyle w:val="TableParagraph"/>
              <w:spacing w:line="20" w:lineRule="exact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025752A1" wp14:editId="6B0997E4">
                  <wp:extent cx="3599180" cy="5715"/>
                  <wp:effectExtent l="0" t="0" r="0" b="0"/>
                  <wp:docPr id="1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540" cy="6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09E97" w14:textId="77777777" w:rsidR="001700FA" w:rsidRDefault="00000000">
            <w:pPr>
              <w:pStyle w:val="TableParagraph"/>
              <w:spacing w:before="159"/>
              <w:ind w:left="36"/>
              <w:jc w:val="both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Power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Supply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OEL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Panel</w:t>
            </w:r>
          </w:p>
          <w:p w14:paraId="15E0C294" w14:textId="77777777" w:rsidR="001700FA" w:rsidRDefault="00000000">
            <w:pPr>
              <w:pStyle w:val="TableParagraph"/>
              <w:ind w:left="136" w:right="-15"/>
              <w:jc w:val="both"/>
              <w:rPr>
                <w:sz w:val="16"/>
              </w:rPr>
            </w:pPr>
            <w:r>
              <w:rPr>
                <w:sz w:val="16"/>
              </w:rPr>
              <w:t>This is the most positive voltage supply pin of the chip.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 stabilization capacitor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should be connected between this pin and V</w:t>
            </w:r>
            <w:r>
              <w:rPr>
                <w:sz w:val="16"/>
                <w:vertAlign w:val="subscript"/>
              </w:rPr>
              <w:t>SS</w:t>
            </w:r>
            <w:r>
              <w:rPr>
                <w:sz w:val="16"/>
              </w:rPr>
              <w:t xml:space="preserve"> when the converter is used.</w:t>
            </w:r>
            <w:r>
              <w:rPr>
                <w:spacing w:val="51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connected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external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source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when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converter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used.</w:t>
            </w:r>
          </w:p>
        </w:tc>
      </w:tr>
      <w:tr w:rsidR="001700FA" w14:paraId="2FCAAF52" w14:textId="77777777">
        <w:trPr>
          <w:trHeight w:val="119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7D841A95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A1508E1" wp14:editId="440284AB">
                  <wp:extent cx="898525" cy="29845"/>
                  <wp:effectExtent l="0" t="0" r="0" b="0"/>
                  <wp:docPr id="1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77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FFCBD90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FA8614C" wp14:editId="69A97DE5">
                  <wp:extent cx="721360" cy="29845"/>
                  <wp:effectExtent l="0" t="0" r="0" b="0"/>
                  <wp:docPr id="21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7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E012BD5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64F9981" wp14:editId="56C09F23">
                  <wp:extent cx="362585" cy="29845"/>
                  <wp:effectExtent l="0" t="0" r="0" b="0"/>
                  <wp:docPr id="23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38.png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7DFB6124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3C3362C0" w14:textId="77777777">
        <w:trPr>
          <w:trHeight w:val="361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0DB49F67" w14:textId="77777777" w:rsidR="001700FA" w:rsidRDefault="00000000">
            <w:pPr>
              <w:pStyle w:val="TableParagraph"/>
              <w:spacing w:before="60"/>
              <w:ind w:left="19"/>
              <w:jc w:val="center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553F840" w14:textId="77777777" w:rsidR="001700FA" w:rsidRDefault="00000000">
            <w:pPr>
              <w:pStyle w:val="TableParagraph"/>
              <w:spacing w:before="60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VSS</w:t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67942D" w14:textId="77777777" w:rsidR="001700FA" w:rsidRDefault="00000000">
            <w:pPr>
              <w:pStyle w:val="TableParagraph"/>
              <w:spacing w:before="60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5DAC75E3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2B93466B" w14:textId="77777777">
        <w:trPr>
          <w:trHeight w:val="309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1A603F10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795FFE15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6A5E12D" wp14:editId="14BC3E90">
                  <wp:extent cx="901700" cy="29845"/>
                  <wp:effectExtent l="0" t="0" r="0" b="0"/>
                  <wp:docPr id="25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39.pn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3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2A37173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03443281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4B8CB2B" wp14:editId="1056F496">
                  <wp:extent cx="721360" cy="29845"/>
                  <wp:effectExtent l="0" t="0" r="0" b="0"/>
                  <wp:docPr id="27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7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A523DBA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7016F19F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2F1C84D" wp14:editId="409E1973">
                  <wp:extent cx="362585" cy="29845"/>
                  <wp:effectExtent l="0" t="0" r="0" b="0"/>
                  <wp:docPr id="2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40.png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3B404491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407FB5D4" w14:textId="77777777">
        <w:trPr>
          <w:trHeight w:val="895"/>
        </w:trPr>
        <w:tc>
          <w:tcPr>
            <w:tcW w:w="1419" w:type="dxa"/>
            <w:tcBorders>
              <w:top w:val="nil"/>
              <w:bottom w:val="double" w:sz="0" w:space="0" w:color="000000"/>
              <w:right w:val="single" w:sz="6" w:space="0" w:color="000000"/>
            </w:tcBorders>
          </w:tcPr>
          <w:p w14:paraId="4C01453F" w14:textId="77777777" w:rsidR="001700FA" w:rsidRDefault="00000000">
            <w:pPr>
              <w:pStyle w:val="TableParagraph"/>
              <w:spacing w:before="202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67CA5B93" w14:textId="77777777" w:rsidR="001700FA" w:rsidRDefault="00000000">
            <w:pPr>
              <w:pStyle w:val="TableParagraph"/>
              <w:spacing w:before="202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VCC</w:t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59280080" w14:textId="77777777" w:rsidR="001700FA" w:rsidRDefault="00000000">
            <w:pPr>
              <w:pStyle w:val="TableParagraph"/>
              <w:spacing w:before="202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6EA81021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10B4B222" w14:textId="77777777">
        <w:trPr>
          <w:trHeight w:val="357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7E6F58F5" w14:textId="77777777" w:rsidR="001700FA" w:rsidRDefault="00000000">
            <w:pPr>
              <w:pStyle w:val="TableParagraph"/>
              <w:spacing w:before="49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sz w:val="21"/>
              </w:rPr>
              <w:t>Driver</w:t>
            </w:r>
          </w:p>
        </w:tc>
      </w:tr>
      <w:tr w:rsidR="001700FA" w14:paraId="7E84947F" w14:textId="77777777">
        <w:trPr>
          <w:trHeight w:val="472"/>
        </w:trPr>
        <w:tc>
          <w:tcPr>
            <w:tcW w:w="141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7F227107" w14:textId="77777777" w:rsidR="001700FA" w:rsidRDefault="00000000">
            <w:pPr>
              <w:pStyle w:val="TableParagraph"/>
              <w:spacing w:before="170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7571FF6" w14:textId="77777777" w:rsidR="001700FA" w:rsidRDefault="00000000">
            <w:pPr>
              <w:pStyle w:val="TableParagraph"/>
              <w:spacing w:before="170"/>
              <w:ind w:left="118" w:right="90"/>
              <w:jc w:val="center"/>
              <w:rPr>
                <w:sz w:val="20"/>
              </w:rPr>
            </w:pPr>
            <w:r>
              <w:rPr>
                <w:sz w:val="20"/>
              </w:rPr>
              <w:t>IREF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4721B7A" w14:textId="77777777" w:rsidR="001700FA" w:rsidRDefault="00000000">
            <w:pPr>
              <w:pStyle w:val="TableParagraph"/>
              <w:spacing w:before="170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5925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0" w:space="0" w:color="000000"/>
            </w:tcBorders>
          </w:tcPr>
          <w:p w14:paraId="7894DB80" w14:textId="77777777" w:rsidR="001700FA" w:rsidRDefault="00000000">
            <w:pPr>
              <w:pStyle w:val="TableParagraph"/>
              <w:spacing w:line="192" w:lineRule="exact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Current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Reference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Brightness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Adjustment</w:t>
            </w:r>
          </w:p>
          <w:p w14:paraId="01B5C8F2" w14:textId="77777777" w:rsidR="001700FA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4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segment</w:t>
            </w:r>
            <w:proofErr w:type="gramEnd"/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current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reference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pin.</w:t>
            </w:r>
            <w:r>
              <w:rPr>
                <w:spacing w:val="3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resistor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should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43"/>
                <w:sz w:val="16"/>
              </w:rPr>
              <w:t xml:space="preserve"> </w:t>
            </w:r>
            <w:r>
              <w:rPr>
                <w:sz w:val="16"/>
              </w:rPr>
              <w:t>connected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between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and V</w:t>
            </w:r>
            <w:r>
              <w:rPr>
                <w:sz w:val="16"/>
                <w:vertAlign w:val="subscript"/>
              </w:rPr>
              <w:t>SS</w:t>
            </w:r>
            <w:r>
              <w:rPr>
                <w:sz w:val="16"/>
              </w:rPr>
              <w:t>.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Set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the current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at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12.5</w:t>
            </w:r>
            <w:r>
              <w:rPr>
                <w:rFonts w:ascii="Symbol" w:hAnsi="Symbol"/>
                <w:sz w:val="16"/>
              </w:rPr>
              <w:t></w:t>
            </w:r>
            <w:r>
              <w:rPr>
                <w:sz w:val="16"/>
              </w:rPr>
              <w:t>A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maximum.</w:t>
            </w:r>
          </w:p>
          <w:p w14:paraId="35EAA0BD" w14:textId="77777777" w:rsidR="001700FA" w:rsidRDefault="00000000">
            <w:pPr>
              <w:pStyle w:val="TableParagraph"/>
              <w:spacing w:line="30" w:lineRule="exact"/>
              <w:ind w:right="-101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0C4324C7" wp14:editId="06E68B29">
                  <wp:extent cx="3772535" cy="19050"/>
                  <wp:effectExtent l="0" t="0" r="0" b="0"/>
                  <wp:docPr id="31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41.pn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803" cy="19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54EAE" w14:textId="77777777" w:rsidR="001700FA" w:rsidRDefault="00000000">
            <w:pPr>
              <w:pStyle w:val="TableParagraph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Voltage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Output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High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Level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COM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Signal</w:t>
            </w:r>
          </w:p>
          <w:p w14:paraId="03480F6E" w14:textId="77777777" w:rsidR="001700FA" w:rsidRDefault="00000000">
            <w:pPr>
              <w:pStyle w:val="TableParagraph"/>
              <w:spacing w:line="190" w:lineRule="atLeast"/>
              <w:ind w:left="13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input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voltage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output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high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level</w:t>
            </w:r>
            <w:r>
              <w:rPr>
                <w:spacing w:val="21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COM</w:t>
            </w:r>
            <w:r>
              <w:rPr>
                <w:spacing w:val="22"/>
                <w:sz w:val="16"/>
              </w:rPr>
              <w:t xml:space="preserve"> </w:t>
            </w:r>
            <w:r>
              <w:rPr>
                <w:sz w:val="16"/>
              </w:rPr>
              <w:t>signals.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capacitor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should be connected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between 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pin and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V</w:t>
            </w:r>
            <w:r>
              <w:rPr>
                <w:sz w:val="16"/>
                <w:vertAlign w:val="subscript"/>
              </w:rPr>
              <w:t>SS</w:t>
            </w:r>
            <w:r>
              <w:rPr>
                <w:sz w:val="16"/>
              </w:rPr>
              <w:t>.</w:t>
            </w:r>
          </w:p>
        </w:tc>
      </w:tr>
      <w:tr w:rsidR="001700FA" w14:paraId="52EBA630" w14:textId="77777777">
        <w:trPr>
          <w:trHeight w:val="168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3F41CC6B" w14:textId="77777777" w:rsidR="001700FA" w:rsidRDefault="001700FA">
            <w:pPr>
              <w:pStyle w:val="TableParagraph"/>
              <w:rPr>
                <w:b/>
                <w:sz w:val="5"/>
              </w:rPr>
            </w:pPr>
          </w:p>
          <w:p w14:paraId="5A4BEE3A" w14:textId="77777777" w:rsidR="001700FA" w:rsidRDefault="00000000">
            <w:pPr>
              <w:pStyle w:val="TableParagraph"/>
              <w:spacing w:line="48" w:lineRule="exact"/>
              <w:ind w:left="-20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5756575" wp14:editId="13C210E0">
                  <wp:extent cx="909955" cy="30480"/>
                  <wp:effectExtent l="0" t="0" r="0" b="0"/>
                  <wp:docPr id="33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42.pn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075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DFEFA3E" w14:textId="77777777" w:rsidR="001700FA" w:rsidRDefault="001700FA">
            <w:pPr>
              <w:pStyle w:val="TableParagraph"/>
              <w:rPr>
                <w:b/>
                <w:sz w:val="5"/>
              </w:rPr>
            </w:pPr>
          </w:p>
          <w:p w14:paraId="29D2E7D4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70E0CE9" wp14:editId="11120E94">
                  <wp:extent cx="730250" cy="30480"/>
                  <wp:effectExtent l="0" t="0" r="0" b="0"/>
                  <wp:docPr id="3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654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B14788C" w14:textId="77777777" w:rsidR="001700FA" w:rsidRDefault="001700FA">
            <w:pPr>
              <w:pStyle w:val="TableParagraph"/>
              <w:rPr>
                <w:b/>
                <w:sz w:val="5"/>
              </w:rPr>
            </w:pPr>
          </w:p>
          <w:p w14:paraId="7B61661A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CC605A0" wp14:editId="53D2BE5D">
                  <wp:extent cx="367665" cy="30480"/>
                  <wp:effectExtent l="0" t="0" r="0" b="0"/>
                  <wp:docPr id="3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44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23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6296EC14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516269AB" w14:textId="77777777">
        <w:trPr>
          <w:trHeight w:val="469"/>
        </w:trPr>
        <w:tc>
          <w:tcPr>
            <w:tcW w:w="1419" w:type="dxa"/>
            <w:tcBorders>
              <w:top w:val="nil"/>
              <w:bottom w:val="double" w:sz="0" w:space="0" w:color="000000"/>
              <w:right w:val="single" w:sz="6" w:space="0" w:color="000000"/>
            </w:tcBorders>
          </w:tcPr>
          <w:p w14:paraId="355360FF" w14:textId="77777777" w:rsidR="001700FA" w:rsidRDefault="00000000">
            <w:pPr>
              <w:pStyle w:val="TableParagraph"/>
              <w:spacing w:before="60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5ABCDD25" w14:textId="77777777" w:rsidR="001700FA" w:rsidRDefault="00000000">
            <w:pPr>
              <w:pStyle w:val="TableParagraph"/>
              <w:spacing w:before="60"/>
              <w:ind w:left="120" w:right="90"/>
              <w:jc w:val="center"/>
              <w:rPr>
                <w:sz w:val="20"/>
              </w:rPr>
            </w:pPr>
            <w:r>
              <w:rPr>
                <w:sz w:val="20"/>
              </w:rPr>
              <w:t>VCOMH</w:t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1A7CAB5C" w14:textId="77777777" w:rsidR="001700FA" w:rsidRDefault="00000000">
            <w:pPr>
              <w:pStyle w:val="TableParagraph"/>
              <w:spacing w:before="60"/>
              <w:ind w:left="33"/>
              <w:jc w:val="center"/>
              <w:rPr>
                <w:sz w:val="20"/>
              </w:rPr>
            </w:pPr>
            <w:r>
              <w:rPr>
                <w:sz w:val="20"/>
              </w:rPr>
              <w:t>O</w:t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3BC6B6DF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14BCC017" w14:textId="77777777">
        <w:trPr>
          <w:trHeight w:val="337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477CAB19" w14:textId="77777777" w:rsidR="001700FA" w:rsidRDefault="00000000">
            <w:pPr>
              <w:pStyle w:val="TableParagraph"/>
              <w:spacing w:before="29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w w:val="95"/>
                <w:sz w:val="21"/>
              </w:rPr>
              <w:t>DC/DC</w:t>
            </w:r>
            <w:r>
              <w:rPr>
                <w:b/>
                <w:color w:val="000080"/>
                <w:spacing w:val="-2"/>
                <w:w w:val="95"/>
                <w:sz w:val="21"/>
              </w:rPr>
              <w:t xml:space="preserve"> </w:t>
            </w:r>
            <w:r>
              <w:rPr>
                <w:b/>
                <w:shadow/>
                <w:color w:val="000080"/>
                <w:w w:val="95"/>
                <w:sz w:val="21"/>
              </w:rPr>
              <w:t>Converter</w:t>
            </w:r>
          </w:p>
        </w:tc>
      </w:tr>
      <w:tr w:rsidR="001700FA" w14:paraId="0FCBD684" w14:textId="77777777">
        <w:trPr>
          <w:trHeight w:val="1555"/>
        </w:trPr>
        <w:tc>
          <w:tcPr>
            <w:tcW w:w="1419" w:type="dxa"/>
            <w:tcBorders>
              <w:top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2821FC50" w14:textId="77777777" w:rsidR="001700FA" w:rsidRDefault="001700FA">
            <w:pPr>
              <w:pStyle w:val="TableParagraph"/>
              <w:rPr>
                <w:b/>
              </w:rPr>
            </w:pPr>
          </w:p>
          <w:p w14:paraId="3AD94741" w14:textId="77777777" w:rsidR="001700FA" w:rsidRDefault="00000000">
            <w:pPr>
              <w:pStyle w:val="TableParagraph"/>
              <w:spacing w:before="1"/>
              <w:ind w:left="1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  <w:p w14:paraId="3C8F5950" w14:textId="77777777" w:rsidR="001700FA" w:rsidRDefault="001700FA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62621D97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6DDDDB6" wp14:editId="188F667C">
                  <wp:extent cx="887095" cy="30480"/>
                  <wp:effectExtent l="0" t="0" r="0" b="0"/>
                  <wp:docPr id="3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45.png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53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6074A" w14:textId="77777777" w:rsidR="001700FA" w:rsidRDefault="00000000">
            <w:pPr>
              <w:pStyle w:val="TableParagraph"/>
              <w:spacing w:before="126" w:line="241" w:lineRule="exact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</w:p>
          <w:p w14:paraId="0D228F22" w14:textId="77777777" w:rsidR="001700FA" w:rsidRDefault="00000000">
            <w:pPr>
              <w:pStyle w:val="TableParagraph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01D9B863" w14:textId="77777777" w:rsidR="001700FA" w:rsidRDefault="001700FA">
            <w:pPr>
              <w:pStyle w:val="TableParagraph"/>
              <w:rPr>
                <w:b/>
              </w:rPr>
            </w:pPr>
          </w:p>
          <w:p w14:paraId="188367D0" w14:textId="77777777" w:rsidR="001700FA" w:rsidRDefault="00000000">
            <w:pPr>
              <w:pStyle w:val="TableParagraph"/>
              <w:spacing w:before="1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VBAT</w:t>
            </w:r>
          </w:p>
          <w:p w14:paraId="043252BC" w14:textId="77777777" w:rsidR="001700FA" w:rsidRDefault="001700FA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199CBB4F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05B74F1" wp14:editId="5FA22FD8">
                  <wp:extent cx="714375" cy="30480"/>
                  <wp:effectExtent l="0" t="0" r="0" b="0"/>
                  <wp:docPr id="41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43.png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000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A8457" w14:textId="77777777" w:rsidR="001700FA" w:rsidRDefault="00000000">
            <w:pPr>
              <w:pStyle w:val="TableParagraph"/>
              <w:spacing w:before="126"/>
              <w:ind w:left="121" w:right="90"/>
              <w:jc w:val="center"/>
              <w:rPr>
                <w:sz w:val="20"/>
              </w:rPr>
            </w:pPr>
            <w:r>
              <w:rPr>
                <w:sz w:val="20"/>
              </w:rPr>
              <w:t>C1P / C1N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C2P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C2N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7043D1BF" w14:textId="77777777" w:rsidR="001700FA" w:rsidRDefault="001700FA">
            <w:pPr>
              <w:pStyle w:val="TableParagraph"/>
              <w:rPr>
                <w:b/>
              </w:rPr>
            </w:pPr>
          </w:p>
          <w:p w14:paraId="74D28BE9" w14:textId="77777777" w:rsidR="001700FA" w:rsidRDefault="00000000">
            <w:pPr>
              <w:pStyle w:val="TableParagraph"/>
              <w:spacing w:before="1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P</w:t>
            </w:r>
          </w:p>
          <w:p w14:paraId="4C4E6FD7" w14:textId="77777777" w:rsidR="001700FA" w:rsidRDefault="001700FA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7825713B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C1259B1" wp14:editId="1707CE8B">
                  <wp:extent cx="351790" cy="30480"/>
                  <wp:effectExtent l="0" t="0" r="0" b="0"/>
                  <wp:docPr id="43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6.png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6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5D460" w14:textId="77777777" w:rsidR="001700FA" w:rsidRDefault="001700FA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76614F19" w14:textId="77777777" w:rsidR="001700FA" w:rsidRDefault="00000000">
            <w:pPr>
              <w:pStyle w:val="TableParagraph"/>
              <w:spacing w:before="1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5925" w:type="dxa"/>
            <w:tcBorders>
              <w:top w:val="single" w:sz="6" w:space="0" w:color="000000"/>
              <w:left w:val="single" w:sz="6" w:space="0" w:color="000000"/>
              <w:bottom w:val="double" w:sz="0" w:space="0" w:color="000000"/>
            </w:tcBorders>
          </w:tcPr>
          <w:p w14:paraId="0E246553" w14:textId="77777777" w:rsidR="001700FA" w:rsidRDefault="00000000">
            <w:pPr>
              <w:pStyle w:val="TableParagraph"/>
              <w:ind w:left="36"/>
              <w:jc w:val="both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Power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Supply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DC/DC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Converter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Circuit</w:t>
            </w:r>
          </w:p>
          <w:p w14:paraId="254FE2B7" w14:textId="77777777" w:rsidR="001700FA" w:rsidRDefault="00000000">
            <w:pPr>
              <w:pStyle w:val="TableParagraph"/>
              <w:ind w:left="136" w:right="-15"/>
              <w:jc w:val="both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power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supply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for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internal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buffer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DC/DC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voltage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converter.</w:t>
            </w:r>
            <w:r>
              <w:rPr>
                <w:spacing w:val="-48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connected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to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external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source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when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converter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used.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It</w:t>
            </w:r>
            <w:r>
              <w:rPr>
                <w:spacing w:val="-10"/>
                <w:sz w:val="16"/>
              </w:rPr>
              <w:t xml:space="preserve"> </w:t>
            </w:r>
            <w:r>
              <w:rPr>
                <w:sz w:val="16"/>
              </w:rPr>
              <w:t>should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48"/>
                <w:sz w:val="16"/>
              </w:rPr>
              <w:t xml:space="preserve"> </w:t>
            </w:r>
            <w:r>
              <w:rPr>
                <w:sz w:val="16"/>
              </w:rPr>
              <w:t>connected to V</w:t>
            </w:r>
            <w:r>
              <w:rPr>
                <w:sz w:val="16"/>
                <w:vertAlign w:val="subscript"/>
              </w:rPr>
              <w:t>DD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when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the converter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is not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used.</w:t>
            </w:r>
          </w:p>
          <w:p w14:paraId="04B95DDA" w14:textId="77777777" w:rsidR="001700FA" w:rsidRDefault="00000000">
            <w:pPr>
              <w:pStyle w:val="TableParagraph"/>
              <w:spacing w:line="29" w:lineRule="exact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218B6C0F" wp14:editId="7CBD52D0">
                  <wp:extent cx="3668395" cy="18415"/>
                  <wp:effectExtent l="0" t="0" r="0" b="0"/>
                  <wp:docPr id="45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1.png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8457" cy="1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21FBA" w14:textId="77777777" w:rsidR="001700FA" w:rsidRDefault="00000000">
            <w:pPr>
              <w:pStyle w:val="TableParagraph"/>
              <w:ind w:left="36" w:right="1329"/>
              <w:rPr>
                <w:b/>
                <w:sz w:val="16"/>
              </w:rPr>
            </w:pPr>
            <w:r>
              <w:rPr>
                <w:b/>
                <w:shadow/>
                <w:w w:val="95"/>
                <w:sz w:val="16"/>
              </w:rPr>
              <w:t>Positive</w:t>
            </w:r>
            <w:r>
              <w:rPr>
                <w:b/>
                <w:spacing w:val="-4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Terminal</w:t>
            </w:r>
            <w:r>
              <w:rPr>
                <w:b/>
                <w:spacing w:val="-3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of</w:t>
            </w:r>
            <w:r>
              <w:rPr>
                <w:b/>
                <w:spacing w:val="-5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the</w:t>
            </w:r>
            <w:r>
              <w:rPr>
                <w:b/>
                <w:spacing w:val="-4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Flying</w:t>
            </w:r>
            <w:r>
              <w:rPr>
                <w:b/>
                <w:spacing w:val="-3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Inverting</w:t>
            </w:r>
            <w:r>
              <w:rPr>
                <w:b/>
                <w:spacing w:val="-3"/>
                <w:w w:val="95"/>
                <w:sz w:val="16"/>
              </w:rPr>
              <w:t xml:space="preserve"> </w:t>
            </w:r>
            <w:r>
              <w:rPr>
                <w:b/>
                <w:shadow/>
                <w:w w:val="95"/>
                <w:sz w:val="16"/>
              </w:rPr>
              <w:t>Capacitor</w:t>
            </w:r>
            <w:r>
              <w:rPr>
                <w:b/>
                <w:spacing w:val="-42"/>
                <w:w w:val="95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Negative</w:t>
            </w:r>
            <w:r>
              <w:rPr>
                <w:b/>
                <w:spacing w:val="-4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Terminal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of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the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Flying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Boost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Capacitor</w:t>
            </w:r>
          </w:p>
          <w:p w14:paraId="279810DE" w14:textId="77777777" w:rsidR="001700FA" w:rsidRDefault="00000000">
            <w:pPr>
              <w:pStyle w:val="TableParagraph"/>
              <w:spacing w:line="190" w:lineRule="atLeast"/>
              <w:ind w:left="136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charge-pump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capacitors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required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between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terminals.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They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must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be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floated when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the converter is not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used.</w:t>
            </w:r>
          </w:p>
        </w:tc>
      </w:tr>
      <w:tr w:rsidR="001700FA" w14:paraId="5443B901" w14:textId="77777777">
        <w:trPr>
          <w:trHeight w:val="338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19F12C78" w14:textId="77777777" w:rsidR="001700FA" w:rsidRDefault="00000000">
            <w:pPr>
              <w:pStyle w:val="TableParagraph"/>
              <w:spacing w:before="30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sz w:val="21"/>
              </w:rPr>
              <w:t>Interface</w:t>
            </w:r>
          </w:p>
        </w:tc>
      </w:tr>
      <w:tr w:rsidR="001700FA" w14:paraId="13C5365D" w14:textId="77777777">
        <w:trPr>
          <w:trHeight w:val="1033"/>
        </w:trPr>
        <w:tc>
          <w:tcPr>
            <w:tcW w:w="1419" w:type="dxa"/>
            <w:tcBorders>
              <w:top w:val="single" w:sz="6" w:space="0" w:color="000000"/>
              <w:right w:val="single" w:sz="6" w:space="0" w:color="000000"/>
            </w:tcBorders>
          </w:tcPr>
          <w:p w14:paraId="451D4B28" w14:textId="77777777" w:rsidR="001700FA" w:rsidRDefault="001700FA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0FD917AC" w14:textId="77777777" w:rsidR="001700FA" w:rsidRDefault="00000000"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66DE8AB" w14:textId="77777777" w:rsidR="001700FA" w:rsidRDefault="001700FA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1183B108" w14:textId="77777777" w:rsidR="001700FA" w:rsidRDefault="00000000">
            <w:pPr>
              <w:pStyle w:val="TableParagraph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RES#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2B2945" w14:textId="77777777" w:rsidR="001700FA" w:rsidRDefault="001700FA">
            <w:pPr>
              <w:pStyle w:val="TableParagraph"/>
              <w:spacing w:before="6"/>
              <w:rPr>
                <w:b/>
                <w:sz w:val="32"/>
              </w:rPr>
            </w:pPr>
          </w:p>
          <w:p w14:paraId="06DAF9BC" w14:textId="77777777" w:rsidR="001700FA" w:rsidRDefault="00000000">
            <w:pPr>
              <w:pStyle w:val="TableParagraph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5925" w:type="dxa"/>
            <w:tcBorders>
              <w:top w:val="single" w:sz="6" w:space="0" w:color="000000"/>
              <w:left w:val="single" w:sz="6" w:space="0" w:color="000000"/>
            </w:tcBorders>
          </w:tcPr>
          <w:p w14:paraId="19AB6795" w14:textId="77777777" w:rsidR="001700FA" w:rsidRDefault="001700FA">
            <w:pPr>
              <w:pStyle w:val="TableParagraph"/>
              <w:spacing w:before="5"/>
              <w:rPr>
                <w:b/>
                <w:sz w:val="18"/>
              </w:rPr>
            </w:pPr>
          </w:p>
          <w:p w14:paraId="5FB18124" w14:textId="77777777" w:rsidR="001700FA" w:rsidRDefault="00000000">
            <w:pPr>
              <w:pStyle w:val="TableParagraph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Power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Reset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for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Controller</w:t>
            </w:r>
            <w:r>
              <w:rPr>
                <w:b/>
                <w:spacing w:val="-1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and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Driver</w:t>
            </w:r>
          </w:p>
          <w:p w14:paraId="37B41CE4" w14:textId="77777777" w:rsidR="001700FA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reset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signal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input.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When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initialization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18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chip</w:t>
            </w:r>
            <w:r>
              <w:rPr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executed.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Keep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pull high during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normal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operation.</w:t>
            </w:r>
          </w:p>
        </w:tc>
      </w:tr>
    </w:tbl>
    <w:p w14:paraId="0FC357F8" w14:textId="77777777" w:rsidR="001700FA" w:rsidRDefault="001700FA">
      <w:pPr>
        <w:pStyle w:val="BodyText"/>
        <w:spacing w:before="1"/>
        <w:rPr>
          <w:b/>
          <w:sz w:val="31"/>
        </w:rPr>
      </w:pPr>
    </w:p>
    <w:p w14:paraId="541271D3" w14:textId="77777777" w:rsidR="001700FA" w:rsidRDefault="00000000">
      <w:pPr>
        <w:ind w:left="402"/>
        <w:rPr>
          <w:b/>
          <w:sz w:val="20"/>
        </w:rPr>
      </w:pPr>
      <w:r>
        <w:rPr>
          <w:b/>
          <w:sz w:val="20"/>
        </w:rPr>
        <w:t>1.5</w:t>
      </w:r>
      <w:r>
        <w:rPr>
          <w:b/>
          <w:spacing w:val="18"/>
          <w:sz w:val="20"/>
        </w:rPr>
        <w:t xml:space="preserve"> </w:t>
      </w:r>
      <w:r>
        <w:rPr>
          <w:b/>
          <w:sz w:val="20"/>
        </w:rPr>
        <w:t>Pin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Definition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(Continued)</w:t>
      </w:r>
    </w:p>
    <w:p w14:paraId="62A59659" w14:textId="77777777" w:rsidR="001700FA" w:rsidRDefault="001700FA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1134"/>
        <w:gridCol w:w="566"/>
        <w:gridCol w:w="5925"/>
      </w:tblGrid>
      <w:tr w:rsidR="001700FA" w14:paraId="1A28C07A" w14:textId="77777777">
        <w:trPr>
          <w:trHeight w:val="365"/>
        </w:trPr>
        <w:tc>
          <w:tcPr>
            <w:tcW w:w="1419" w:type="dxa"/>
            <w:tcBorders>
              <w:bottom w:val="double" w:sz="0" w:space="0" w:color="000000"/>
              <w:right w:val="single" w:sz="6" w:space="0" w:color="000000"/>
            </w:tcBorders>
          </w:tcPr>
          <w:p w14:paraId="0585C75A" w14:textId="77777777" w:rsidR="001700FA" w:rsidRDefault="00000000">
            <w:pPr>
              <w:pStyle w:val="TableParagraph"/>
              <w:spacing w:before="67"/>
              <w:ind w:left="93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Number</w:t>
            </w:r>
          </w:p>
        </w:tc>
        <w:tc>
          <w:tcPr>
            <w:tcW w:w="1134" w:type="dxa"/>
            <w:tcBorders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783D7433" w14:textId="77777777" w:rsidR="001700FA" w:rsidRDefault="00000000">
            <w:pPr>
              <w:pStyle w:val="TableParagraph"/>
              <w:spacing w:before="67"/>
              <w:ind w:left="118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566" w:type="dxa"/>
            <w:tcBorders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689FC4AE" w14:textId="77777777" w:rsidR="001700FA" w:rsidRDefault="00000000">
            <w:pPr>
              <w:pStyle w:val="TableParagraph"/>
              <w:spacing w:before="67"/>
              <w:ind w:left="85" w:right="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I/O</w:t>
            </w:r>
          </w:p>
        </w:tc>
        <w:tc>
          <w:tcPr>
            <w:tcW w:w="5925" w:type="dxa"/>
            <w:tcBorders>
              <w:left w:val="single" w:sz="6" w:space="0" w:color="000000"/>
              <w:bottom w:val="double" w:sz="0" w:space="0" w:color="000000"/>
            </w:tcBorders>
          </w:tcPr>
          <w:p w14:paraId="544946AA" w14:textId="77777777" w:rsidR="001700FA" w:rsidRDefault="00000000">
            <w:pPr>
              <w:pStyle w:val="TableParagraph"/>
              <w:spacing w:before="67"/>
              <w:ind w:left="2514" w:right="24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Function</w:t>
            </w:r>
          </w:p>
        </w:tc>
      </w:tr>
      <w:tr w:rsidR="001700FA" w14:paraId="6EC94EA4" w14:textId="77777777">
        <w:trPr>
          <w:trHeight w:val="356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286CBE32" w14:textId="77777777" w:rsidR="001700FA" w:rsidRDefault="00000000">
            <w:pPr>
              <w:pStyle w:val="TableParagraph"/>
              <w:spacing w:before="48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w w:val="95"/>
                <w:sz w:val="21"/>
              </w:rPr>
              <w:t>Interface</w:t>
            </w:r>
            <w:r>
              <w:rPr>
                <w:b/>
                <w:color w:val="000080"/>
                <w:spacing w:val="-1"/>
                <w:w w:val="95"/>
                <w:sz w:val="21"/>
              </w:rPr>
              <w:t xml:space="preserve"> </w:t>
            </w:r>
            <w:r>
              <w:rPr>
                <w:b/>
                <w:shadow/>
                <w:color w:val="000080"/>
                <w:w w:val="95"/>
                <w:sz w:val="21"/>
              </w:rPr>
              <w:t>(Continued)</w:t>
            </w:r>
          </w:p>
        </w:tc>
      </w:tr>
      <w:tr w:rsidR="001700FA" w14:paraId="1C602C85" w14:textId="77777777">
        <w:trPr>
          <w:trHeight w:val="471"/>
        </w:trPr>
        <w:tc>
          <w:tcPr>
            <w:tcW w:w="141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3BDAD88C" w14:textId="77777777" w:rsidR="001700FA" w:rsidRDefault="00000000">
            <w:pPr>
              <w:pStyle w:val="TableParagraph"/>
              <w:spacing w:before="170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55B24D26" w14:textId="77777777" w:rsidR="001700FA" w:rsidRDefault="00000000">
            <w:pPr>
              <w:pStyle w:val="TableParagraph"/>
              <w:spacing w:before="170"/>
              <w:ind w:left="118" w:right="90"/>
              <w:jc w:val="center"/>
              <w:rPr>
                <w:sz w:val="20"/>
              </w:rPr>
            </w:pPr>
            <w:r>
              <w:rPr>
                <w:sz w:val="20"/>
              </w:rPr>
              <w:t>SCL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4467FED" w14:textId="77777777" w:rsidR="001700FA" w:rsidRDefault="00000000">
            <w:pPr>
              <w:pStyle w:val="TableParagraph"/>
              <w:spacing w:before="170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</w:p>
        </w:tc>
        <w:tc>
          <w:tcPr>
            <w:tcW w:w="5925" w:type="dxa"/>
            <w:vMerge w:val="restart"/>
            <w:tcBorders>
              <w:top w:val="single" w:sz="6" w:space="0" w:color="000000"/>
              <w:left w:val="single" w:sz="6" w:space="0" w:color="000000"/>
              <w:bottom w:val="double" w:sz="0" w:space="0" w:color="000000"/>
            </w:tcBorders>
          </w:tcPr>
          <w:p w14:paraId="0FA667C4" w14:textId="77777777" w:rsidR="001700FA" w:rsidRDefault="00000000">
            <w:pPr>
              <w:pStyle w:val="TableParagraph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IIC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Bus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Clock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Signal</w:t>
            </w:r>
          </w:p>
          <w:p w14:paraId="7DE7744F" w14:textId="77777777" w:rsidR="001700FA" w:rsidRDefault="00000000">
            <w:pPr>
              <w:pStyle w:val="TableParagraph"/>
              <w:ind w:left="136" w:right="-14"/>
              <w:rPr>
                <w:sz w:val="16"/>
              </w:rPr>
            </w:pPr>
            <w:r>
              <w:rPr>
                <w:sz w:val="16"/>
              </w:rPr>
              <w:t>The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transmission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if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information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I2C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bus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following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clock</w:t>
            </w:r>
            <w:r>
              <w:rPr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sigmal</w:t>
            </w:r>
            <w:proofErr w:type="spellEnd"/>
            <w:r>
              <w:rPr>
                <w:sz w:val="16"/>
              </w:rPr>
              <w:t>.</w:t>
            </w:r>
            <w:r>
              <w:rPr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Each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transmission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data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bit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is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taken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place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during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single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clock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period of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this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pin.</w:t>
            </w:r>
          </w:p>
          <w:p w14:paraId="3365FE0D" w14:textId="77777777" w:rsidR="001700FA" w:rsidRDefault="00000000">
            <w:pPr>
              <w:pStyle w:val="TableParagraph"/>
              <w:spacing w:line="29" w:lineRule="exact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061EEDD4" wp14:editId="6B967FA8">
                  <wp:extent cx="3714750" cy="18415"/>
                  <wp:effectExtent l="0" t="0" r="0" b="0"/>
                  <wp:docPr id="47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35.png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178" cy="1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FFC3B" w14:textId="77777777" w:rsidR="001700FA" w:rsidRDefault="00000000">
            <w:pPr>
              <w:pStyle w:val="TableParagraph"/>
              <w:ind w:left="36"/>
              <w:rPr>
                <w:b/>
                <w:sz w:val="16"/>
              </w:rPr>
            </w:pPr>
            <w:r>
              <w:rPr>
                <w:b/>
                <w:shadow/>
                <w:sz w:val="16"/>
              </w:rPr>
              <w:t>I2C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Bus</w:t>
            </w:r>
            <w:r>
              <w:rPr>
                <w:b/>
                <w:spacing w:val="-3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Data</w:t>
            </w:r>
            <w:r>
              <w:rPr>
                <w:b/>
                <w:spacing w:val="-2"/>
                <w:sz w:val="16"/>
              </w:rPr>
              <w:t xml:space="preserve"> </w:t>
            </w:r>
            <w:r>
              <w:rPr>
                <w:b/>
                <w:shadow/>
                <w:sz w:val="16"/>
              </w:rPr>
              <w:t>Signal</w:t>
            </w:r>
          </w:p>
          <w:p w14:paraId="480C5686" w14:textId="77777777" w:rsidR="001700FA" w:rsidRDefault="00000000">
            <w:pPr>
              <w:pStyle w:val="TableParagraph"/>
              <w:spacing w:line="190" w:lineRule="atLeast"/>
              <w:ind w:left="136" w:right="-14"/>
              <w:rPr>
                <w:sz w:val="16"/>
              </w:rPr>
            </w:pPr>
            <w:r>
              <w:rPr>
                <w:sz w:val="16"/>
              </w:rPr>
              <w:t>This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pin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acts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as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communication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channel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between</w:t>
            </w:r>
            <w:r>
              <w:rPr>
                <w:spacing w:val="39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transmitter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and</w:t>
            </w:r>
            <w:r>
              <w:rPr>
                <w:spacing w:val="41"/>
                <w:sz w:val="16"/>
              </w:rPr>
              <w:t xml:space="preserve"> </w:t>
            </w:r>
            <w:r>
              <w:rPr>
                <w:sz w:val="16"/>
              </w:rPr>
              <w:t>the</w:t>
            </w:r>
            <w:r>
              <w:rPr>
                <w:spacing w:val="-47"/>
                <w:sz w:val="16"/>
              </w:rPr>
              <w:t xml:space="preserve"> </w:t>
            </w:r>
            <w:r>
              <w:rPr>
                <w:sz w:val="16"/>
              </w:rPr>
              <w:t>receiver.</w:t>
            </w:r>
          </w:p>
        </w:tc>
      </w:tr>
      <w:tr w:rsidR="001700FA" w14:paraId="04A04C47" w14:textId="77777777">
        <w:trPr>
          <w:trHeight w:val="167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3098BBFD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6E70B24C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7AC3F3B" wp14:editId="76025CD3">
                  <wp:extent cx="898525" cy="29845"/>
                  <wp:effectExtent l="0" t="0" r="0" b="0"/>
                  <wp:docPr id="49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36.pn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77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4750232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47E22A48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3AFF2CD" wp14:editId="20028EE5">
                  <wp:extent cx="721360" cy="29845"/>
                  <wp:effectExtent l="0" t="0" r="0" b="0"/>
                  <wp:docPr id="51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581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A7CD835" w14:textId="77777777" w:rsidR="001700FA" w:rsidRDefault="001700FA">
            <w:pPr>
              <w:pStyle w:val="TableParagraph"/>
              <w:spacing w:before="11"/>
              <w:rPr>
                <w:b/>
                <w:sz w:val="4"/>
              </w:rPr>
            </w:pPr>
          </w:p>
          <w:p w14:paraId="327F511B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D30BAAA" wp14:editId="7175CC91">
                  <wp:extent cx="362585" cy="29845"/>
                  <wp:effectExtent l="0" t="0" r="0" b="0"/>
                  <wp:docPr id="53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38.png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5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59574935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7C8866FE" w14:textId="77777777">
        <w:trPr>
          <w:trHeight w:val="469"/>
        </w:trPr>
        <w:tc>
          <w:tcPr>
            <w:tcW w:w="1419" w:type="dxa"/>
            <w:tcBorders>
              <w:top w:val="nil"/>
              <w:bottom w:val="double" w:sz="0" w:space="0" w:color="000000"/>
              <w:right w:val="single" w:sz="6" w:space="0" w:color="000000"/>
            </w:tcBorders>
          </w:tcPr>
          <w:p w14:paraId="149AE0FD" w14:textId="77777777" w:rsidR="001700FA" w:rsidRDefault="00000000">
            <w:pPr>
              <w:pStyle w:val="TableParagraph"/>
              <w:spacing w:before="60"/>
              <w:ind w:left="92" w:right="74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14B60F4C" w14:textId="77777777" w:rsidR="001700FA" w:rsidRDefault="00000000">
            <w:pPr>
              <w:pStyle w:val="TableParagraph"/>
              <w:spacing w:before="60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SDA</w:t>
            </w:r>
          </w:p>
        </w:tc>
        <w:tc>
          <w:tcPr>
            <w:tcW w:w="566" w:type="dxa"/>
            <w:tcBorders>
              <w:top w:val="nil"/>
              <w:left w:val="single" w:sz="6" w:space="0" w:color="000000"/>
              <w:bottom w:val="double" w:sz="0" w:space="0" w:color="000000"/>
              <w:right w:val="single" w:sz="6" w:space="0" w:color="000000"/>
            </w:tcBorders>
          </w:tcPr>
          <w:p w14:paraId="277591BB" w14:textId="77777777" w:rsidR="001700FA" w:rsidRDefault="00000000">
            <w:pPr>
              <w:pStyle w:val="TableParagraph"/>
              <w:spacing w:before="60"/>
              <w:ind w:left="85" w:right="55"/>
              <w:jc w:val="center"/>
              <w:rPr>
                <w:sz w:val="20"/>
              </w:rPr>
            </w:pPr>
            <w:r>
              <w:rPr>
                <w:sz w:val="20"/>
              </w:rPr>
              <w:t>I/O</w:t>
            </w:r>
          </w:p>
        </w:tc>
        <w:tc>
          <w:tcPr>
            <w:tcW w:w="5925" w:type="dxa"/>
            <w:vMerge/>
            <w:tcBorders>
              <w:top w:val="nil"/>
              <w:left w:val="single" w:sz="6" w:space="0" w:color="000000"/>
              <w:bottom w:val="double" w:sz="0" w:space="0" w:color="000000"/>
            </w:tcBorders>
          </w:tcPr>
          <w:p w14:paraId="64647279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23AEB473" w14:textId="77777777">
        <w:trPr>
          <w:trHeight w:val="337"/>
        </w:trPr>
        <w:tc>
          <w:tcPr>
            <w:tcW w:w="9044" w:type="dxa"/>
            <w:gridSpan w:val="4"/>
            <w:tcBorders>
              <w:top w:val="double" w:sz="0" w:space="0" w:color="000000"/>
              <w:bottom w:val="single" w:sz="6" w:space="0" w:color="000000"/>
            </w:tcBorders>
          </w:tcPr>
          <w:p w14:paraId="17E412B7" w14:textId="77777777" w:rsidR="001700FA" w:rsidRDefault="00000000">
            <w:pPr>
              <w:pStyle w:val="TableParagraph"/>
              <w:spacing w:before="30"/>
              <w:ind w:left="122"/>
              <w:rPr>
                <w:b/>
                <w:sz w:val="21"/>
              </w:rPr>
            </w:pPr>
            <w:r>
              <w:rPr>
                <w:b/>
                <w:shadow/>
                <w:color w:val="000080"/>
                <w:sz w:val="21"/>
              </w:rPr>
              <w:t>Reserve</w:t>
            </w:r>
          </w:p>
        </w:tc>
      </w:tr>
      <w:tr w:rsidR="001700FA" w14:paraId="78C433C9" w14:textId="77777777">
        <w:trPr>
          <w:trHeight w:val="743"/>
        </w:trPr>
        <w:tc>
          <w:tcPr>
            <w:tcW w:w="1419" w:type="dxa"/>
            <w:tcBorders>
              <w:top w:val="single" w:sz="6" w:space="0" w:color="000000"/>
              <w:right w:val="single" w:sz="6" w:space="0" w:color="000000"/>
            </w:tcBorders>
          </w:tcPr>
          <w:p w14:paraId="004D5B93" w14:textId="77777777" w:rsidR="001700FA" w:rsidRDefault="001700FA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32BEC7EE" w14:textId="77777777" w:rsidR="001700FA" w:rsidRDefault="00000000">
            <w:pPr>
              <w:pStyle w:val="TableParagraph"/>
              <w:ind w:left="19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C08D1C6" w14:textId="77777777" w:rsidR="001700FA" w:rsidRDefault="001700FA">
            <w:pPr>
              <w:pStyle w:val="TableParagraph"/>
              <w:spacing w:before="10"/>
              <w:rPr>
                <w:b/>
                <w:sz w:val="19"/>
              </w:rPr>
            </w:pPr>
          </w:p>
          <w:p w14:paraId="596478C3" w14:textId="77777777" w:rsidR="001700FA" w:rsidRDefault="00000000">
            <w:pPr>
              <w:pStyle w:val="TableParagraph"/>
              <w:ind w:left="118" w:right="90"/>
              <w:jc w:val="center"/>
              <w:rPr>
                <w:rFonts w:ascii="SimSun"/>
                <w:sz w:val="20"/>
              </w:rPr>
            </w:pPr>
            <w:r>
              <w:rPr>
                <w:rFonts w:ascii="SimSun"/>
                <w:sz w:val="20"/>
              </w:rPr>
              <w:t>NC</w:t>
            </w:r>
          </w:p>
        </w:tc>
        <w:tc>
          <w:tcPr>
            <w:tcW w:w="56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E79B6E4" w14:textId="77777777" w:rsidR="001700FA" w:rsidRDefault="001700FA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1E6A31CE" w14:textId="77777777" w:rsidR="001700FA" w:rsidRDefault="00000000">
            <w:pPr>
              <w:pStyle w:val="TableParagraph"/>
              <w:ind w:left="2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5925" w:type="dxa"/>
            <w:tcBorders>
              <w:top w:val="single" w:sz="6" w:space="0" w:color="000000"/>
              <w:left w:val="single" w:sz="6" w:space="0" w:color="000000"/>
            </w:tcBorders>
          </w:tcPr>
          <w:p w14:paraId="6B0571BE" w14:textId="77777777" w:rsidR="001700FA" w:rsidRDefault="001700FA">
            <w:pPr>
              <w:pStyle w:val="TableParagraph"/>
              <w:spacing w:before="6"/>
              <w:rPr>
                <w:b/>
              </w:rPr>
            </w:pPr>
          </w:p>
          <w:p w14:paraId="4AE971EB" w14:textId="77777777" w:rsidR="001700FA" w:rsidRDefault="00000000">
            <w:pPr>
              <w:pStyle w:val="TableParagraph"/>
              <w:ind w:left="136"/>
              <w:rPr>
                <w:sz w:val="16"/>
              </w:rPr>
            </w:pPr>
            <w:r>
              <w:rPr>
                <w:sz w:val="16"/>
              </w:rPr>
              <w:t>NC</w:t>
            </w:r>
          </w:p>
        </w:tc>
      </w:tr>
    </w:tbl>
    <w:p w14:paraId="1A03AA0C" w14:textId="77777777" w:rsidR="001700FA" w:rsidRDefault="001700FA">
      <w:pPr>
        <w:rPr>
          <w:sz w:val="16"/>
        </w:rPr>
        <w:sectPr w:rsidR="001700FA">
          <w:headerReference w:type="default" r:id="rId60"/>
          <w:footerReference w:type="default" r:id="rId61"/>
          <w:pgSz w:w="11910" w:h="16840"/>
          <w:pgMar w:top="1320" w:right="960" w:bottom="1300" w:left="980" w:header="43" w:footer="1103" w:gutter="0"/>
          <w:pgNumType w:start="3"/>
          <w:cols w:space="720"/>
        </w:sectPr>
      </w:pPr>
    </w:p>
    <w:p w14:paraId="199F43F0" w14:textId="77777777" w:rsidR="001700FA" w:rsidRDefault="001700FA">
      <w:pPr>
        <w:pStyle w:val="BodyText"/>
        <w:rPr>
          <w:b/>
        </w:rPr>
      </w:pPr>
    </w:p>
    <w:p w14:paraId="0DFDFCCC" w14:textId="77777777" w:rsidR="001700FA" w:rsidRDefault="001700FA">
      <w:pPr>
        <w:pStyle w:val="BodyText"/>
        <w:spacing w:before="7"/>
        <w:rPr>
          <w:b/>
          <w:sz w:val="19"/>
        </w:rPr>
      </w:pPr>
    </w:p>
    <w:p w14:paraId="63D7D0D5" w14:textId="77777777" w:rsidR="001700FA" w:rsidRDefault="00000000">
      <w:pPr>
        <w:pStyle w:val="Heading1"/>
        <w:numPr>
          <w:ilvl w:val="0"/>
          <w:numId w:val="5"/>
        </w:numPr>
        <w:tabs>
          <w:tab w:val="left" w:pos="464"/>
        </w:tabs>
        <w:spacing w:before="103"/>
        <w:jc w:val="left"/>
      </w:pPr>
      <w:r>
        <w:rPr>
          <w:noProof/>
        </w:rPr>
        <w:drawing>
          <wp:anchor distT="0" distB="0" distL="0" distR="0" simplePos="0" relativeHeight="251604992" behindDoc="1" locked="0" layoutInCell="1" allowOverlap="1" wp14:anchorId="4F35DB73" wp14:editId="60309F85">
            <wp:simplePos x="0" y="0"/>
            <wp:positionH relativeFrom="page">
              <wp:posOffset>840105</wp:posOffset>
            </wp:positionH>
            <wp:positionV relativeFrom="paragraph">
              <wp:posOffset>1161415</wp:posOffset>
            </wp:positionV>
            <wp:extent cx="5970905" cy="30480"/>
            <wp:effectExtent l="0" t="0" r="0" b="0"/>
            <wp:wrapNone/>
            <wp:docPr id="5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7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67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adow/>
          <w:w w:val="95"/>
        </w:rPr>
        <w:t>Absolute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Maximum</w:t>
      </w:r>
      <w:r>
        <w:rPr>
          <w:spacing w:val="7"/>
          <w:w w:val="95"/>
        </w:rPr>
        <w:t xml:space="preserve"> </w:t>
      </w:r>
      <w:r>
        <w:rPr>
          <w:shadow/>
          <w:w w:val="95"/>
        </w:rPr>
        <w:t>Ratings</w:t>
      </w:r>
    </w:p>
    <w:p w14:paraId="69737A75" w14:textId="77777777" w:rsidR="001700FA" w:rsidRDefault="001700FA">
      <w:pPr>
        <w:pStyle w:val="BodyText"/>
        <w:spacing w:before="1"/>
        <w:rPr>
          <w:b/>
          <w:sz w:val="25"/>
        </w:rPr>
      </w:pPr>
    </w:p>
    <w:tbl>
      <w:tblPr>
        <w:tblW w:w="0" w:type="auto"/>
        <w:tblInd w:w="395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8"/>
        <w:gridCol w:w="1417"/>
        <w:gridCol w:w="1134"/>
        <w:gridCol w:w="1134"/>
        <w:gridCol w:w="1134"/>
        <w:gridCol w:w="1133"/>
      </w:tblGrid>
      <w:tr w:rsidR="001700FA" w14:paraId="6521376B" w14:textId="77777777">
        <w:trPr>
          <w:trHeight w:val="365"/>
        </w:trPr>
        <w:tc>
          <w:tcPr>
            <w:tcW w:w="3488" w:type="dxa"/>
            <w:tcBorders>
              <w:bottom w:val="single" w:sz="6" w:space="0" w:color="000000"/>
              <w:right w:val="single" w:sz="6" w:space="0" w:color="000000"/>
            </w:tcBorders>
          </w:tcPr>
          <w:p w14:paraId="0E2DB6BE" w14:textId="77777777" w:rsidR="001700FA" w:rsidRDefault="00000000">
            <w:pPr>
              <w:pStyle w:val="TableParagraph"/>
              <w:spacing w:before="66"/>
              <w:ind w:left="568" w:right="5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14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C86181" w14:textId="77777777" w:rsidR="001700FA" w:rsidRDefault="00000000">
            <w:pPr>
              <w:pStyle w:val="TableParagraph"/>
              <w:spacing w:before="66"/>
              <w:ind w:left="323" w:right="295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515A78" w14:textId="77777777" w:rsidR="001700FA" w:rsidRDefault="00000000">
            <w:pPr>
              <w:pStyle w:val="TableParagraph"/>
              <w:spacing w:before="66"/>
              <w:ind w:left="389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0887D0" w14:textId="77777777" w:rsidR="001700FA" w:rsidRDefault="00000000">
            <w:pPr>
              <w:pStyle w:val="TableParagraph"/>
              <w:spacing w:before="66"/>
              <w:ind w:left="115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113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4EDE59" w14:textId="77777777" w:rsidR="001700FA" w:rsidRDefault="00000000">
            <w:pPr>
              <w:pStyle w:val="TableParagraph"/>
              <w:spacing w:before="66"/>
              <w:ind w:left="116" w:right="9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  <w:tc>
          <w:tcPr>
            <w:tcW w:w="1133" w:type="dxa"/>
            <w:tcBorders>
              <w:left w:val="single" w:sz="6" w:space="0" w:color="000000"/>
              <w:bottom w:val="single" w:sz="6" w:space="0" w:color="000000"/>
            </w:tcBorders>
          </w:tcPr>
          <w:p w14:paraId="06B4E77C" w14:textId="77777777" w:rsidR="001700FA" w:rsidRDefault="00000000">
            <w:pPr>
              <w:pStyle w:val="TableParagraph"/>
              <w:spacing w:before="66"/>
              <w:ind w:left="261" w:right="21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Notes</w:t>
            </w:r>
          </w:p>
        </w:tc>
      </w:tr>
      <w:tr w:rsidR="001700FA" w14:paraId="5CBEE166" w14:textId="77777777">
        <w:trPr>
          <w:trHeight w:val="326"/>
        </w:trPr>
        <w:tc>
          <w:tcPr>
            <w:tcW w:w="3488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4657E6A0" w14:textId="77777777" w:rsidR="001700FA" w:rsidRDefault="00000000">
            <w:pPr>
              <w:pStyle w:val="TableParagraph"/>
              <w:spacing w:before="57"/>
              <w:ind w:left="571" w:right="550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5377166" w14:textId="77777777" w:rsidR="001700FA" w:rsidRDefault="00000000">
            <w:pPr>
              <w:pStyle w:val="TableParagraph"/>
              <w:spacing w:before="57" w:line="249" w:lineRule="exact"/>
              <w:ind w:left="323" w:right="29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B0637C3" w14:textId="77777777" w:rsidR="001700FA" w:rsidRDefault="00000000">
            <w:pPr>
              <w:pStyle w:val="TableParagraph"/>
              <w:spacing w:before="57"/>
              <w:ind w:left="398"/>
              <w:rPr>
                <w:sz w:val="20"/>
              </w:rPr>
            </w:pPr>
            <w:r>
              <w:rPr>
                <w:sz w:val="20"/>
              </w:rPr>
              <w:t>-0.3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8960849" w14:textId="77777777" w:rsidR="001700FA" w:rsidRDefault="00000000">
            <w:pPr>
              <w:pStyle w:val="TableParagraph"/>
              <w:spacing w:before="57"/>
              <w:ind w:left="28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EC8A732" w14:textId="77777777" w:rsidR="001700FA" w:rsidRDefault="00000000">
            <w:pPr>
              <w:pStyle w:val="TableParagraph"/>
              <w:spacing w:before="57"/>
              <w:ind w:left="29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  <w:tc>
          <w:tcPr>
            <w:tcW w:w="1133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12C2F85E" w14:textId="77777777" w:rsidR="001700FA" w:rsidRDefault="00000000">
            <w:pPr>
              <w:pStyle w:val="TableParagraph"/>
              <w:spacing w:before="57"/>
              <w:ind w:left="261" w:right="213"/>
              <w:jc w:val="center"/>
              <w:rPr>
                <w:sz w:val="20"/>
              </w:rPr>
            </w:pPr>
            <w:r>
              <w:rPr>
                <w:sz w:val="20"/>
              </w:rPr>
              <w:t>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1700FA" w14:paraId="6C0A08C2" w14:textId="77777777">
        <w:trPr>
          <w:trHeight w:val="79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21D9E930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4649BDD" wp14:editId="62BC525D">
                  <wp:extent cx="2207260" cy="29845"/>
                  <wp:effectExtent l="0" t="0" r="0" b="0"/>
                  <wp:docPr id="5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48.png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FD395D4" w14:textId="77777777" w:rsidR="001700FA" w:rsidRDefault="00000000">
            <w:pPr>
              <w:pStyle w:val="TableParagraph"/>
              <w:spacing w:line="35" w:lineRule="exact"/>
              <w:ind w:right="-72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6DB094E5" wp14:editId="2A4D109A">
                  <wp:extent cx="903605" cy="22225"/>
                  <wp:effectExtent l="0" t="0" r="0" b="0"/>
                  <wp:docPr id="5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49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83" cy="2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327B31E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9829DB6" wp14:editId="52E9510B">
                  <wp:extent cx="721360" cy="29845"/>
                  <wp:effectExtent l="0" t="0" r="0" b="0"/>
                  <wp:docPr id="6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50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0F5C38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BD6EB7C" wp14:editId="5F14E1BE">
                  <wp:extent cx="721360" cy="29845"/>
                  <wp:effectExtent l="0" t="0" r="0" b="0"/>
                  <wp:docPr id="6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9518D6A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F250CDE" wp14:editId="0B6B6822">
                  <wp:extent cx="721360" cy="29845"/>
                  <wp:effectExtent l="0" t="0" r="0" b="0"/>
                  <wp:docPr id="65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51.png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18AAD069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2869EC5" wp14:editId="7185AACE">
                  <wp:extent cx="711835" cy="29845"/>
                  <wp:effectExtent l="0" t="0" r="0" b="0"/>
                  <wp:docPr id="67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52.png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27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4D7BA95D" w14:textId="77777777">
        <w:trPr>
          <w:trHeight w:val="296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57FEF8A8" w14:textId="77777777" w:rsidR="001700FA" w:rsidRDefault="00000000">
            <w:pPr>
              <w:pStyle w:val="TableParagraph"/>
              <w:spacing w:before="19"/>
              <w:ind w:left="571" w:right="552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B961A5F" w14:textId="77777777" w:rsidR="001700FA" w:rsidRDefault="00000000">
            <w:pPr>
              <w:pStyle w:val="TableParagraph"/>
              <w:spacing w:before="19"/>
              <w:ind w:left="323" w:right="29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87EAA71" w14:textId="77777777" w:rsidR="001700FA" w:rsidRDefault="00000000">
            <w:pPr>
              <w:pStyle w:val="TableParagraph"/>
              <w:spacing w:before="19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E5D9BAD" w14:textId="77777777" w:rsidR="001700FA" w:rsidRDefault="00000000">
            <w:pPr>
              <w:pStyle w:val="TableParagraph"/>
              <w:spacing w:before="19"/>
              <w:ind w:left="121" w:right="90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82A019B" w14:textId="77777777" w:rsidR="001700FA" w:rsidRDefault="00000000">
            <w:pPr>
              <w:pStyle w:val="TableParagraph"/>
              <w:spacing w:before="19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5E8C7544" w14:textId="77777777" w:rsidR="001700FA" w:rsidRDefault="00000000">
            <w:pPr>
              <w:pStyle w:val="TableParagraph"/>
              <w:spacing w:before="19"/>
              <w:ind w:left="261" w:right="211"/>
              <w:jc w:val="center"/>
              <w:rPr>
                <w:sz w:val="20"/>
              </w:rPr>
            </w:pPr>
            <w:r>
              <w:rPr>
                <w:sz w:val="20"/>
              </w:rPr>
              <w:t>1,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</w:p>
        </w:tc>
      </w:tr>
      <w:tr w:rsidR="001700FA" w14:paraId="1F3B1261" w14:textId="77777777">
        <w:trPr>
          <w:trHeight w:val="558"/>
        </w:trPr>
        <w:tc>
          <w:tcPr>
            <w:tcW w:w="3488" w:type="dxa"/>
            <w:tcBorders>
              <w:top w:val="nil"/>
              <w:bottom w:val="nil"/>
              <w:right w:val="single" w:sz="6" w:space="0" w:color="000080"/>
            </w:tcBorders>
          </w:tcPr>
          <w:p w14:paraId="1C1D31B3" w14:textId="77777777" w:rsidR="001700FA" w:rsidRDefault="00000000">
            <w:pPr>
              <w:pStyle w:val="TableParagraph"/>
              <w:spacing w:before="22" w:line="248" w:lineRule="exact"/>
              <w:ind w:left="608"/>
              <w:rPr>
                <w:sz w:val="21"/>
              </w:rPr>
            </w:pPr>
            <w:r>
              <w:rPr>
                <w:w w:val="95"/>
                <w:sz w:val="21"/>
              </w:rPr>
              <w:t>Supply</w:t>
            </w:r>
            <w:r>
              <w:rPr>
                <w:spacing w:val="-6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Voltage</w:t>
            </w:r>
            <w:r>
              <w:rPr>
                <w:spacing w:val="-5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for</w:t>
            </w:r>
            <w:r>
              <w:rPr>
                <w:spacing w:val="-5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DC/DC</w:t>
            </w:r>
          </w:p>
          <w:p w14:paraId="27085C7F" w14:textId="77777777" w:rsidR="001700FA" w:rsidRDefault="00000000">
            <w:pPr>
              <w:pStyle w:val="TableParagraph"/>
              <w:spacing w:line="264" w:lineRule="exact"/>
              <w:ind w:left="660"/>
              <w:rPr>
                <w:rFonts w:ascii="SimSun" w:eastAsia="SimSun"/>
                <w:sz w:val="21"/>
              </w:rPr>
            </w:pPr>
            <w:r>
              <w:rPr>
                <w:rFonts w:ascii="SimSun" w:eastAsia="SimSun" w:hint="eastAsia"/>
                <w:w w:val="85"/>
                <w:sz w:val="21"/>
              </w:rPr>
              <w:t>（</w:t>
            </w:r>
            <w:r>
              <w:rPr>
                <w:w w:val="85"/>
                <w:sz w:val="21"/>
              </w:rPr>
              <w:t>Internal</w:t>
            </w:r>
            <w:r>
              <w:rPr>
                <w:spacing w:val="2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DC/DC</w:t>
            </w:r>
            <w:r>
              <w:rPr>
                <w:spacing w:val="1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Enable</w:t>
            </w:r>
            <w:r>
              <w:rPr>
                <w:rFonts w:ascii="SimSun" w:eastAsia="SimSun" w:hint="eastAsia"/>
                <w:w w:val="85"/>
                <w:sz w:val="21"/>
              </w:rPr>
              <w:t>）</w:t>
            </w:r>
          </w:p>
        </w:tc>
        <w:tc>
          <w:tcPr>
            <w:tcW w:w="1417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06D13E05" w14:textId="77777777" w:rsidR="001700FA" w:rsidRDefault="00000000">
            <w:pPr>
              <w:pStyle w:val="TableParagraph"/>
              <w:spacing w:before="152"/>
              <w:ind w:left="323" w:right="293"/>
              <w:jc w:val="center"/>
              <w:rPr>
                <w:sz w:val="13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3"/>
              </w:rPr>
              <w:t>bat</w:t>
            </w:r>
          </w:p>
        </w:tc>
        <w:tc>
          <w:tcPr>
            <w:tcW w:w="1134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2444FD0A" w14:textId="77777777" w:rsidR="001700FA" w:rsidRDefault="00000000">
            <w:pPr>
              <w:pStyle w:val="TableParagraph"/>
              <w:spacing w:before="152"/>
              <w:ind w:left="398"/>
              <w:rPr>
                <w:sz w:val="21"/>
              </w:rPr>
            </w:pPr>
            <w:r>
              <w:rPr>
                <w:sz w:val="21"/>
              </w:rPr>
              <w:t>-0.3</w:t>
            </w:r>
          </w:p>
        </w:tc>
        <w:tc>
          <w:tcPr>
            <w:tcW w:w="1134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05AC3D75" w14:textId="77777777" w:rsidR="001700FA" w:rsidRDefault="00000000">
            <w:pPr>
              <w:pStyle w:val="TableParagraph"/>
              <w:spacing w:before="152"/>
              <w:ind w:left="118" w:right="90"/>
              <w:jc w:val="center"/>
              <w:rPr>
                <w:sz w:val="21"/>
              </w:rPr>
            </w:pPr>
            <w:r>
              <w:rPr>
                <w:sz w:val="21"/>
              </w:rPr>
              <w:t>4.3</w:t>
            </w:r>
          </w:p>
        </w:tc>
        <w:tc>
          <w:tcPr>
            <w:tcW w:w="1134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3BBE564B" w14:textId="77777777" w:rsidR="001700FA" w:rsidRDefault="00000000">
            <w:pPr>
              <w:pStyle w:val="TableParagraph"/>
              <w:spacing w:before="152"/>
              <w:ind w:left="29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V</w:t>
            </w:r>
          </w:p>
        </w:tc>
        <w:tc>
          <w:tcPr>
            <w:tcW w:w="1133" w:type="dxa"/>
            <w:tcBorders>
              <w:top w:val="nil"/>
              <w:left w:val="single" w:sz="6" w:space="0" w:color="000080"/>
              <w:bottom w:val="nil"/>
            </w:tcBorders>
          </w:tcPr>
          <w:p w14:paraId="10015C35" w14:textId="77777777" w:rsidR="001700FA" w:rsidRDefault="00000000">
            <w:pPr>
              <w:pStyle w:val="TableParagraph"/>
              <w:spacing w:before="152"/>
              <w:ind w:left="261" w:right="212"/>
              <w:jc w:val="center"/>
              <w:rPr>
                <w:sz w:val="21"/>
              </w:rPr>
            </w:pPr>
            <w:r>
              <w:rPr>
                <w:sz w:val="21"/>
              </w:rPr>
              <w:t>1,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2</w:t>
            </w:r>
          </w:p>
        </w:tc>
      </w:tr>
      <w:tr w:rsidR="001700FA" w14:paraId="561467D0" w14:textId="77777777">
        <w:trPr>
          <w:trHeight w:val="310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383CE4C3" w14:textId="77777777" w:rsidR="001700FA" w:rsidRDefault="00000000">
            <w:pPr>
              <w:pStyle w:val="TableParagraph"/>
              <w:spacing w:before="43"/>
              <w:ind w:left="571" w:right="551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>Operating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Temperature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320D84C" w14:textId="77777777" w:rsidR="001700FA" w:rsidRDefault="00000000">
            <w:pPr>
              <w:pStyle w:val="TableParagraph"/>
              <w:spacing w:before="42" w:line="248" w:lineRule="exact"/>
              <w:ind w:left="323" w:right="295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OP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E168BB6" w14:textId="77777777" w:rsidR="001700FA" w:rsidRDefault="00000000">
            <w:pPr>
              <w:pStyle w:val="TableParagraph"/>
              <w:spacing w:before="43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1FAB67B" w14:textId="77777777" w:rsidR="001700FA" w:rsidRDefault="00000000">
            <w:pPr>
              <w:pStyle w:val="TableParagraph"/>
              <w:spacing w:before="43"/>
              <w:ind w:left="120" w:right="90"/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A378625" w14:textId="77777777" w:rsidR="001700FA" w:rsidRDefault="00000000">
            <w:pPr>
              <w:pStyle w:val="TableParagraph"/>
              <w:spacing w:before="40"/>
              <w:ind w:left="120" w:right="90"/>
              <w:jc w:val="center"/>
              <w:rPr>
                <w:sz w:val="20"/>
              </w:rPr>
            </w:pP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7F21FDD9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56FCEA87" w14:textId="77777777">
        <w:trPr>
          <w:trHeight w:val="77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67DF8BAC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FF6865D" wp14:editId="1F8D7C6C">
                  <wp:extent cx="2207260" cy="29845"/>
                  <wp:effectExtent l="0" t="0" r="0" b="0"/>
                  <wp:docPr id="69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53.png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2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FE4205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1EAFE86" wp14:editId="7F33127F">
                  <wp:extent cx="899795" cy="29845"/>
                  <wp:effectExtent l="0" t="0" r="0" b="0"/>
                  <wp:docPr id="71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54.png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32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63768F3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5599EB3" wp14:editId="3A2A2FF0">
                  <wp:extent cx="721360" cy="29845"/>
                  <wp:effectExtent l="0" t="0" r="0" b="0"/>
                  <wp:docPr id="73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55.png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6C1EF6C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F7DEE23" wp14:editId="1D25C0C2">
                  <wp:extent cx="721360" cy="29845"/>
                  <wp:effectExtent l="0" t="0" r="0" b="0"/>
                  <wp:docPr id="75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90ABE1B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C6098AF" wp14:editId="30CE52FB">
                  <wp:extent cx="721360" cy="29845"/>
                  <wp:effectExtent l="0" t="0" r="0" b="0"/>
                  <wp:docPr id="77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56.png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1C2BCA4F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652461D" wp14:editId="4D58CC0F">
                  <wp:extent cx="711200" cy="29845"/>
                  <wp:effectExtent l="0" t="0" r="0" b="0"/>
                  <wp:docPr id="79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57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68513431" w14:textId="77777777">
        <w:trPr>
          <w:trHeight w:val="288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3FBE0EDD" w14:textId="77777777" w:rsidR="001700FA" w:rsidRDefault="00000000">
            <w:pPr>
              <w:pStyle w:val="TableParagraph"/>
              <w:spacing w:before="20"/>
              <w:ind w:left="570" w:right="552"/>
              <w:jc w:val="center"/>
              <w:rPr>
                <w:sz w:val="20"/>
              </w:rPr>
            </w:pPr>
            <w:r>
              <w:rPr>
                <w:sz w:val="20"/>
              </w:rPr>
              <w:t>Storage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94D1B9C" w14:textId="77777777" w:rsidR="001700FA" w:rsidRDefault="00000000">
            <w:pPr>
              <w:pStyle w:val="TableParagraph"/>
              <w:spacing w:before="20" w:line="249" w:lineRule="exact"/>
              <w:ind w:left="323" w:right="29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STG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E291C05" w14:textId="77777777" w:rsidR="001700FA" w:rsidRDefault="00000000">
            <w:pPr>
              <w:pStyle w:val="TableParagraph"/>
              <w:spacing w:before="20"/>
              <w:ind w:left="119" w:right="90"/>
              <w:jc w:val="center"/>
              <w:rPr>
                <w:sz w:val="20"/>
              </w:rPr>
            </w:pPr>
            <w:r>
              <w:rPr>
                <w:sz w:val="20"/>
              </w:rPr>
              <w:t>-40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A24B878" w14:textId="77777777" w:rsidR="001700FA" w:rsidRDefault="00000000">
            <w:pPr>
              <w:pStyle w:val="TableParagraph"/>
              <w:spacing w:before="20"/>
              <w:ind w:left="120" w:right="90"/>
              <w:jc w:val="center"/>
              <w:rPr>
                <w:sz w:val="20"/>
              </w:rPr>
            </w:pPr>
            <w:r>
              <w:rPr>
                <w:sz w:val="20"/>
              </w:rPr>
              <w:t>85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DC5A677" w14:textId="77777777" w:rsidR="001700FA" w:rsidRDefault="00000000">
            <w:pPr>
              <w:pStyle w:val="TableParagraph"/>
              <w:spacing w:before="19"/>
              <w:ind w:left="120" w:right="90"/>
              <w:jc w:val="center"/>
              <w:rPr>
                <w:sz w:val="20"/>
              </w:rPr>
            </w:pP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028FF907" w14:textId="77777777" w:rsidR="001700FA" w:rsidRDefault="00000000">
            <w:pPr>
              <w:pStyle w:val="TableParagraph"/>
              <w:spacing w:before="20"/>
              <w:ind w:left="46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1700FA" w14:paraId="606BDFF0" w14:textId="77777777">
        <w:trPr>
          <w:trHeight w:val="78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0E4C33EB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299294C" wp14:editId="28D23E40">
                  <wp:extent cx="2207260" cy="29845"/>
                  <wp:effectExtent l="0" t="0" r="0" b="0"/>
                  <wp:docPr id="8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48.png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C706902" w14:textId="77777777" w:rsidR="001700FA" w:rsidRDefault="00000000">
            <w:pPr>
              <w:pStyle w:val="TableParagraph"/>
              <w:spacing w:line="35" w:lineRule="exact"/>
              <w:ind w:right="-72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24AAD779" wp14:editId="4918F59A">
                  <wp:extent cx="907415" cy="22225"/>
                  <wp:effectExtent l="0" t="0" r="0" b="0"/>
                  <wp:docPr id="83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31" cy="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F7932C4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D92FB12" wp14:editId="6AB6D17B">
                  <wp:extent cx="721360" cy="29845"/>
                  <wp:effectExtent l="0" t="0" r="0" b="0"/>
                  <wp:docPr id="85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50.png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79D5629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28F43C3" wp14:editId="4D274EC7">
                  <wp:extent cx="721360" cy="29845"/>
                  <wp:effectExtent l="0" t="0" r="0" b="0"/>
                  <wp:docPr id="87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37.pn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9FF04EA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806184F" wp14:editId="1CDF94C0">
                  <wp:extent cx="721360" cy="29845"/>
                  <wp:effectExtent l="0" t="0" r="0" b="0"/>
                  <wp:docPr id="8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56.png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076C4A52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85A3B94" wp14:editId="48AC6E96">
                  <wp:extent cx="711200" cy="29845"/>
                  <wp:effectExtent l="0" t="0" r="0" b="0"/>
                  <wp:docPr id="91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59.png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3988DE7F" w14:textId="77777777">
        <w:trPr>
          <w:trHeight w:val="280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257AE437" w14:textId="77777777" w:rsidR="001700FA" w:rsidRDefault="00000000">
            <w:pPr>
              <w:pStyle w:val="TableParagraph"/>
              <w:spacing w:before="19" w:line="241" w:lineRule="exact"/>
              <w:ind w:left="570" w:right="552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Life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(250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cd/m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)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691C647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17089C1" w14:textId="77777777" w:rsidR="001700FA" w:rsidRDefault="00000000">
            <w:pPr>
              <w:pStyle w:val="TableParagraph"/>
              <w:spacing w:before="19" w:line="241" w:lineRule="exact"/>
              <w:ind w:left="326"/>
              <w:rPr>
                <w:sz w:val="20"/>
              </w:rPr>
            </w:pPr>
            <w:r>
              <w:rPr>
                <w:sz w:val="20"/>
              </w:rPr>
              <w:t>6,000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561839B" w14:textId="77777777" w:rsidR="001700FA" w:rsidRDefault="00000000">
            <w:pPr>
              <w:pStyle w:val="TableParagraph"/>
              <w:spacing w:before="19" w:line="241" w:lineRule="exact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902D0FC" w14:textId="77777777" w:rsidR="001700FA" w:rsidRDefault="00000000">
            <w:pPr>
              <w:pStyle w:val="TableParagraph"/>
              <w:spacing w:before="19" w:line="241" w:lineRule="exact"/>
              <w:ind w:left="121" w:right="88"/>
              <w:jc w:val="center"/>
              <w:rPr>
                <w:sz w:val="20"/>
              </w:rPr>
            </w:pPr>
            <w:r>
              <w:rPr>
                <w:sz w:val="20"/>
              </w:rPr>
              <w:t>hour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2C18412B" w14:textId="77777777" w:rsidR="001700FA" w:rsidRDefault="00000000">
            <w:pPr>
              <w:pStyle w:val="TableParagraph"/>
              <w:spacing w:before="19" w:line="241" w:lineRule="exact"/>
              <w:ind w:left="4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1700FA" w14:paraId="140B2387" w14:textId="77777777">
        <w:trPr>
          <w:trHeight w:val="86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52CC79BD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A1B57D2" wp14:editId="2604D946">
                  <wp:extent cx="2207260" cy="29845"/>
                  <wp:effectExtent l="0" t="0" r="0" b="0"/>
                  <wp:docPr id="9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53.png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32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9672C11" w14:textId="77777777" w:rsidR="001700FA" w:rsidRDefault="001700FA">
            <w:pPr>
              <w:pStyle w:val="TableParagraph"/>
              <w:spacing w:before="1"/>
              <w:rPr>
                <w:b/>
                <w:sz w:val="2"/>
              </w:rPr>
            </w:pPr>
          </w:p>
          <w:p w14:paraId="56124AF0" w14:textId="77777777" w:rsidR="001700FA" w:rsidRDefault="00000000">
            <w:pPr>
              <w:pStyle w:val="TableParagraph"/>
              <w:spacing w:line="35" w:lineRule="exact"/>
              <w:ind w:right="-72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23101EEF" wp14:editId="3C7F7BC2">
                  <wp:extent cx="907415" cy="22225"/>
                  <wp:effectExtent l="0" t="0" r="0" b="0"/>
                  <wp:docPr id="95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58.png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031" cy="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6D1ACF6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1BB9F84" wp14:editId="15E33CDC">
                  <wp:extent cx="721360" cy="29845"/>
                  <wp:effectExtent l="0" t="0" r="0" b="0"/>
                  <wp:docPr id="97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60.png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4E50FB2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9A2765A" wp14:editId="78A32E89">
                  <wp:extent cx="721995" cy="29845"/>
                  <wp:effectExtent l="0" t="0" r="0" b="0"/>
                  <wp:docPr id="99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61.png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1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297C739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73D47CA" wp14:editId="74F7DA56">
                  <wp:extent cx="721360" cy="29845"/>
                  <wp:effectExtent l="0" t="0" r="0" b="0"/>
                  <wp:docPr id="101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56.png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73C2D24F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37FF9CB" wp14:editId="3F9ED7F5">
                  <wp:extent cx="711200" cy="29845"/>
                  <wp:effectExtent l="0" t="0" r="0" b="0"/>
                  <wp:docPr id="103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57.png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D1B9E2E" w14:textId="77777777">
        <w:trPr>
          <w:trHeight w:val="279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0A5EAB38" w14:textId="77777777" w:rsidR="001700FA" w:rsidRDefault="00000000">
            <w:pPr>
              <w:pStyle w:val="TableParagraph"/>
              <w:spacing w:before="19" w:line="240" w:lineRule="exact"/>
              <w:ind w:left="570" w:right="552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Life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(120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cd/m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)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CDB2728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E7A22FE" w14:textId="77777777" w:rsidR="001700FA" w:rsidRDefault="00000000">
            <w:pPr>
              <w:pStyle w:val="TableParagraph"/>
              <w:spacing w:before="19" w:line="240" w:lineRule="exact"/>
              <w:ind w:left="271"/>
              <w:rPr>
                <w:sz w:val="20"/>
              </w:rPr>
            </w:pPr>
            <w:r>
              <w:rPr>
                <w:sz w:val="20"/>
              </w:rPr>
              <w:t>10,000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E9D2EAF" w14:textId="77777777" w:rsidR="001700FA" w:rsidRDefault="00000000">
            <w:pPr>
              <w:pStyle w:val="TableParagraph"/>
              <w:spacing w:before="19" w:line="240" w:lineRule="exact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F14C333" w14:textId="77777777" w:rsidR="001700FA" w:rsidRDefault="00000000">
            <w:pPr>
              <w:pStyle w:val="TableParagraph"/>
              <w:spacing w:before="19" w:line="240" w:lineRule="exact"/>
              <w:ind w:left="121" w:right="88"/>
              <w:jc w:val="center"/>
              <w:rPr>
                <w:sz w:val="20"/>
              </w:rPr>
            </w:pPr>
            <w:r>
              <w:rPr>
                <w:sz w:val="20"/>
              </w:rPr>
              <w:t>hour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2A9123EA" w14:textId="77777777" w:rsidR="001700FA" w:rsidRDefault="00000000">
            <w:pPr>
              <w:pStyle w:val="TableParagraph"/>
              <w:spacing w:before="19" w:line="240" w:lineRule="exact"/>
              <w:ind w:left="4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1700FA" w14:paraId="7890D15F" w14:textId="77777777">
        <w:trPr>
          <w:trHeight w:val="86"/>
        </w:trPr>
        <w:tc>
          <w:tcPr>
            <w:tcW w:w="3488" w:type="dxa"/>
            <w:tcBorders>
              <w:top w:val="nil"/>
              <w:bottom w:val="nil"/>
              <w:right w:val="single" w:sz="6" w:space="0" w:color="000000"/>
            </w:tcBorders>
          </w:tcPr>
          <w:p w14:paraId="478FF9D7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BCFAB78" wp14:editId="78F1EFC9">
                  <wp:extent cx="2207260" cy="29845"/>
                  <wp:effectExtent l="0" t="0" r="0" b="0"/>
                  <wp:docPr id="105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62.png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26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970909B" w14:textId="77777777" w:rsidR="001700FA" w:rsidRDefault="001700FA">
            <w:pPr>
              <w:pStyle w:val="TableParagraph"/>
              <w:spacing w:before="1"/>
              <w:rPr>
                <w:b/>
                <w:sz w:val="2"/>
              </w:rPr>
            </w:pPr>
          </w:p>
          <w:p w14:paraId="6E6892E6" w14:textId="77777777" w:rsidR="001700FA" w:rsidRDefault="00000000">
            <w:pPr>
              <w:pStyle w:val="TableParagraph"/>
              <w:spacing w:line="35" w:lineRule="exact"/>
              <w:ind w:right="-72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7488E003" wp14:editId="4206C5CE">
                  <wp:extent cx="903605" cy="22225"/>
                  <wp:effectExtent l="0" t="0" r="0" b="0"/>
                  <wp:docPr id="107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49.png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183" cy="2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CD886DA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8DF4D46" wp14:editId="49A43D50">
                  <wp:extent cx="721360" cy="29845"/>
                  <wp:effectExtent l="0" t="0" r="0" b="0"/>
                  <wp:docPr id="109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63.png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9BA386E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CD0F975" wp14:editId="37FEDDB6">
                  <wp:extent cx="721360" cy="29845"/>
                  <wp:effectExtent l="0" t="0" r="0" b="0"/>
                  <wp:docPr id="111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64.png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813A8A1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78C71A6" wp14:editId="71F0C1AC">
                  <wp:extent cx="721360" cy="29845"/>
                  <wp:effectExtent l="0" t="0" r="0" b="0"/>
                  <wp:docPr id="113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65.png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  <w:bottom w:val="nil"/>
            </w:tcBorders>
          </w:tcPr>
          <w:p w14:paraId="05390C12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C42D18E" wp14:editId="6A6E07FB">
                  <wp:extent cx="711200" cy="29845"/>
                  <wp:effectExtent l="0" t="0" r="0" b="0"/>
                  <wp:docPr id="115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66.png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244B9B0F" w14:textId="77777777">
        <w:trPr>
          <w:trHeight w:val="326"/>
        </w:trPr>
        <w:tc>
          <w:tcPr>
            <w:tcW w:w="3488" w:type="dxa"/>
            <w:tcBorders>
              <w:top w:val="nil"/>
              <w:right w:val="single" w:sz="6" w:space="0" w:color="000000"/>
            </w:tcBorders>
          </w:tcPr>
          <w:p w14:paraId="66BD2A9C" w14:textId="77777777" w:rsidR="001700FA" w:rsidRDefault="00000000">
            <w:pPr>
              <w:pStyle w:val="TableParagraph"/>
              <w:spacing w:before="20"/>
              <w:ind w:left="569" w:right="552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Life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(80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cd/m</w:t>
            </w:r>
            <w:r>
              <w:rPr>
                <w:sz w:val="20"/>
                <w:vertAlign w:val="superscript"/>
              </w:rPr>
              <w:t>2</w:t>
            </w:r>
            <w:r>
              <w:rPr>
                <w:sz w:val="20"/>
              </w:rPr>
              <w:t>)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218A1AE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5FF3F1F" w14:textId="77777777" w:rsidR="001700FA" w:rsidRDefault="00000000">
            <w:pPr>
              <w:pStyle w:val="TableParagraph"/>
              <w:spacing w:before="20"/>
              <w:ind w:left="271"/>
              <w:rPr>
                <w:sz w:val="20"/>
              </w:rPr>
            </w:pPr>
            <w:r>
              <w:rPr>
                <w:sz w:val="20"/>
              </w:rPr>
              <w:t>30,000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C253081" w14:textId="77777777" w:rsidR="001700FA" w:rsidRDefault="00000000">
            <w:pPr>
              <w:pStyle w:val="TableParagraph"/>
              <w:spacing w:before="20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13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9C27DBA" w14:textId="77777777" w:rsidR="001700FA" w:rsidRDefault="00000000">
            <w:pPr>
              <w:pStyle w:val="TableParagraph"/>
              <w:spacing w:before="20"/>
              <w:ind w:left="121" w:right="88"/>
              <w:jc w:val="center"/>
              <w:rPr>
                <w:sz w:val="20"/>
              </w:rPr>
            </w:pPr>
            <w:r>
              <w:rPr>
                <w:sz w:val="20"/>
              </w:rPr>
              <w:t>hour</w:t>
            </w:r>
          </w:p>
        </w:tc>
        <w:tc>
          <w:tcPr>
            <w:tcW w:w="1133" w:type="dxa"/>
            <w:tcBorders>
              <w:top w:val="nil"/>
              <w:left w:val="single" w:sz="6" w:space="0" w:color="000000"/>
            </w:tcBorders>
          </w:tcPr>
          <w:p w14:paraId="255E0DFE" w14:textId="77777777" w:rsidR="001700FA" w:rsidRDefault="00000000">
            <w:pPr>
              <w:pStyle w:val="TableParagraph"/>
              <w:spacing w:before="20"/>
              <w:ind w:left="47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</w:tbl>
    <w:p w14:paraId="03885F1D" w14:textId="77777777" w:rsidR="001700FA" w:rsidRDefault="00000000">
      <w:pPr>
        <w:pStyle w:val="BodyText"/>
        <w:spacing w:before="14" w:line="241" w:lineRule="exact"/>
        <w:ind w:left="402"/>
        <w:jc w:val="both"/>
      </w:pPr>
      <w:r>
        <w:rPr>
          <w:noProof/>
        </w:rPr>
        <w:drawing>
          <wp:anchor distT="0" distB="0" distL="0" distR="0" simplePos="0" relativeHeight="251606016" behindDoc="1" locked="0" layoutInCell="1" allowOverlap="1" wp14:anchorId="1A350865" wp14:editId="7F8FC6DB">
            <wp:simplePos x="0" y="0"/>
            <wp:positionH relativeFrom="page">
              <wp:posOffset>840105</wp:posOffset>
            </wp:positionH>
            <wp:positionV relativeFrom="paragraph">
              <wp:posOffset>-1206500</wp:posOffset>
            </wp:positionV>
            <wp:extent cx="5970905" cy="30480"/>
            <wp:effectExtent l="0" t="0" r="0" b="0"/>
            <wp:wrapNone/>
            <wp:docPr id="11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47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767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Note 1:</w:t>
      </w:r>
      <w:r>
        <w:rPr>
          <w:spacing w:val="-2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the above</w:t>
      </w:r>
      <w:r>
        <w:rPr>
          <w:spacing w:val="-2"/>
        </w:rPr>
        <w:t xml:space="preserve"> </w:t>
      </w:r>
      <w:r>
        <w:rPr>
          <w:spacing w:val="-1"/>
        </w:rPr>
        <w:t>voltages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on</w:t>
      </w:r>
      <w:r>
        <w:t xml:space="preserve"> </w:t>
      </w:r>
      <w:r>
        <w:rPr>
          <w:spacing w:val="-1"/>
        </w:rPr>
        <w:t xml:space="preserve">the </w:t>
      </w:r>
      <w:r>
        <w:t>basis</w:t>
      </w:r>
      <w:r>
        <w:rPr>
          <w:spacing w:val="-1"/>
        </w:rPr>
        <w:t xml:space="preserve"> </w:t>
      </w:r>
      <w:r>
        <w:t>of</w:t>
      </w:r>
      <w:proofErr w:type="gramEnd"/>
      <w:r>
        <w:t xml:space="preserve"> “V</w:t>
      </w:r>
      <w:r>
        <w:rPr>
          <w:vertAlign w:val="subscript"/>
        </w:rPr>
        <w:t>SS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0V”.</w:t>
      </w:r>
    </w:p>
    <w:p w14:paraId="21B59066" w14:textId="77777777" w:rsidR="001700FA" w:rsidRDefault="00000000">
      <w:pPr>
        <w:pStyle w:val="BodyText"/>
        <w:ind w:left="1101" w:right="116" w:hanging="700"/>
        <w:jc w:val="both"/>
      </w:pPr>
      <w:r>
        <w:rPr>
          <w:spacing w:val="-1"/>
        </w:rPr>
        <w:t>Note 2:</w:t>
      </w:r>
      <w:r>
        <w:rPr>
          <w:spacing w:val="-21"/>
        </w:rPr>
        <w:t xml:space="preserve"> </w:t>
      </w:r>
      <w:r>
        <w:rPr>
          <w:spacing w:val="-1"/>
        </w:rPr>
        <w:t>When</w:t>
      </w:r>
      <w:r>
        <w:rPr>
          <w:spacing w:val="-8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module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beyond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absolute</w:t>
      </w:r>
      <w:r>
        <w:rPr>
          <w:spacing w:val="-9"/>
        </w:rPr>
        <w:t xml:space="preserve"> </w:t>
      </w:r>
      <w:r>
        <w:t>maximum</w:t>
      </w:r>
      <w:r>
        <w:rPr>
          <w:spacing w:val="-8"/>
        </w:rPr>
        <w:t xml:space="preserve"> </w:t>
      </w:r>
      <w:r>
        <w:t>ratings,</w:t>
      </w:r>
      <w:r>
        <w:rPr>
          <w:spacing w:val="-8"/>
        </w:rPr>
        <w:t xml:space="preserve"> </w:t>
      </w:r>
      <w:r>
        <w:t>permanent</w:t>
      </w:r>
      <w:r>
        <w:rPr>
          <w:spacing w:val="-8"/>
        </w:rPr>
        <w:t xml:space="preserve"> </w:t>
      </w:r>
      <w:r>
        <w:t>breakage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module may occur.</w:t>
      </w:r>
      <w:r>
        <w:rPr>
          <w:spacing w:val="1"/>
        </w:rPr>
        <w:t xml:space="preserve"> </w:t>
      </w:r>
      <w:r>
        <w:t>Also, for normal operations, it is desirable to use this module under the</w:t>
      </w:r>
      <w:r>
        <w:rPr>
          <w:spacing w:val="1"/>
        </w:rPr>
        <w:t xml:space="preserve"> </w:t>
      </w:r>
      <w:r>
        <w:t>conditions according to Section 3. “Optics &amp; Electrical Characteristics”.</w:t>
      </w:r>
      <w:r>
        <w:rPr>
          <w:spacing w:val="1"/>
        </w:rPr>
        <w:t xml:space="preserve"> </w:t>
      </w:r>
      <w:r>
        <w:t>If this module is used</w:t>
      </w:r>
      <w:r>
        <w:rPr>
          <w:spacing w:val="1"/>
        </w:rPr>
        <w:t xml:space="preserve"> </w:t>
      </w:r>
      <w:r>
        <w:t>beyond these conditions, malfunctioning of the module can occur and the reliability of the module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deteriorate.</w:t>
      </w:r>
    </w:p>
    <w:p w14:paraId="4D71655E" w14:textId="77777777" w:rsidR="001700FA" w:rsidRDefault="00000000">
      <w:pPr>
        <w:pStyle w:val="BodyText"/>
        <w:spacing w:before="1"/>
        <w:ind w:left="1101" w:right="119" w:hanging="700"/>
        <w:jc w:val="both"/>
      </w:pPr>
      <w:r>
        <w:rPr>
          <w:spacing w:val="-1"/>
        </w:rPr>
        <w:t>Note 3: The</w:t>
      </w:r>
      <w:r>
        <w:t xml:space="preserve"> </w:t>
      </w:r>
      <w:r>
        <w:rPr>
          <w:spacing w:val="-1"/>
        </w:rPr>
        <w:t>defined</w:t>
      </w:r>
      <w:r>
        <w:t xml:space="preserve"> </w:t>
      </w:r>
      <w:r>
        <w:rPr>
          <w:spacing w:val="-1"/>
        </w:rPr>
        <w:t>temperature</w:t>
      </w:r>
      <w:r>
        <w:t xml:space="preserve"> </w:t>
      </w:r>
      <w:r>
        <w:rPr>
          <w:spacing w:val="-1"/>
        </w:rPr>
        <w:t>ranges</w:t>
      </w:r>
      <w:r>
        <w:t xml:space="preserve"> </w:t>
      </w:r>
      <w:r>
        <w:rPr>
          <w:spacing w:val="-1"/>
        </w:rPr>
        <w:t>do</w:t>
      </w:r>
      <w: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include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polarizer.</w:t>
      </w:r>
      <w:r>
        <w:t xml:space="preserve"> The</w:t>
      </w:r>
      <w:r>
        <w:rPr>
          <w:spacing w:val="62"/>
        </w:rPr>
        <w:t xml:space="preserve"> </w:t>
      </w:r>
      <w:r>
        <w:t>maximum</w:t>
      </w:r>
      <w:r>
        <w:rPr>
          <w:spacing w:val="63"/>
        </w:rPr>
        <w:t xml:space="preserve"> </w:t>
      </w:r>
      <w:r>
        <w:t>withstood</w:t>
      </w:r>
      <w:r>
        <w:rPr>
          <w:spacing w:val="1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polarizer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80</w:t>
      </w:r>
      <w:r>
        <w:rPr>
          <w:rFonts w:ascii="Symbol" w:hAnsi="Symbol"/>
        </w:rPr>
        <w:t></w:t>
      </w:r>
      <w:r>
        <w:t>C.</w:t>
      </w:r>
    </w:p>
    <w:p w14:paraId="124AB436" w14:textId="77777777" w:rsidR="001700FA" w:rsidRDefault="00000000">
      <w:pPr>
        <w:pStyle w:val="BodyText"/>
        <w:ind w:left="402"/>
        <w:jc w:val="both"/>
      </w:pPr>
      <w:r>
        <w:rPr>
          <w:spacing w:val="-2"/>
        </w:rPr>
        <w:t>Note</w:t>
      </w:r>
      <w:r>
        <w:rPr>
          <w:spacing w:val="-1"/>
        </w:rPr>
        <w:t xml:space="preserve"> </w:t>
      </w:r>
      <w:r>
        <w:rPr>
          <w:spacing w:val="-2"/>
        </w:rPr>
        <w:t>4:</w:t>
      </w:r>
      <w:r>
        <w:rPr>
          <w:spacing w:val="-20"/>
        </w:rPr>
        <w:t xml:space="preserve"> </w:t>
      </w:r>
      <w:r>
        <w:rPr>
          <w:spacing w:val="-2"/>
        </w:rPr>
        <w:t>V</w:t>
      </w:r>
      <w:r>
        <w:rPr>
          <w:spacing w:val="-2"/>
          <w:vertAlign w:val="subscript"/>
        </w:rPr>
        <w:t>CC</w:t>
      </w:r>
      <w:r>
        <w:rPr>
          <w:spacing w:val="-1"/>
        </w:rPr>
        <w:t xml:space="preserve"> = 9.0V, T</w:t>
      </w:r>
      <w:r>
        <w:rPr>
          <w:spacing w:val="-1"/>
          <w:vertAlign w:val="subscript"/>
        </w:rPr>
        <w:t>a</w:t>
      </w:r>
      <w:r>
        <w:rPr>
          <w:spacing w:val="-1"/>
        </w:rPr>
        <w:t xml:space="preserve"> = 25°C, 50% Checkerboard.</w:t>
      </w:r>
    </w:p>
    <w:p w14:paraId="56F02A5F" w14:textId="77777777" w:rsidR="001700FA" w:rsidRDefault="00000000">
      <w:pPr>
        <w:pStyle w:val="BodyText"/>
        <w:spacing w:line="241" w:lineRule="exact"/>
        <w:ind w:left="1101"/>
        <w:jc w:val="both"/>
      </w:pPr>
      <w:r>
        <w:t>Software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Initialization.</w:t>
      </w:r>
    </w:p>
    <w:p w14:paraId="56966589" w14:textId="77777777" w:rsidR="001700FA" w:rsidRDefault="00000000">
      <w:pPr>
        <w:pStyle w:val="BodyText"/>
        <w:ind w:left="1101" w:right="119"/>
        <w:jc w:val="both"/>
      </w:pPr>
      <w:r>
        <w:t>End of lifetime is specified as 50% of initial brightness reached.</w:t>
      </w:r>
      <w:r>
        <w:rPr>
          <w:spacing w:val="1"/>
        </w:rPr>
        <w:t xml:space="preserve"> </w:t>
      </w:r>
      <w:r>
        <w:t>The average operating lifetime at</w:t>
      </w:r>
      <w:r>
        <w:rPr>
          <w:spacing w:val="-60"/>
        </w:rPr>
        <w:t xml:space="preserve"> </w:t>
      </w:r>
      <w:r>
        <w:t>room</w:t>
      </w:r>
      <w:r>
        <w:rPr>
          <w:spacing w:val="-3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estimated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accelerated</w:t>
      </w:r>
      <w:r>
        <w:rPr>
          <w:spacing w:val="-3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temperature</w:t>
      </w:r>
      <w:r>
        <w:rPr>
          <w:spacing w:val="-4"/>
        </w:rPr>
        <w:t xml:space="preserve"> </w:t>
      </w:r>
      <w:r>
        <w:t>conditions.</w:t>
      </w:r>
    </w:p>
    <w:p w14:paraId="62C22F9B" w14:textId="77777777" w:rsidR="001700FA" w:rsidRDefault="001700FA">
      <w:pPr>
        <w:jc w:val="both"/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EA92A4B" w14:textId="77777777" w:rsidR="001700FA" w:rsidRDefault="00000000">
      <w:pPr>
        <w:pStyle w:val="Heading1"/>
        <w:numPr>
          <w:ilvl w:val="0"/>
          <w:numId w:val="5"/>
        </w:numPr>
        <w:tabs>
          <w:tab w:val="left" w:pos="403"/>
        </w:tabs>
        <w:ind w:left="402" w:hanging="301"/>
        <w:jc w:val="left"/>
      </w:pPr>
      <w:r>
        <w:rPr>
          <w:shadow/>
          <w:w w:val="95"/>
        </w:rPr>
        <w:lastRenderedPageBreak/>
        <w:t>Optics</w:t>
      </w:r>
      <w:r>
        <w:rPr>
          <w:spacing w:val="6"/>
          <w:w w:val="95"/>
        </w:rPr>
        <w:t xml:space="preserve"> </w:t>
      </w:r>
      <w:r>
        <w:rPr>
          <w:shadow/>
          <w:w w:val="95"/>
        </w:rPr>
        <w:t>&amp;</w:t>
      </w:r>
      <w:r>
        <w:rPr>
          <w:spacing w:val="6"/>
          <w:w w:val="95"/>
        </w:rPr>
        <w:t xml:space="preserve"> </w:t>
      </w:r>
      <w:r>
        <w:rPr>
          <w:shadow/>
          <w:w w:val="95"/>
        </w:rPr>
        <w:t>Electrical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Characteristics</w:t>
      </w:r>
    </w:p>
    <w:p w14:paraId="4AC8690B" w14:textId="77777777" w:rsidR="001700FA" w:rsidRDefault="001700FA">
      <w:pPr>
        <w:pStyle w:val="BodyText"/>
        <w:spacing w:before="9"/>
        <w:rPr>
          <w:b/>
          <w:sz w:val="23"/>
        </w:rPr>
      </w:pPr>
    </w:p>
    <w:p w14:paraId="0572B71F" w14:textId="77777777" w:rsidR="001700FA" w:rsidRDefault="00000000">
      <w:pPr>
        <w:pStyle w:val="Heading3"/>
        <w:numPr>
          <w:ilvl w:val="1"/>
          <w:numId w:val="5"/>
        </w:numPr>
        <w:tabs>
          <w:tab w:val="left" w:pos="806"/>
        </w:tabs>
        <w:ind w:hanging="404"/>
      </w:pPr>
      <w:r>
        <w:rPr>
          <w:noProof/>
        </w:rPr>
        <w:drawing>
          <wp:anchor distT="0" distB="0" distL="0" distR="0" simplePos="0" relativeHeight="251583488" behindDoc="0" locked="0" layoutInCell="1" allowOverlap="1" wp14:anchorId="49CCBA4A" wp14:editId="4E13971A">
            <wp:simplePos x="0" y="0"/>
            <wp:positionH relativeFrom="page">
              <wp:posOffset>3389630</wp:posOffset>
            </wp:positionH>
            <wp:positionV relativeFrom="paragraph">
              <wp:posOffset>798830</wp:posOffset>
            </wp:positionV>
            <wp:extent cx="1316990" cy="30480"/>
            <wp:effectExtent l="0" t="0" r="0" b="0"/>
            <wp:wrapNone/>
            <wp:docPr id="11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7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Optics</w:t>
      </w:r>
      <w:r>
        <w:rPr>
          <w:spacing w:val="-9"/>
        </w:rPr>
        <w:t xml:space="preserve"> </w:t>
      </w:r>
      <w:r>
        <w:t>Characteristics</w:t>
      </w:r>
    </w:p>
    <w:p w14:paraId="1CE7D7DC" w14:textId="77777777" w:rsidR="001700FA" w:rsidRDefault="001700FA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1"/>
        <w:gridCol w:w="1022"/>
        <w:gridCol w:w="2042"/>
        <w:gridCol w:w="852"/>
        <w:gridCol w:w="852"/>
        <w:gridCol w:w="852"/>
        <w:gridCol w:w="851"/>
      </w:tblGrid>
      <w:tr w:rsidR="001700FA" w14:paraId="606F2F0F" w14:textId="77777777">
        <w:trPr>
          <w:trHeight w:val="364"/>
        </w:trPr>
        <w:tc>
          <w:tcPr>
            <w:tcW w:w="2581" w:type="dxa"/>
            <w:tcBorders>
              <w:bottom w:val="single" w:sz="6" w:space="0" w:color="000000"/>
              <w:right w:val="single" w:sz="6" w:space="0" w:color="000000"/>
            </w:tcBorders>
          </w:tcPr>
          <w:p w14:paraId="0550E439" w14:textId="77777777" w:rsidR="001700FA" w:rsidRDefault="00000000">
            <w:pPr>
              <w:pStyle w:val="TableParagraph"/>
              <w:spacing w:before="66"/>
              <w:ind w:left="68" w:right="5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Characteristics</w:t>
            </w:r>
          </w:p>
        </w:tc>
        <w:tc>
          <w:tcPr>
            <w:tcW w:w="10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01542" w14:textId="77777777" w:rsidR="001700FA" w:rsidRDefault="00000000">
            <w:pPr>
              <w:pStyle w:val="TableParagraph"/>
              <w:spacing w:before="66"/>
              <w:ind w:left="145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0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C4172" w14:textId="77777777" w:rsidR="001700FA" w:rsidRDefault="00000000">
            <w:pPr>
              <w:pStyle w:val="TableParagraph"/>
              <w:spacing w:before="66"/>
              <w:ind w:left="489"/>
              <w:rPr>
                <w:b/>
                <w:sz w:val="20"/>
              </w:rPr>
            </w:pPr>
            <w:r>
              <w:rPr>
                <w:b/>
                <w:sz w:val="20"/>
              </w:rPr>
              <w:t>Conditions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77C4A" w14:textId="77777777" w:rsidR="001700FA" w:rsidRDefault="00000000">
            <w:pPr>
              <w:pStyle w:val="TableParagraph"/>
              <w:spacing w:before="66"/>
              <w:ind w:left="63" w:right="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826D5" w14:textId="77777777" w:rsidR="001700FA" w:rsidRDefault="00000000">
            <w:pPr>
              <w:pStyle w:val="TableParagraph"/>
              <w:spacing w:before="66"/>
              <w:ind w:left="64" w:right="44"/>
              <w:jc w:val="center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Typ</w:t>
            </w:r>
            <w:proofErr w:type="spellEnd"/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268E45" w14:textId="77777777" w:rsidR="001700FA" w:rsidRDefault="00000000">
            <w:pPr>
              <w:pStyle w:val="TableParagraph"/>
              <w:spacing w:before="66"/>
              <w:ind w:left="62" w:right="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851" w:type="dxa"/>
            <w:tcBorders>
              <w:left w:val="single" w:sz="6" w:space="0" w:color="000000"/>
              <w:bottom w:val="single" w:sz="6" w:space="0" w:color="000000"/>
            </w:tcBorders>
          </w:tcPr>
          <w:p w14:paraId="072CE58E" w14:textId="77777777" w:rsidR="001700FA" w:rsidRDefault="00000000">
            <w:pPr>
              <w:pStyle w:val="TableParagraph"/>
              <w:spacing w:before="66"/>
              <w:ind w:left="99" w:righ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1700FA" w14:paraId="10C5B6B2" w14:textId="77777777">
        <w:trPr>
          <w:trHeight w:val="1494"/>
        </w:trPr>
        <w:tc>
          <w:tcPr>
            <w:tcW w:w="258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246D2E50" w14:textId="77777777" w:rsidR="001700FA" w:rsidRDefault="00000000">
            <w:pPr>
              <w:pStyle w:val="TableParagraph"/>
              <w:spacing w:before="1"/>
              <w:ind w:left="824"/>
              <w:rPr>
                <w:sz w:val="20"/>
              </w:rPr>
            </w:pPr>
            <w:r>
              <w:rPr>
                <w:sz w:val="20"/>
              </w:rPr>
              <w:t>Brightness</w:t>
            </w:r>
          </w:p>
          <w:p w14:paraId="0B968111" w14:textId="77777777" w:rsidR="001700FA" w:rsidRDefault="00000000">
            <w:pPr>
              <w:pStyle w:val="TableParagraph"/>
              <w:spacing w:line="241" w:lineRule="exact"/>
              <w:ind w:left="824" w:hanging="624"/>
              <w:rPr>
                <w:sz w:val="20"/>
              </w:rPr>
            </w:pPr>
            <w:r>
              <w:rPr>
                <w:sz w:val="20"/>
              </w:rPr>
              <w:t>(V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Supplied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Externally)</w:t>
            </w:r>
          </w:p>
          <w:p w14:paraId="27E22006" w14:textId="77777777" w:rsidR="001700FA" w:rsidRDefault="00000000">
            <w:pPr>
              <w:pStyle w:val="TableParagraph"/>
              <w:spacing w:line="28" w:lineRule="exact"/>
              <w:ind w:right="-44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6098A1B3" wp14:editId="5A804763">
                  <wp:extent cx="1621155" cy="17780"/>
                  <wp:effectExtent l="0" t="0" r="0" b="0"/>
                  <wp:docPr id="12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68.png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677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35E86" w14:textId="77777777" w:rsidR="001700FA" w:rsidRDefault="00000000">
            <w:pPr>
              <w:pStyle w:val="TableParagraph"/>
              <w:spacing w:line="224" w:lineRule="exact"/>
              <w:ind w:left="824"/>
              <w:rPr>
                <w:sz w:val="21"/>
              </w:rPr>
            </w:pPr>
            <w:r>
              <w:rPr>
                <w:sz w:val="21"/>
              </w:rPr>
              <w:t>Brightness</w:t>
            </w:r>
          </w:p>
          <w:p w14:paraId="1B7DF414" w14:textId="77777777" w:rsidR="001700FA" w:rsidRDefault="00000000">
            <w:pPr>
              <w:pStyle w:val="TableParagraph"/>
              <w:spacing w:line="240" w:lineRule="exact"/>
              <w:ind w:left="50"/>
              <w:rPr>
                <w:sz w:val="20"/>
              </w:rPr>
            </w:pPr>
            <w:r>
              <w:rPr>
                <w:spacing w:val="-1"/>
                <w:w w:val="80"/>
                <w:sz w:val="20"/>
              </w:rPr>
              <w:t>(V</w:t>
            </w:r>
            <w:r>
              <w:rPr>
                <w:spacing w:val="-1"/>
                <w:w w:val="80"/>
                <w:sz w:val="20"/>
                <w:vertAlign w:val="subscript"/>
              </w:rPr>
              <w:t>CC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Generated</w:t>
            </w:r>
            <w:r>
              <w:rPr>
                <w:w w:val="80"/>
                <w:sz w:val="20"/>
              </w:rPr>
              <w:t xml:space="preserve"> by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Internal DC/DC)</w:t>
            </w:r>
          </w:p>
          <w:p w14:paraId="4A095BFC" w14:textId="77777777" w:rsidR="001700FA" w:rsidRDefault="00000000">
            <w:pPr>
              <w:pStyle w:val="TableParagraph"/>
              <w:spacing w:line="29" w:lineRule="exact"/>
              <w:ind w:right="-44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063F885F" wp14:editId="4E5F4B19">
                  <wp:extent cx="1617980" cy="18415"/>
                  <wp:effectExtent l="0" t="0" r="0" b="0"/>
                  <wp:docPr id="123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69.png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554" cy="1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ABFA4" w14:textId="77777777" w:rsidR="001700FA" w:rsidRDefault="00000000">
            <w:pPr>
              <w:pStyle w:val="TableParagraph"/>
              <w:spacing w:before="102"/>
              <w:ind w:left="677"/>
              <w:rPr>
                <w:sz w:val="20"/>
              </w:rPr>
            </w:pPr>
            <w:r>
              <w:rPr>
                <w:sz w:val="20"/>
              </w:rPr>
              <w:t>C.I.E.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(White)</w:t>
            </w:r>
          </w:p>
          <w:p w14:paraId="7136E266" w14:textId="77777777" w:rsidR="001700FA" w:rsidRDefault="001700FA">
            <w:pPr>
              <w:pStyle w:val="TableParagraph"/>
              <w:spacing w:before="4"/>
              <w:rPr>
                <w:b/>
                <w:sz w:val="8"/>
              </w:rPr>
            </w:pPr>
          </w:p>
          <w:p w14:paraId="61984B81" w14:textId="77777777" w:rsidR="001700FA" w:rsidRDefault="00000000">
            <w:pPr>
              <w:pStyle w:val="TableParagraph"/>
              <w:spacing w:line="45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8D0ECD4" wp14:editId="421A4653">
                  <wp:extent cx="1609090" cy="28575"/>
                  <wp:effectExtent l="0" t="0" r="0" b="0"/>
                  <wp:docPr id="125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638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A9575CC" w14:textId="77777777" w:rsidR="001700FA" w:rsidRDefault="00000000">
            <w:pPr>
              <w:pStyle w:val="TableParagraph"/>
              <w:spacing w:before="121" w:after="86"/>
              <w:ind w:left="371" w:right="341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L</w:t>
            </w:r>
            <w:proofErr w:type="spellStart"/>
            <w:r>
              <w:rPr>
                <w:sz w:val="13"/>
              </w:rPr>
              <w:t>br</w:t>
            </w:r>
            <w:proofErr w:type="spellEnd"/>
          </w:p>
          <w:p w14:paraId="42D4D618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508B8AB" wp14:editId="3AA13BC8">
                  <wp:extent cx="635000" cy="29845"/>
                  <wp:effectExtent l="0" t="0" r="0" b="0"/>
                  <wp:docPr id="127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71.png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7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63F64" w14:textId="77777777" w:rsidR="001700FA" w:rsidRDefault="00000000">
            <w:pPr>
              <w:pStyle w:val="TableParagraph"/>
              <w:spacing w:before="93" w:after="86"/>
              <w:ind w:left="370" w:right="341"/>
              <w:jc w:val="center"/>
              <w:rPr>
                <w:sz w:val="13"/>
              </w:rPr>
            </w:pPr>
            <w:r>
              <w:rPr>
                <w:position w:val="3"/>
                <w:sz w:val="21"/>
              </w:rPr>
              <w:t>L</w:t>
            </w:r>
            <w:proofErr w:type="spellStart"/>
            <w:r>
              <w:rPr>
                <w:sz w:val="13"/>
              </w:rPr>
              <w:t>br</w:t>
            </w:r>
            <w:proofErr w:type="spellEnd"/>
          </w:p>
          <w:p w14:paraId="285AD604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67F4252" wp14:editId="6B201562">
                  <wp:extent cx="643255" cy="30480"/>
                  <wp:effectExtent l="0" t="0" r="0" b="0"/>
                  <wp:docPr id="129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72.png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6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12681" w14:textId="77777777" w:rsidR="001700FA" w:rsidRDefault="00000000">
            <w:pPr>
              <w:pStyle w:val="TableParagraph"/>
              <w:ind w:left="372" w:right="341"/>
              <w:jc w:val="center"/>
              <w:rPr>
                <w:sz w:val="20"/>
              </w:rPr>
            </w:pPr>
            <w:r>
              <w:rPr>
                <w:sz w:val="20"/>
              </w:rPr>
              <w:t>(x)</w:t>
            </w:r>
          </w:p>
          <w:p w14:paraId="55BEEE8A" w14:textId="77777777" w:rsidR="001700FA" w:rsidRDefault="00000000">
            <w:pPr>
              <w:pStyle w:val="TableParagraph"/>
              <w:spacing w:line="307" w:lineRule="auto"/>
              <w:ind w:left="372" w:right="341"/>
              <w:jc w:val="center"/>
              <w:rPr>
                <w:sz w:val="20"/>
              </w:rPr>
            </w:pPr>
            <w:r>
              <w:rPr>
                <w:sz w:val="20"/>
              </w:rPr>
              <w:t>(y)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CR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8D20F82" w14:textId="77777777" w:rsidR="001700FA" w:rsidRDefault="00000000">
            <w:pPr>
              <w:pStyle w:val="TableParagraph"/>
              <w:spacing w:before="121"/>
              <w:ind w:left="43" w:right="17"/>
              <w:jc w:val="center"/>
              <w:rPr>
                <w:sz w:val="20"/>
              </w:rPr>
            </w:pPr>
            <w:r>
              <w:rPr>
                <w:sz w:val="20"/>
              </w:rPr>
              <w:t>Note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</w:p>
          <w:p w14:paraId="4DA9ACDE" w14:textId="77777777" w:rsidR="001700FA" w:rsidRDefault="001700FA">
            <w:pPr>
              <w:pStyle w:val="TableParagraph"/>
              <w:rPr>
                <w:b/>
                <w:sz w:val="20"/>
              </w:rPr>
            </w:pPr>
          </w:p>
          <w:p w14:paraId="015994CC" w14:textId="77777777" w:rsidR="001700FA" w:rsidRDefault="00000000">
            <w:pPr>
              <w:pStyle w:val="TableParagraph"/>
              <w:ind w:left="43" w:right="17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Note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6</w:t>
            </w:r>
          </w:p>
          <w:p w14:paraId="64AE08E9" w14:textId="77777777" w:rsidR="001700FA" w:rsidRDefault="001700FA">
            <w:pPr>
              <w:pStyle w:val="TableParagraph"/>
              <w:spacing w:before="8"/>
              <w:rPr>
                <w:b/>
                <w:sz w:val="20"/>
              </w:rPr>
            </w:pPr>
          </w:p>
          <w:p w14:paraId="0398B255" w14:textId="77777777" w:rsidR="001700FA" w:rsidRDefault="00000000">
            <w:pPr>
              <w:pStyle w:val="TableParagraph"/>
              <w:spacing w:before="1"/>
              <w:ind w:left="531"/>
              <w:rPr>
                <w:sz w:val="20"/>
              </w:rPr>
            </w:pPr>
            <w:r>
              <w:rPr>
                <w:sz w:val="20"/>
              </w:rPr>
              <w:t>C.I.E.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1931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13FE2419" w14:textId="77777777" w:rsidR="001700FA" w:rsidRDefault="00000000">
            <w:pPr>
              <w:pStyle w:val="TableParagraph"/>
              <w:spacing w:before="121"/>
              <w:ind w:left="266"/>
              <w:rPr>
                <w:sz w:val="20"/>
              </w:rPr>
            </w:pPr>
            <w:r>
              <w:rPr>
                <w:sz w:val="20"/>
              </w:rPr>
              <w:t>200</w:t>
            </w:r>
          </w:p>
          <w:p w14:paraId="17BB95EC" w14:textId="77777777" w:rsidR="001700FA" w:rsidRDefault="001700FA">
            <w:pPr>
              <w:pStyle w:val="TableParagraph"/>
              <w:spacing w:before="5"/>
              <w:rPr>
                <w:b/>
                <w:sz w:val="8"/>
              </w:rPr>
            </w:pPr>
          </w:p>
          <w:p w14:paraId="1273331D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8E14963" wp14:editId="05C92D51">
                  <wp:extent cx="527685" cy="29845"/>
                  <wp:effectExtent l="0" t="0" r="0" b="0"/>
                  <wp:docPr id="131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73.png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91BC" w14:textId="77777777" w:rsidR="001700FA" w:rsidRDefault="00000000">
            <w:pPr>
              <w:pStyle w:val="TableParagraph"/>
              <w:spacing w:before="93" w:after="100"/>
              <w:ind w:left="266"/>
              <w:rPr>
                <w:sz w:val="21"/>
              </w:rPr>
            </w:pPr>
            <w:r>
              <w:rPr>
                <w:sz w:val="21"/>
              </w:rPr>
              <w:t>180</w:t>
            </w:r>
          </w:p>
          <w:p w14:paraId="0DEFCDF7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1DC2172" wp14:editId="44FBBB8D">
                  <wp:extent cx="534670" cy="30480"/>
                  <wp:effectExtent l="0" t="0" r="0" b="0"/>
                  <wp:docPr id="133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74.png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D2917" w14:textId="77777777" w:rsidR="001700FA" w:rsidRDefault="00000000">
            <w:pPr>
              <w:pStyle w:val="TableParagraph"/>
              <w:ind w:left="237"/>
              <w:rPr>
                <w:sz w:val="20"/>
              </w:rPr>
            </w:pPr>
            <w:r>
              <w:rPr>
                <w:sz w:val="20"/>
              </w:rPr>
              <w:t>0.23</w:t>
            </w:r>
          </w:p>
          <w:p w14:paraId="4ADE1F36" w14:textId="77777777" w:rsidR="001700FA" w:rsidRDefault="00000000">
            <w:pPr>
              <w:pStyle w:val="TableParagraph"/>
              <w:ind w:left="237"/>
              <w:rPr>
                <w:sz w:val="20"/>
              </w:rPr>
            </w:pPr>
            <w:r>
              <w:rPr>
                <w:sz w:val="20"/>
              </w:rPr>
              <w:t>0.26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46603BE0" w14:textId="77777777" w:rsidR="001700FA" w:rsidRDefault="00000000">
            <w:pPr>
              <w:pStyle w:val="TableParagraph"/>
              <w:spacing w:before="121"/>
              <w:ind w:left="267"/>
              <w:rPr>
                <w:sz w:val="20"/>
              </w:rPr>
            </w:pPr>
            <w:r>
              <w:rPr>
                <w:sz w:val="20"/>
              </w:rPr>
              <w:t>250</w:t>
            </w:r>
          </w:p>
          <w:p w14:paraId="74E5D15F" w14:textId="77777777" w:rsidR="001700FA" w:rsidRDefault="001700FA">
            <w:pPr>
              <w:pStyle w:val="TableParagraph"/>
              <w:spacing w:before="5"/>
              <w:rPr>
                <w:b/>
                <w:sz w:val="8"/>
              </w:rPr>
            </w:pPr>
          </w:p>
          <w:p w14:paraId="2F9E10EA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856DF5A" wp14:editId="07C32BFB">
                  <wp:extent cx="527685" cy="29845"/>
                  <wp:effectExtent l="0" t="0" r="0" b="0"/>
                  <wp:docPr id="135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BADF5" w14:textId="77777777" w:rsidR="001700FA" w:rsidRDefault="00000000">
            <w:pPr>
              <w:pStyle w:val="TableParagraph"/>
              <w:spacing w:before="93" w:after="100"/>
              <w:ind w:left="266"/>
              <w:rPr>
                <w:sz w:val="21"/>
              </w:rPr>
            </w:pPr>
            <w:r>
              <w:rPr>
                <w:sz w:val="21"/>
              </w:rPr>
              <w:t>230</w:t>
            </w:r>
          </w:p>
          <w:p w14:paraId="1B4D7EC0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57AFD12" wp14:editId="3A4B80EB">
                  <wp:extent cx="534670" cy="30480"/>
                  <wp:effectExtent l="0" t="0" r="0" b="0"/>
                  <wp:docPr id="13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76.png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45110" w14:textId="77777777" w:rsidR="001700FA" w:rsidRDefault="00000000">
            <w:pPr>
              <w:pStyle w:val="TableParagraph"/>
              <w:ind w:left="237"/>
              <w:rPr>
                <w:sz w:val="20"/>
              </w:rPr>
            </w:pPr>
            <w:r>
              <w:rPr>
                <w:sz w:val="20"/>
              </w:rPr>
              <w:t>0.27</w:t>
            </w:r>
          </w:p>
          <w:p w14:paraId="4BA686F6" w14:textId="77777777" w:rsidR="001700FA" w:rsidRDefault="00000000">
            <w:pPr>
              <w:pStyle w:val="TableParagraph"/>
              <w:ind w:left="237"/>
              <w:rPr>
                <w:sz w:val="20"/>
              </w:rPr>
            </w:pPr>
            <w:r>
              <w:rPr>
                <w:sz w:val="20"/>
              </w:rPr>
              <w:t>0.30</w:t>
            </w:r>
          </w:p>
          <w:p w14:paraId="4E947564" w14:textId="77777777" w:rsidR="001700FA" w:rsidRDefault="00000000">
            <w:pPr>
              <w:pStyle w:val="TableParagraph"/>
              <w:spacing w:line="20" w:lineRule="exact"/>
              <w:ind w:right="-29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7D9D87FE" wp14:editId="1F770633">
                  <wp:extent cx="516890" cy="3810"/>
                  <wp:effectExtent l="0" t="0" r="0" b="0"/>
                  <wp:docPr id="13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04" cy="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06857FE" w14:textId="77777777" w:rsidR="001700FA" w:rsidRDefault="00000000">
            <w:pPr>
              <w:pStyle w:val="TableParagraph"/>
              <w:spacing w:before="121"/>
              <w:ind w:left="23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  <w:p w14:paraId="2E047CDF" w14:textId="77777777" w:rsidR="001700FA" w:rsidRDefault="001700FA">
            <w:pPr>
              <w:pStyle w:val="TableParagraph"/>
              <w:spacing w:before="5"/>
              <w:rPr>
                <w:b/>
                <w:sz w:val="8"/>
              </w:rPr>
            </w:pPr>
          </w:p>
          <w:p w14:paraId="7D37496E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4358DCC" wp14:editId="058D9897">
                  <wp:extent cx="527685" cy="29845"/>
                  <wp:effectExtent l="0" t="0" r="0" b="0"/>
                  <wp:docPr id="141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08F9AC" w14:textId="77777777" w:rsidR="001700FA" w:rsidRDefault="00000000">
            <w:pPr>
              <w:pStyle w:val="TableParagraph"/>
              <w:spacing w:before="93" w:after="100"/>
              <w:ind w:left="2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</w:t>
            </w:r>
          </w:p>
          <w:p w14:paraId="6C5F06EF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423854A" wp14:editId="01BD36B6">
                  <wp:extent cx="534670" cy="30480"/>
                  <wp:effectExtent l="0" t="0" r="0" b="0"/>
                  <wp:docPr id="14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78.png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83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9FBA8" w14:textId="77777777" w:rsidR="001700FA" w:rsidRDefault="00000000">
            <w:pPr>
              <w:pStyle w:val="TableParagraph"/>
              <w:ind w:left="65" w:right="42"/>
              <w:jc w:val="center"/>
              <w:rPr>
                <w:sz w:val="20"/>
              </w:rPr>
            </w:pPr>
            <w:r>
              <w:rPr>
                <w:sz w:val="20"/>
              </w:rPr>
              <w:t>0.31</w:t>
            </w:r>
          </w:p>
          <w:p w14:paraId="7258272E" w14:textId="77777777" w:rsidR="001700FA" w:rsidRDefault="00000000">
            <w:pPr>
              <w:pStyle w:val="TableParagraph"/>
              <w:ind w:left="65" w:right="42"/>
              <w:jc w:val="center"/>
              <w:rPr>
                <w:sz w:val="20"/>
              </w:rPr>
            </w:pPr>
            <w:r>
              <w:rPr>
                <w:sz w:val="20"/>
              </w:rPr>
              <w:t>0.34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3AE41708" w14:textId="77777777" w:rsidR="001700FA" w:rsidRDefault="00000000">
            <w:pPr>
              <w:pStyle w:val="TableParagraph"/>
              <w:spacing w:before="121"/>
              <w:ind w:left="168"/>
              <w:rPr>
                <w:sz w:val="20"/>
              </w:rPr>
            </w:pPr>
            <w:r>
              <w:rPr>
                <w:sz w:val="20"/>
              </w:rPr>
              <w:t>cd/m</w:t>
            </w:r>
            <w:r>
              <w:rPr>
                <w:sz w:val="20"/>
                <w:vertAlign w:val="superscript"/>
              </w:rPr>
              <w:t>2</w:t>
            </w:r>
          </w:p>
          <w:p w14:paraId="5B54698B" w14:textId="77777777" w:rsidR="001700FA" w:rsidRDefault="001700FA">
            <w:pPr>
              <w:pStyle w:val="TableParagraph"/>
              <w:spacing w:before="5"/>
              <w:rPr>
                <w:b/>
                <w:sz w:val="8"/>
              </w:rPr>
            </w:pPr>
          </w:p>
          <w:p w14:paraId="5061D8F4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2E89AE4" wp14:editId="408AEE34">
                  <wp:extent cx="517525" cy="29845"/>
                  <wp:effectExtent l="0" t="0" r="0" b="0"/>
                  <wp:docPr id="14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9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F237" w14:textId="77777777" w:rsidR="001700FA" w:rsidRDefault="00000000">
            <w:pPr>
              <w:pStyle w:val="TableParagraph"/>
              <w:spacing w:before="93"/>
              <w:ind w:left="168"/>
              <w:rPr>
                <w:sz w:val="21"/>
              </w:rPr>
            </w:pPr>
            <w:r>
              <w:rPr>
                <w:sz w:val="21"/>
              </w:rPr>
              <w:t>cd/m</w:t>
            </w:r>
            <w:r>
              <w:rPr>
                <w:sz w:val="21"/>
                <w:vertAlign w:val="superscript"/>
              </w:rPr>
              <w:t>2</w:t>
            </w:r>
          </w:p>
          <w:p w14:paraId="5574FF32" w14:textId="77777777" w:rsidR="001700FA" w:rsidRDefault="001700FA">
            <w:pPr>
              <w:pStyle w:val="TableParagraph"/>
              <w:spacing w:before="3"/>
              <w:rPr>
                <w:b/>
                <w:sz w:val="8"/>
              </w:rPr>
            </w:pPr>
          </w:p>
          <w:p w14:paraId="046F0B7E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CE11569" wp14:editId="51FF32C9">
                  <wp:extent cx="524510" cy="30480"/>
                  <wp:effectExtent l="0" t="0" r="0" b="0"/>
                  <wp:docPr id="147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615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88A96" w14:textId="77777777" w:rsidR="001700FA" w:rsidRDefault="001700FA">
            <w:pPr>
              <w:pStyle w:val="TableParagraph"/>
              <w:rPr>
                <w:b/>
                <w:sz w:val="20"/>
              </w:rPr>
            </w:pPr>
          </w:p>
          <w:p w14:paraId="4F895D9B" w14:textId="77777777" w:rsidR="001700FA" w:rsidRDefault="001700FA">
            <w:pPr>
              <w:pStyle w:val="TableParagraph"/>
              <w:spacing w:before="9"/>
              <w:rPr>
                <w:b/>
                <w:sz w:val="16"/>
              </w:rPr>
            </w:pPr>
          </w:p>
          <w:p w14:paraId="63D8D73A" w14:textId="77777777" w:rsidR="001700FA" w:rsidRDefault="00000000">
            <w:pPr>
              <w:pStyle w:val="TableParagraph"/>
              <w:spacing w:line="45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64C3A76" wp14:editId="756B9ADA">
                  <wp:extent cx="517525" cy="28575"/>
                  <wp:effectExtent l="0" t="0" r="0" b="0"/>
                  <wp:docPr id="149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81.png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64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749EC6AC" w14:textId="77777777">
        <w:trPr>
          <w:trHeight w:val="221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0BFE905A" w14:textId="77777777" w:rsidR="001700FA" w:rsidRDefault="00000000">
            <w:pPr>
              <w:pStyle w:val="TableParagraph"/>
              <w:spacing w:line="202" w:lineRule="exact"/>
              <w:ind w:left="68" w:right="49"/>
              <w:jc w:val="center"/>
              <w:rPr>
                <w:sz w:val="20"/>
              </w:rPr>
            </w:pPr>
            <w:r>
              <w:rPr>
                <w:sz w:val="20"/>
              </w:rPr>
              <w:t>Dark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Room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Contrast</w:t>
            </w:r>
          </w:p>
        </w:tc>
        <w:tc>
          <w:tcPr>
            <w:tcW w:w="102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FF47D53" w14:textId="77777777" w:rsidR="001700FA" w:rsidRDefault="001700FA">
            <w:pPr>
              <w:rPr>
                <w:sz w:val="2"/>
                <w:szCs w:val="2"/>
              </w:rPr>
            </w:pP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178AE93" w14:textId="77777777" w:rsidR="001700FA" w:rsidRDefault="001700F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DCDF394" w14:textId="77777777" w:rsidR="001700FA" w:rsidRDefault="00000000">
            <w:pPr>
              <w:pStyle w:val="TableParagraph"/>
              <w:spacing w:line="202" w:lineRule="exact"/>
              <w:ind w:left="26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10634C1" w14:textId="77777777" w:rsidR="001700FA" w:rsidRDefault="00000000">
            <w:pPr>
              <w:pStyle w:val="TableParagraph"/>
              <w:spacing w:line="202" w:lineRule="exact"/>
              <w:ind w:left="65" w:right="43"/>
              <w:jc w:val="center"/>
              <w:rPr>
                <w:sz w:val="20"/>
              </w:rPr>
            </w:pPr>
            <w:r>
              <w:rPr>
                <w:w w:val="95"/>
                <w:sz w:val="20"/>
              </w:rPr>
              <w:t>2000:1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622AE98" w14:textId="77777777" w:rsidR="001700FA" w:rsidRDefault="00000000">
            <w:pPr>
              <w:pStyle w:val="TableParagraph"/>
              <w:spacing w:line="202" w:lineRule="exact"/>
              <w:ind w:left="2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2B90FF4C" w14:textId="77777777" w:rsidR="001700FA" w:rsidRDefault="001700F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1700FA" w14:paraId="01A98A7B" w14:textId="77777777">
        <w:trPr>
          <w:trHeight w:val="41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0A3899F1" w14:textId="77777777" w:rsidR="001700FA" w:rsidRDefault="00000000">
            <w:pPr>
              <w:pStyle w:val="TableParagraph"/>
              <w:spacing w:line="41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C20A32B" wp14:editId="4B2079C5">
                  <wp:extent cx="1636395" cy="26035"/>
                  <wp:effectExtent l="0" t="0" r="0" b="0"/>
                  <wp:docPr id="151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507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87663EE" w14:textId="77777777" w:rsidR="001700FA" w:rsidRDefault="001700FA">
            <w:pPr>
              <w:rPr>
                <w:sz w:val="2"/>
                <w:szCs w:val="2"/>
              </w:rPr>
            </w:pP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0E46FD6" w14:textId="77777777" w:rsidR="001700FA" w:rsidRDefault="00000000">
            <w:pPr>
              <w:pStyle w:val="TableParagraph"/>
              <w:spacing w:line="41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7EC498B" wp14:editId="7ECE1E34">
                  <wp:extent cx="1296035" cy="26035"/>
                  <wp:effectExtent l="0" t="0" r="0" b="0"/>
                  <wp:docPr id="153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82.png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510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6A33E6E" w14:textId="77777777" w:rsidR="001700FA" w:rsidRDefault="00000000">
            <w:pPr>
              <w:pStyle w:val="TableParagraph"/>
              <w:spacing w:line="41" w:lineRule="exact"/>
              <w:ind w:left="-7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469A062" wp14:editId="233AB43B">
                  <wp:extent cx="544830" cy="26035"/>
                  <wp:effectExtent l="0" t="0" r="0" b="0"/>
                  <wp:docPr id="15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83.png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397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F9EEC0E" w14:textId="77777777" w:rsidR="001700FA" w:rsidRDefault="00000000">
            <w:pPr>
              <w:pStyle w:val="TableParagraph"/>
              <w:spacing w:line="41" w:lineRule="exact"/>
              <w:ind w:left="-8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E21131A" wp14:editId="75E693D9">
                  <wp:extent cx="546100" cy="26035"/>
                  <wp:effectExtent l="0" t="0" r="0" b="0"/>
                  <wp:docPr id="157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55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ED2DD16" w14:textId="77777777" w:rsidR="001700FA" w:rsidRDefault="00000000">
            <w:pPr>
              <w:pStyle w:val="TableParagraph"/>
              <w:spacing w:line="41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9C2F002" wp14:editId="367E4017">
                  <wp:extent cx="546735" cy="26035"/>
                  <wp:effectExtent l="0" t="0" r="0" b="0"/>
                  <wp:docPr id="15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912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4A783C2E" w14:textId="77777777" w:rsidR="001700FA" w:rsidRDefault="00000000">
            <w:pPr>
              <w:pStyle w:val="TableParagraph"/>
              <w:spacing w:line="41" w:lineRule="exact"/>
              <w:ind w:left="-11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46D7126" wp14:editId="159A7A87">
                  <wp:extent cx="537210" cy="26035"/>
                  <wp:effectExtent l="0" t="0" r="0" b="0"/>
                  <wp:docPr id="161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65" cy="2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62BD4D98" w14:textId="77777777">
        <w:trPr>
          <w:trHeight w:val="304"/>
        </w:trPr>
        <w:tc>
          <w:tcPr>
            <w:tcW w:w="2581" w:type="dxa"/>
            <w:tcBorders>
              <w:top w:val="nil"/>
              <w:right w:val="single" w:sz="6" w:space="0" w:color="000000"/>
            </w:tcBorders>
          </w:tcPr>
          <w:p w14:paraId="60323506" w14:textId="77777777" w:rsidR="001700FA" w:rsidRDefault="00000000">
            <w:pPr>
              <w:pStyle w:val="TableParagraph"/>
              <w:spacing w:line="239" w:lineRule="exact"/>
              <w:ind w:left="68" w:right="48"/>
              <w:jc w:val="center"/>
              <w:rPr>
                <w:sz w:val="20"/>
              </w:rPr>
            </w:pPr>
            <w:r>
              <w:rPr>
                <w:sz w:val="20"/>
              </w:rPr>
              <w:t>Viewing Angle</w:t>
            </w:r>
          </w:p>
        </w:tc>
        <w:tc>
          <w:tcPr>
            <w:tcW w:w="1022" w:type="dxa"/>
            <w:vMerge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12904B2" w14:textId="77777777" w:rsidR="001700FA" w:rsidRDefault="001700FA">
            <w:pPr>
              <w:rPr>
                <w:sz w:val="2"/>
                <w:szCs w:val="2"/>
              </w:rPr>
            </w:pPr>
          </w:p>
        </w:tc>
        <w:tc>
          <w:tcPr>
            <w:tcW w:w="204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DA5D39E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DB41BA7" w14:textId="77777777" w:rsidR="001700FA" w:rsidRDefault="00000000">
            <w:pPr>
              <w:pStyle w:val="TableParagraph"/>
              <w:spacing w:line="239" w:lineRule="exact"/>
              <w:ind w:left="28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0195D769" w14:textId="77777777" w:rsidR="001700FA" w:rsidRDefault="00000000">
            <w:pPr>
              <w:pStyle w:val="TableParagraph"/>
              <w:spacing w:line="239" w:lineRule="exact"/>
              <w:ind w:left="65" w:right="39"/>
              <w:jc w:val="center"/>
              <w:rPr>
                <w:sz w:val="20"/>
              </w:rPr>
            </w:pPr>
            <w:r>
              <w:rPr>
                <w:sz w:val="20"/>
              </w:rPr>
              <w:t>Free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C758B11" w14:textId="77777777" w:rsidR="001700FA" w:rsidRDefault="00000000">
            <w:pPr>
              <w:pStyle w:val="TableParagraph"/>
              <w:spacing w:line="239" w:lineRule="exact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</w:tcBorders>
          </w:tcPr>
          <w:p w14:paraId="746506A8" w14:textId="77777777" w:rsidR="001700FA" w:rsidRDefault="00000000">
            <w:pPr>
              <w:pStyle w:val="TableParagraph"/>
              <w:spacing w:line="239" w:lineRule="exact"/>
              <w:ind w:left="104" w:right="67"/>
              <w:jc w:val="center"/>
              <w:rPr>
                <w:sz w:val="20"/>
              </w:rPr>
            </w:pPr>
            <w:r>
              <w:rPr>
                <w:sz w:val="20"/>
              </w:rPr>
              <w:t>degree</w:t>
            </w:r>
          </w:p>
        </w:tc>
      </w:tr>
    </w:tbl>
    <w:p w14:paraId="1356B616" w14:textId="77777777" w:rsidR="001700FA" w:rsidRDefault="00000000">
      <w:pPr>
        <w:pStyle w:val="ListParagraph"/>
        <w:numPr>
          <w:ilvl w:val="2"/>
          <w:numId w:val="5"/>
        </w:numPr>
        <w:tabs>
          <w:tab w:val="left" w:pos="953"/>
        </w:tabs>
        <w:spacing w:before="14"/>
        <w:ind w:left="951" w:right="3893" w:hanging="150"/>
        <w:rPr>
          <w:sz w:val="20"/>
        </w:rPr>
      </w:pPr>
      <w:r>
        <w:rPr>
          <w:noProof/>
        </w:rPr>
        <w:drawing>
          <wp:anchor distT="0" distB="0" distL="0" distR="0" simplePos="0" relativeHeight="251584512" behindDoc="0" locked="0" layoutInCell="1" allowOverlap="1" wp14:anchorId="625B379A" wp14:editId="6070EF60">
            <wp:simplePos x="0" y="0"/>
            <wp:positionH relativeFrom="page">
              <wp:posOffset>3389630</wp:posOffset>
            </wp:positionH>
            <wp:positionV relativeFrom="paragraph">
              <wp:posOffset>-819785</wp:posOffset>
            </wp:positionV>
            <wp:extent cx="1316990" cy="30480"/>
            <wp:effectExtent l="0" t="0" r="0" b="0"/>
            <wp:wrapNone/>
            <wp:docPr id="16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4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6736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5536" behindDoc="0" locked="0" layoutInCell="1" allowOverlap="1" wp14:anchorId="679C2D4F" wp14:editId="6D831E11">
            <wp:simplePos x="0" y="0"/>
            <wp:positionH relativeFrom="page">
              <wp:posOffset>3387725</wp:posOffset>
            </wp:positionH>
            <wp:positionV relativeFrom="paragraph">
              <wp:posOffset>-507365</wp:posOffset>
            </wp:positionV>
            <wp:extent cx="1318895" cy="30480"/>
            <wp:effectExtent l="0" t="0" r="0" b="0"/>
            <wp:wrapNone/>
            <wp:docPr id="16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5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022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Optical</w:t>
      </w:r>
      <w:r>
        <w:rPr>
          <w:spacing w:val="-8"/>
          <w:sz w:val="20"/>
        </w:rPr>
        <w:t xml:space="preserve"> </w:t>
      </w:r>
      <w:r>
        <w:rPr>
          <w:sz w:val="20"/>
        </w:rPr>
        <w:t>measurement</w:t>
      </w:r>
      <w:r>
        <w:rPr>
          <w:spacing w:val="-8"/>
          <w:sz w:val="20"/>
        </w:rPr>
        <w:t xml:space="preserve"> </w:t>
      </w:r>
      <w:r>
        <w:rPr>
          <w:sz w:val="20"/>
        </w:rPr>
        <w:t>taken</w:t>
      </w:r>
      <w:r>
        <w:rPr>
          <w:spacing w:val="-7"/>
          <w:sz w:val="20"/>
        </w:rPr>
        <w:t xml:space="preserve"> </w:t>
      </w:r>
      <w:r>
        <w:rPr>
          <w:sz w:val="20"/>
        </w:rPr>
        <w:t>at</w:t>
      </w:r>
      <w:r>
        <w:rPr>
          <w:spacing w:val="-8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8"/>
          <w:sz w:val="20"/>
        </w:rPr>
        <w:t xml:space="preserve"> </w:t>
      </w:r>
      <w:r>
        <w:rPr>
          <w:sz w:val="20"/>
        </w:rPr>
        <w:t>=</w:t>
      </w:r>
      <w:r>
        <w:rPr>
          <w:spacing w:val="-7"/>
          <w:sz w:val="20"/>
        </w:rPr>
        <w:t xml:space="preserve"> </w:t>
      </w:r>
      <w:r>
        <w:rPr>
          <w:sz w:val="20"/>
        </w:rPr>
        <w:t>2.8V,</w:t>
      </w:r>
      <w:r>
        <w:rPr>
          <w:spacing w:val="-8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7"/>
          <w:sz w:val="20"/>
        </w:rPr>
        <w:t xml:space="preserve"> </w:t>
      </w:r>
      <w:r>
        <w:rPr>
          <w:sz w:val="20"/>
        </w:rPr>
        <w:t>=</w:t>
      </w:r>
      <w:r>
        <w:rPr>
          <w:spacing w:val="-8"/>
          <w:sz w:val="20"/>
        </w:rPr>
        <w:t xml:space="preserve"> </w:t>
      </w:r>
      <w:r>
        <w:rPr>
          <w:sz w:val="20"/>
        </w:rPr>
        <w:t>9V&amp;3.6v.</w:t>
      </w:r>
      <w:r>
        <w:rPr>
          <w:spacing w:val="-59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1"/>
          <w:sz w:val="20"/>
        </w:rPr>
        <w:t xml:space="preserve"> </w:t>
      </w:r>
      <w:r>
        <w:rPr>
          <w:sz w:val="20"/>
        </w:rPr>
        <w:t>follows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4.4</w:t>
      </w:r>
      <w:r>
        <w:rPr>
          <w:spacing w:val="-3"/>
          <w:sz w:val="20"/>
        </w:rPr>
        <w:t xml:space="preserve"> </w:t>
      </w:r>
      <w:r>
        <w:rPr>
          <w:sz w:val="20"/>
        </w:rPr>
        <w:t>Initialization.</w:t>
      </w:r>
    </w:p>
    <w:p w14:paraId="009412C2" w14:textId="77777777" w:rsidR="001700FA" w:rsidRDefault="001700FA">
      <w:pPr>
        <w:pStyle w:val="BodyText"/>
        <w:spacing w:before="10"/>
        <w:rPr>
          <w:sz w:val="19"/>
        </w:rPr>
      </w:pPr>
    </w:p>
    <w:p w14:paraId="4BA048C2" w14:textId="77777777" w:rsidR="001700FA" w:rsidRDefault="00000000">
      <w:pPr>
        <w:pStyle w:val="Heading3"/>
        <w:numPr>
          <w:ilvl w:val="1"/>
          <w:numId w:val="5"/>
        </w:numPr>
        <w:tabs>
          <w:tab w:val="left" w:pos="805"/>
        </w:tabs>
        <w:spacing w:before="1"/>
        <w:ind w:left="804"/>
      </w:pPr>
      <w:r>
        <w:rPr>
          <w:noProof/>
        </w:rPr>
        <w:drawing>
          <wp:anchor distT="0" distB="0" distL="0" distR="0" simplePos="0" relativeHeight="251607040" behindDoc="1" locked="0" layoutInCell="1" allowOverlap="1" wp14:anchorId="5A25615E" wp14:editId="67154244">
            <wp:simplePos x="0" y="0"/>
            <wp:positionH relativeFrom="page">
              <wp:posOffset>1091565</wp:posOffset>
            </wp:positionH>
            <wp:positionV relativeFrom="paragraph">
              <wp:posOffset>1032510</wp:posOffset>
            </wp:positionV>
            <wp:extent cx="5712460" cy="30480"/>
            <wp:effectExtent l="0" t="0" r="0" b="0"/>
            <wp:wrapNone/>
            <wp:docPr id="16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6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623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8064" behindDoc="1" locked="0" layoutInCell="1" allowOverlap="1" wp14:anchorId="359C12DB" wp14:editId="3F8C2178">
            <wp:simplePos x="0" y="0"/>
            <wp:positionH relativeFrom="page">
              <wp:posOffset>1091565</wp:posOffset>
            </wp:positionH>
            <wp:positionV relativeFrom="paragraph">
              <wp:posOffset>1579245</wp:posOffset>
            </wp:positionV>
            <wp:extent cx="5784215" cy="30480"/>
            <wp:effectExtent l="0" t="0" r="0" b="0"/>
            <wp:wrapNone/>
            <wp:docPr id="16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7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80" cy="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DC</w:t>
      </w:r>
      <w:r>
        <w:rPr>
          <w:spacing w:val="-7"/>
        </w:rPr>
        <w:t xml:space="preserve"> </w:t>
      </w:r>
      <w:r>
        <w:t>Characteristics</w:t>
      </w:r>
    </w:p>
    <w:p w14:paraId="5F1421BA" w14:textId="77777777" w:rsidR="001700FA" w:rsidRDefault="001700FA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1"/>
        <w:gridCol w:w="1022"/>
        <w:gridCol w:w="2042"/>
        <w:gridCol w:w="852"/>
        <w:gridCol w:w="852"/>
        <w:gridCol w:w="852"/>
        <w:gridCol w:w="851"/>
      </w:tblGrid>
      <w:tr w:rsidR="001700FA" w14:paraId="6F4BEA69" w14:textId="77777777">
        <w:trPr>
          <w:trHeight w:val="365"/>
        </w:trPr>
        <w:tc>
          <w:tcPr>
            <w:tcW w:w="2581" w:type="dxa"/>
            <w:tcBorders>
              <w:bottom w:val="single" w:sz="6" w:space="0" w:color="000000"/>
              <w:right w:val="single" w:sz="6" w:space="0" w:color="000000"/>
            </w:tcBorders>
          </w:tcPr>
          <w:p w14:paraId="225ECD6A" w14:textId="77777777" w:rsidR="001700FA" w:rsidRDefault="00000000">
            <w:pPr>
              <w:pStyle w:val="TableParagraph"/>
              <w:spacing w:before="37"/>
              <w:ind w:left="68" w:right="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Characteristics</w:t>
            </w:r>
          </w:p>
        </w:tc>
        <w:tc>
          <w:tcPr>
            <w:tcW w:w="102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FB241D" w14:textId="77777777" w:rsidR="001700FA" w:rsidRDefault="00000000">
            <w:pPr>
              <w:pStyle w:val="TableParagraph"/>
              <w:spacing w:before="66"/>
              <w:ind w:left="125" w:right="9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20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546C0" w14:textId="77777777" w:rsidR="001700FA" w:rsidRDefault="00000000">
            <w:pPr>
              <w:pStyle w:val="TableParagraph"/>
              <w:spacing w:before="66"/>
              <w:ind w:left="490"/>
              <w:rPr>
                <w:b/>
                <w:sz w:val="20"/>
              </w:rPr>
            </w:pPr>
            <w:r>
              <w:rPr>
                <w:b/>
                <w:sz w:val="20"/>
              </w:rPr>
              <w:t>Conditions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9801E7" w14:textId="77777777" w:rsidR="001700FA" w:rsidRDefault="00000000">
            <w:pPr>
              <w:pStyle w:val="TableParagraph"/>
              <w:spacing w:before="66"/>
              <w:ind w:left="64" w:right="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8DBFB4" w14:textId="77777777" w:rsidR="001700FA" w:rsidRDefault="00000000">
            <w:pPr>
              <w:pStyle w:val="TableParagraph"/>
              <w:spacing w:before="66"/>
              <w:ind w:left="246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Typ</w:t>
            </w:r>
            <w:proofErr w:type="spellEnd"/>
          </w:p>
        </w:tc>
        <w:tc>
          <w:tcPr>
            <w:tcW w:w="8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002C7D" w14:textId="77777777" w:rsidR="001700FA" w:rsidRDefault="00000000">
            <w:pPr>
              <w:pStyle w:val="TableParagraph"/>
              <w:spacing w:before="66"/>
              <w:ind w:left="60" w:right="4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851" w:type="dxa"/>
            <w:tcBorders>
              <w:left w:val="single" w:sz="6" w:space="0" w:color="000000"/>
              <w:bottom w:val="single" w:sz="6" w:space="0" w:color="000000"/>
            </w:tcBorders>
          </w:tcPr>
          <w:p w14:paraId="05B797EC" w14:textId="77777777" w:rsidR="001700FA" w:rsidRDefault="00000000">
            <w:pPr>
              <w:pStyle w:val="TableParagraph"/>
              <w:spacing w:before="66"/>
              <w:ind w:left="73" w:right="67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1700FA" w14:paraId="5251D7B2" w14:textId="77777777">
        <w:trPr>
          <w:trHeight w:val="326"/>
        </w:trPr>
        <w:tc>
          <w:tcPr>
            <w:tcW w:w="2581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4E6CA864" w14:textId="77777777" w:rsidR="001700FA" w:rsidRDefault="00000000">
            <w:pPr>
              <w:pStyle w:val="TableParagraph"/>
              <w:spacing w:before="57"/>
              <w:ind w:left="68" w:right="29"/>
              <w:jc w:val="center"/>
              <w:rPr>
                <w:sz w:val="20"/>
              </w:rPr>
            </w:pPr>
            <w:r>
              <w:rPr>
                <w:sz w:val="20"/>
              </w:rPr>
              <w:t>Supply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Voltage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Logic</w:t>
            </w:r>
          </w:p>
        </w:tc>
        <w:tc>
          <w:tcPr>
            <w:tcW w:w="102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984F40C" w14:textId="77777777" w:rsidR="001700FA" w:rsidRDefault="00000000">
            <w:pPr>
              <w:pStyle w:val="TableParagraph"/>
              <w:spacing w:before="57" w:line="249" w:lineRule="exact"/>
              <w:ind w:left="125" w:right="97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204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C934388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89283B5" w14:textId="77777777" w:rsidR="001700FA" w:rsidRDefault="00000000">
            <w:pPr>
              <w:pStyle w:val="TableParagraph"/>
              <w:spacing w:before="57"/>
              <w:ind w:left="65" w:right="39"/>
              <w:jc w:val="center"/>
              <w:rPr>
                <w:sz w:val="20"/>
              </w:rPr>
            </w:pPr>
            <w:r>
              <w:rPr>
                <w:sz w:val="20"/>
              </w:rPr>
              <w:t>1.65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7D3A5A6" w14:textId="77777777" w:rsidR="001700FA" w:rsidRDefault="00000000">
            <w:pPr>
              <w:pStyle w:val="TableParagraph"/>
              <w:spacing w:before="57"/>
              <w:ind w:left="28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85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D86A48C" w14:textId="77777777" w:rsidR="001700FA" w:rsidRDefault="00000000">
            <w:pPr>
              <w:pStyle w:val="TableParagraph"/>
              <w:spacing w:before="57"/>
              <w:ind w:left="62" w:right="44"/>
              <w:jc w:val="center"/>
              <w:rPr>
                <w:sz w:val="20"/>
              </w:rPr>
            </w:pPr>
            <w:r>
              <w:rPr>
                <w:sz w:val="20"/>
              </w:rPr>
              <w:t>3.3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3163877F" w14:textId="77777777" w:rsidR="001700FA" w:rsidRDefault="00000000">
            <w:pPr>
              <w:pStyle w:val="TableParagraph"/>
              <w:spacing w:before="57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069F0E7A" w14:textId="77777777">
        <w:trPr>
          <w:trHeight w:val="547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28CCA939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DECBE20" wp14:editId="7E46C10A">
                  <wp:extent cx="1609725" cy="29845"/>
                  <wp:effectExtent l="0" t="0" r="0" b="0"/>
                  <wp:docPr id="171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88.png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6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4B637" w14:textId="77777777" w:rsidR="001700FA" w:rsidRDefault="00000000">
            <w:pPr>
              <w:pStyle w:val="TableParagraph"/>
              <w:ind w:left="379" w:right="81" w:hanging="243"/>
              <w:rPr>
                <w:sz w:val="20"/>
              </w:rPr>
            </w:pPr>
            <w:r>
              <w:rPr>
                <w:sz w:val="20"/>
              </w:rPr>
              <w:t>Supply Voltage for Display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(Supplied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Externally)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44F32E5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B68A0BA" wp14:editId="77EB08C3">
                  <wp:extent cx="635000" cy="29845"/>
                  <wp:effectExtent l="0" t="0" r="0" b="0"/>
                  <wp:docPr id="173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89.png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51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07000" w14:textId="77777777" w:rsidR="001700FA" w:rsidRDefault="00000000">
            <w:pPr>
              <w:pStyle w:val="TableParagraph"/>
              <w:spacing w:before="115"/>
              <w:ind w:left="125" w:right="98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7B5B705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EBC1129" wp14:editId="5FEB1029">
                  <wp:extent cx="1278890" cy="29845"/>
                  <wp:effectExtent l="0" t="0" r="0" b="0"/>
                  <wp:docPr id="175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90.png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0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3B20F2" w14:textId="77777777" w:rsidR="001700FA" w:rsidRDefault="00000000">
            <w:pPr>
              <w:pStyle w:val="TableParagraph"/>
              <w:ind w:left="37" w:right="12" w:firstLine="695"/>
              <w:rPr>
                <w:sz w:val="20"/>
              </w:rPr>
            </w:pPr>
            <w:r>
              <w:rPr>
                <w:sz w:val="20"/>
              </w:rPr>
              <w:t>Note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(Internal</w:t>
            </w:r>
            <w:r>
              <w:rPr>
                <w:spacing w:val="-6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DC/DC</w:t>
            </w:r>
            <w:r>
              <w:rPr>
                <w:spacing w:val="-4"/>
                <w:w w:val="90"/>
                <w:sz w:val="20"/>
              </w:rPr>
              <w:t xml:space="preserve"> </w:t>
            </w:r>
            <w:r>
              <w:rPr>
                <w:w w:val="90"/>
                <w:sz w:val="20"/>
              </w:rPr>
              <w:t>Disable)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46BAD92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7D7CC8F" wp14:editId="0CCF77B9">
                  <wp:extent cx="527685" cy="29845"/>
                  <wp:effectExtent l="0" t="0" r="0" b="0"/>
                  <wp:docPr id="177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91.png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E82B8" w14:textId="77777777" w:rsidR="001700FA" w:rsidRDefault="00000000">
            <w:pPr>
              <w:pStyle w:val="TableParagraph"/>
              <w:spacing w:before="115"/>
              <w:ind w:left="65" w:right="41"/>
              <w:jc w:val="center"/>
              <w:rPr>
                <w:sz w:val="20"/>
              </w:rPr>
            </w:pPr>
            <w:r>
              <w:rPr>
                <w:sz w:val="20"/>
              </w:rPr>
              <w:t>8.5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619AE07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E30ABA8" wp14:editId="7C360F63">
                  <wp:extent cx="527685" cy="29845"/>
                  <wp:effectExtent l="0" t="0" r="0" b="0"/>
                  <wp:docPr id="179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92.png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60C92" w14:textId="77777777" w:rsidR="001700FA" w:rsidRDefault="00000000">
            <w:pPr>
              <w:pStyle w:val="TableParagraph"/>
              <w:spacing w:before="115"/>
              <w:ind w:left="21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E8D2890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0F9547B" wp14:editId="382AD4EA">
                  <wp:extent cx="527685" cy="29845"/>
                  <wp:effectExtent l="0" t="0" r="0" b="0"/>
                  <wp:docPr id="181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93.png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9E8E4" w14:textId="77777777" w:rsidR="001700FA" w:rsidRDefault="00000000">
            <w:pPr>
              <w:pStyle w:val="TableParagraph"/>
              <w:spacing w:before="115"/>
              <w:ind w:left="62" w:right="44"/>
              <w:jc w:val="center"/>
              <w:rPr>
                <w:sz w:val="20"/>
              </w:rPr>
            </w:pPr>
            <w:r>
              <w:rPr>
                <w:sz w:val="20"/>
              </w:rPr>
              <w:t>9.5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4C483EBB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E36F3DE" wp14:editId="7D3663D6">
                  <wp:extent cx="517525" cy="29845"/>
                  <wp:effectExtent l="0" t="0" r="0" b="0"/>
                  <wp:docPr id="183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94.png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7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B65DA" w14:textId="77777777" w:rsidR="001700FA" w:rsidRDefault="00000000">
            <w:pPr>
              <w:pStyle w:val="TableParagraph"/>
              <w:spacing w:before="115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2D82E10D" w14:textId="77777777">
        <w:trPr>
          <w:trHeight w:val="305"/>
        </w:trPr>
        <w:tc>
          <w:tcPr>
            <w:tcW w:w="2581" w:type="dxa"/>
            <w:tcBorders>
              <w:top w:val="nil"/>
              <w:bottom w:val="nil"/>
              <w:right w:val="single" w:sz="6" w:space="0" w:color="000080"/>
            </w:tcBorders>
          </w:tcPr>
          <w:p w14:paraId="1EFB0D3A" w14:textId="77777777" w:rsidR="001700FA" w:rsidRDefault="00000000">
            <w:pPr>
              <w:pStyle w:val="TableParagraph"/>
              <w:spacing w:before="34" w:line="252" w:lineRule="exact"/>
              <w:ind w:left="68" w:right="3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Supply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Voltage</w:t>
            </w:r>
            <w:r>
              <w:rPr>
                <w:spacing w:val="-1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for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DC/DC</w:t>
            </w:r>
          </w:p>
        </w:tc>
        <w:tc>
          <w:tcPr>
            <w:tcW w:w="102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203738AC" w14:textId="77777777" w:rsidR="001700FA" w:rsidRDefault="00000000">
            <w:pPr>
              <w:pStyle w:val="TableParagraph"/>
              <w:spacing w:before="25"/>
              <w:ind w:left="125" w:right="98"/>
              <w:jc w:val="center"/>
              <w:rPr>
                <w:rFonts w:ascii="SimSun"/>
                <w:sz w:val="10"/>
              </w:rPr>
            </w:pPr>
            <w:r>
              <w:rPr>
                <w:w w:val="95"/>
                <w:position w:val="1"/>
                <w:sz w:val="21"/>
              </w:rPr>
              <w:t>V</w:t>
            </w:r>
            <w:r>
              <w:rPr>
                <w:rFonts w:ascii="SimSun"/>
                <w:w w:val="99"/>
                <w:sz w:val="10"/>
              </w:rPr>
              <w:t>B</w:t>
            </w:r>
            <w:r>
              <w:rPr>
                <w:rFonts w:ascii="SimSun"/>
                <w:spacing w:val="-1"/>
                <w:w w:val="99"/>
                <w:sz w:val="10"/>
              </w:rPr>
              <w:t>A</w:t>
            </w:r>
            <w:r>
              <w:rPr>
                <w:rFonts w:ascii="SimSun"/>
                <w:w w:val="99"/>
                <w:sz w:val="10"/>
              </w:rPr>
              <w:t>T</w:t>
            </w:r>
          </w:p>
        </w:tc>
        <w:tc>
          <w:tcPr>
            <w:tcW w:w="204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0185E6B8" w14:textId="77777777" w:rsidR="001700FA" w:rsidRDefault="00000000">
            <w:pPr>
              <w:pStyle w:val="TableParagraph"/>
              <w:spacing w:before="34" w:line="252" w:lineRule="exact"/>
              <w:ind w:left="128"/>
              <w:rPr>
                <w:sz w:val="21"/>
              </w:rPr>
            </w:pPr>
            <w:r>
              <w:rPr>
                <w:w w:val="85"/>
                <w:sz w:val="21"/>
              </w:rPr>
              <w:t>Internal</w:t>
            </w:r>
            <w:r>
              <w:rPr>
                <w:spacing w:val="-1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DC/DC</w:t>
            </w:r>
            <w:r>
              <w:rPr>
                <w:spacing w:val="-1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Enable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08F0D838" w14:textId="77777777" w:rsidR="001700FA" w:rsidRDefault="00000000">
            <w:pPr>
              <w:pStyle w:val="TableParagraph"/>
              <w:spacing w:before="34" w:line="252" w:lineRule="exact"/>
              <w:ind w:left="65" w:right="41"/>
              <w:jc w:val="center"/>
              <w:rPr>
                <w:sz w:val="21"/>
              </w:rPr>
            </w:pPr>
            <w:r>
              <w:rPr>
                <w:sz w:val="21"/>
              </w:rPr>
              <w:t>3.5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1AA398BD" w14:textId="77777777" w:rsidR="001700FA" w:rsidRDefault="00000000">
            <w:pPr>
              <w:pStyle w:val="TableParagraph"/>
              <w:spacing w:before="34" w:line="252" w:lineRule="exact"/>
              <w:ind w:left="21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11275913" w14:textId="77777777" w:rsidR="001700FA" w:rsidRDefault="00000000">
            <w:pPr>
              <w:pStyle w:val="TableParagraph"/>
              <w:spacing w:before="34" w:line="252" w:lineRule="exact"/>
              <w:ind w:left="62" w:right="44"/>
              <w:jc w:val="center"/>
              <w:rPr>
                <w:sz w:val="21"/>
              </w:rPr>
            </w:pPr>
            <w:r>
              <w:rPr>
                <w:sz w:val="21"/>
              </w:rPr>
              <w:t>4.2</w:t>
            </w:r>
          </w:p>
        </w:tc>
        <w:tc>
          <w:tcPr>
            <w:tcW w:w="851" w:type="dxa"/>
            <w:tcBorders>
              <w:top w:val="nil"/>
              <w:left w:val="single" w:sz="6" w:space="0" w:color="000080"/>
              <w:bottom w:val="nil"/>
            </w:tcBorders>
          </w:tcPr>
          <w:p w14:paraId="2D90F7E5" w14:textId="77777777" w:rsidR="001700FA" w:rsidRDefault="00000000">
            <w:pPr>
              <w:pStyle w:val="TableParagraph"/>
              <w:spacing w:before="34" w:line="252" w:lineRule="exact"/>
              <w:ind w:left="8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V</w:t>
            </w:r>
          </w:p>
        </w:tc>
      </w:tr>
      <w:tr w:rsidR="001700FA" w14:paraId="0F58F222" w14:textId="77777777">
        <w:trPr>
          <w:trHeight w:val="564"/>
        </w:trPr>
        <w:tc>
          <w:tcPr>
            <w:tcW w:w="2581" w:type="dxa"/>
            <w:tcBorders>
              <w:top w:val="nil"/>
              <w:bottom w:val="nil"/>
              <w:right w:val="single" w:sz="6" w:space="0" w:color="000080"/>
            </w:tcBorders>
          </w:tcPr>
          <w:p w14:paraId="11006B2E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AA100EE" wp14:editId="7DAD6B6C">
                  <wp:extent cx="1609725" cy="29845"/>
                  <wp:effectExtent l="0" t="0" r="0" b="0"/>
                  <wp:docPr id="185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95.png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6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C8F6D" w14:textId="77777777" w:rsidR="001700FA" w:rsidRDefault="00000000">
            <w:pPr>
              <w:pStyle w:val="TableParagraph"/>
              <w:spacing w:line="238" w:lineRule="exact"/>
              <w:ind w:left="137"/>
              <w:rPr>
                <w:sz w:val="21"/>
              </w:rPr>
            </w:pPr>
            <w:r>
              <w:rPr>
                <w:w w:val="95"/>
                <w:sz w:val="21"/>
              </w:rPr>
              <w:t>Supply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Voltage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for</w:t>
            </w:r>
            <w:r>
              <w:rPr>
                <w:spacing w:val="-2"/>
                <w:w w:val="95"/>
                <w:sz w:val="21"/>
              </w:rPr>
              <w:t xml:space="preserve"> </w:t>
            </w:r>
            <w:r>
              <w:rPr>
                <w:w w:val="95"/>
                <w:sz w:val="21"/>
              </w:rPr>
              <w:t>Display</w:t>
            </w:r>
          </w:p>
          <w:p w14:paraId="5AB72445" w14:textId="77777777" w:rsidR="001700FA" w:rsidRDefault="00000000">
            <w:pPr>
              <w:pStyle w:val="TableParagraph"/>
              <w:spacing w:line="247" w:lineRule="exact"/>
              <w:ind w:left="59"/>
              <w:rPr>
                <w:sz w:val="21"/>
              </w:rPr>
            </w:pPr>
            <w:r>
              <w:rPr>
                <w:w w:val="85"/>
                <w:sz w:val="21"/>
              </w:rPr>
              <w:t>(Generated</w:t>
            </w:r>
            <w:r>
              <w:rPr>
                <w:spacing w:val="1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by</w:t>
            </w:r>
            <w:r>
              <w:rPr>
                <w:spacing w:val="2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Internal</w:t>
            </w:r>
            <w:r>
              <w:rPr>
                <w:spacing w:val="2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DC/DC)</w:t>
            </w:r>
          </w:p>
        </w:tc>
        <w:tc>
          <w:tcPr>
            <w:tcW w:w="102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3EF76127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0FEFA96" wp14:editId="50DFF2C8">
                  <wp:extent cx="635000" cy="29845"/>
                  <wp:effectExtent l="0" t="0" r="0" b="0"/>
                  <wp:docPr id="187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96.png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51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6F933" w14:textId="77777777" w:rsidR="001700FA" w:rsidRDefault="00000000">
            <w:pPr>
              <w:pStyle w:val="TableParagraph"/>
              <w:spacing w:before="111"/>
              <w:ind w:left="125" w:right="98"/>
              <w:jc w:val="center"/>
              <w:rPr>
                <w:sz w:val="13"/>
              </w:rPr>
            </w:pPr>
            <w:r>
              <w:rPr>
                <w:position w:val="3"/>
                <w:sz w:val="21"/>
              </w:rPr>
              <w:t>V</w:t>
            </w:r>
            <w:r>
              <w:rPr>
                <w:sz w:val="13"/>
              </w:rPr>
              <w:t>CC</w:t>
            </w:r>
          </w:p>
        </w:tc>
        <w:tc>
          <w:tcPr>
            <w:tcW w:w="204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2AA2DFD0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A71B587" wp14:editId="374DDD4D">
                  <wp:extent cx="1278890" cy="29845"/>
                  <wp:effectExtent l="0" t="0" r="0" b="0"/>
                  <wp:docPr id="189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97.png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0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0F093" w14:textId="77777777" w:rsidR="001700FA" w:rsidRDefault="00000000">
            <w:pPr>
              <w:pStyle w:val="TableParagraph"/>
              <w:spacing w:line="238" w:lineRule="exact"/>
              <w:ind w:left="43" w:right="19"/>
              <w:jc w:val="center"/>
              <w:rPr>
                <w:sz w:val="21"/>
              </w:rPr>
            </w:pPr>
            <w:r>
              <w:rPr>
                <w:spacing w:val="-1"/>
                <w:sz w:val="21"/>
              </w:rPr>
              <w:t>Note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6</w:t>
            </w:r>
          </w:p>
          <w:p w14:paraId="18CA1238" w14:textId="77777777" w:rsidR="001700FA" w:rsidRDefault="00000000">
            <w:pPr>
              <w:pStyle w:val="TableParagraph"/>
              <w:spacing w:line="247" w:lineRule="exact"/>
              <w:ind w:left="43" w:right="21"/>
              <w:jc w:val="center"/>
              <w:rPr>
                <w:sz w:val="21"/>
              </w:rPr>
            </w:pPr>
            <w:r>
              <w:rPr>
                <w:w w:val="85"/>
                <w:sz w:val="21"/>
              </w:rPr>
              <w:t>(Internal</w:t>
            </w:r>
            <w:r>
              <w:rPr>
                <w:spacing w:val="2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DC/DC</w:t>
            </w:r>
            <w:r>
              <w:rPr>
                <w:spacing w:val="3"/>
                <w:w w:val="85"/>
                <w:sz w:val="21"/>
              </w:rPr>
              <w:t xml:space="preserve"> </w:t>
            </w:r>
            <w:r>
              <w:rPr>
                <w:w w:val="85"/>
                <w:sz w:val="21"/>
              </w:rPr>
              <w:t>Enable)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1B29A784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12FA3F8" wp14:editId="5BB2487E">
                  <wp:extent cx="527685" cy="29845"/>
                  <wp:effectExtent l="0" t="0" r="0" b="0"/>
                  <wp:docPr id="191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98.png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C3D22" w14:textId="77777777" w:rsidR="001700FA" w:rsidRDefault="00000000">
            <w:pPr>
              <w:pStyle w:val="TableParagraph"/>
              <w:spacing w:before="121"/>
              <w:ind w:left="25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78921472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193FD16" wp14:editId="056123BD">
                  <wp:extent cx="527685" cy="29845"/>
                  <wp:effectExtent l="0" t="0" r="0" b="0"/>
                  <wp:docPr id="193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99.png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7441D" w14:textId="77777777" w:rsidR="001700FA" w:rsidRDefault="00000000">
            <w:pPr>
              <w:pStyle w:val="TableParagraph"/>
              <w:spacing w:before="121"/>
              <w:ind w:left="23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586CD930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AA4CEF7" wp14:editId="1FA4DA9C">
                  <wp:extent cx="527685" cy="29845"/>
                  <wp:effectExtent l="0" t="0" r="0" b="0"/>
                  <wp:docPr id="195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100.png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7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4D94E" w14:textId="77777777" w:rsidR="001700FA" w:rsidRDefault="00000000">
            <w:pPr>
              <w:pStyle w:val="TableParagraph"/>
              <w:spacing w:before="121"/>
              <w:ind w:left="64" w:right="44"/>
              <w:jc w:val="center"/>
              <w:rPr>
                <w:sz w:val="20"/>
              </w:rPr>
            </w:pPr>
            <w:r>
              <w:rPr>
                <w:sz w:val="20"/>
              </w:rPr>
              <w:t>9.5</w:t>
            </w:r>
          </w:p>
        </w:tc>
        <w:tc>
          <w:tcPr>
            <w:tcW w:w="851" w:type="dxa"/>
            <w:tcBorders>
              <w:top w:val="nil"/>
              <w:left w:val="single" w:sz="6" w:space="0" w:color="000080"/>
              <w:bottom w:val="nil"/>
            </w:tcBorders>
          </w:tcPr>
          <w:p w14:paraId="1AA1817F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2635656" wp14:editId="07F3D58C">
                  <wp:extent cx="517525" cy="29845"/>
                  <wp:effectExtent l="0" t="0" r="0" b="0"/>
                  <wp:docPr id="197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101.png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7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197CA" w14:textId="77777777" w:rsidR="001700FA" w:rsidRDefault="00000000">
            <w:pPr>
              <w:pStyle w:val="TableParagraph"/>
              <w:spacing w:before="111"/>
              <w:ind w:left="10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V</w:t>
            </w:r>
          </w:p>
        </w:tc>
      </w:tr>
      <w:tr w:rsidR="001700FA" w14:paraId="45C3280D" w14:textId="77777777">
        <w:trPr>
          <w:trHeight w:val="301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624DBC58" w14:textId="77777777" w:rsidR="001700FA" w:rsidRDefault="00000000">
            <w:pPr>
              <w:pStyle w:val="TableParagraph"/>
              <w:spacing w:before="33"/>
              <w:ind w:left="68" w:right="30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B3F6C6F" w14:textId="77777777" w:rsidR="001700FA" w:rsidRDefault="00000000">
            <w:pPr>
              <w:pStyle w:val="TableParagraph"/>
              <w:spacing w:before="33" w:line="249" w:lineRule="exact"/>
              <w:ind w:left="125" w:right="99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IH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B2FD0D1" w14:textId="77777777" w:rsidR="001700FA" w:rsidRDefault="00000000">
            <w:pPr>
              <w:pStyle w:val="TableParagraph"/>
              <w:spacing w:before="33"/>
              <w:ind w:left="5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100μA,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46AAA61" w14:textId="77777777" w:rsidR="001700FA" w:rsidRDefault="00000000">
            <w:pPr>
              <w:pStyle w:val="TableParagraph"/>
              <w:spacing w:before="32"/>
              <w:ind w:left="65" w:right="41"/>
              <w:jc w:val="center"/>
              <w:rPr>
                <w:sz w:val="20"/>
              </w:rPr>
            </w:pPr>
            <w:r>
              <w:rPr>
                <w:sz w:val="20"/>
              </w:rPr>
              <w:t>0.8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B173DE0" w14:textId="77777777" w:rsidR="001700FA" w:rsidRDefault="00000000">
            <w:pPr>
              <w:pStyle w:val="TableParagraph"/>
              <w:spacing w:before="33"/>
              <w:ind w:left="22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5ADB721" w14:textId="77777777" w:rsidR="001700FA" w:rsidRDefault="00000000">
            <w:pPr>
              <w:pStyle w:val="TableParagraph"/>
              <w:spacing w:before="33" w:line="249" w:lineRule="exact"/>
              <w:ind w:left="62" w:right="4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24575777" w14:textId="77777777" w:rsidR="001700FA" w:rsidRDefault="00000000">
            <w:pPr>
              <w:pStyle w:val="TableParagraph"/>
              <w:spacing w:before="33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16444471" w14:textId="77777777">
        <w:trPr>
          <w:trHeight w:val="7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6AE460EC" w14:textId="77777777" w:rsidR="001700FA" w:rsidRDefault="00000000">
            <w:pPr>
              <w:pStyle w:val="TableParagraph"/>
              <w:spacing w:line="48" w:lineRule="exact"/>
              <w:ind w:left="-20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0540718" wp14:editId="22A0F624">
                  <wp:extent cx="1655445" cy="30480"/>
                  <wp:effectExtent l="0" t="0" r="0" b="0"/>
                  <wp:docPr id="199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102.png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574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66734A5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40F956D" wp14:editId="34E441FA">
                  <wp:extent cx="659130" cy="30480"/>
                  <wp:effectExtent l="0" t="0" r="0" b="0"/>
                  <wp:docPr id="201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103.png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354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05B81F8" w14:textId="77777777" w:rsidR="001700FA" w:rsidRDefault="00000000">
            <w:pPr>
              <w:pStyle w:val="TableParagraph"/>
              <w:spacing w:line="48" w:lineRule="exact"/>
              <w:ind w:left="-6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3C3E352" wp14:editId="7CF48FE9">
                  <wp:extent cx="1311275" cy="30480"/>
                  <wp:effectExtent l="0" t="0" r="0" b="0"/>
                  <wp:docPr id="203" name="image1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104.png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61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95F3BD" w14:textId="77777777" w:rsidR="001700FA" w:rsidRDefault="00000000">
            <w:pPr>
              <w:pStyle w:val="TableParagraph"/>
              <w:spacing w:line="48" w:lineRule="exact"/>
              <w:ind w:left="-7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D41D6A7" wp14:editId="71D4ABFE">
                  <wp:extent cx="551180" cy="30480"/>
                  <wp:effectExtent l="0" t="0" r="0" b="0"/>
                  <wp:docPr id="205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74.png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0B48209" w14:textId="77777777" w:rsidR="001700FA" w:rsidRDefault="00000000">
            <w:pPr>
              <w:pStyle w:val="TableParagraph"/>
              <w:spacing w:line="48" w:lineRule="exact"/>
              <w:ind w:left="-8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6D71BA0" wp14:editId="054B6F6B">
                  <wp:extent cx="552450" cy="30480"/>
                  <wp:effectExtent l="0" t="0" r="0" b="0"/>
                  <wp:docPr id="20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76.png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1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7ED6E15" w14:textId="77777777" w:rsidR="001700FA" w:rsidRDefault="00000000">
            <w:pPr>
              <w:pStyle w:val="TableParagraph"/>
              <w:spacing w:line="48" w:lineRule="exact"/>
              <w:ind w:left="-9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9FE0861" wp14:editId="61944708">
                  <wp:extent cx="553085" cy="30480"/>
                  <wp:effectExtent l="0" t="0" r="0" b="0"/>
                  <wp:docPr id="209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78.png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85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2AA4FB2A" w14:textId="77777777" w:rsidR="001700FA" w:rsidRDefault="00000000">
            <w:pPr>
              <w:pStyle w:val="TableParagraph"/>
              <w:spacing w:line="48" w:lineRule="exact"/>
              <w:ind w:left="-11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075D6ED" wp14:editId="13C2ED7C">
                  <wp:extent cx="543560" cy="30480"/>
                  <wp:effectExtent l="0" t="0" r="0" b="0"/>
                  <wp:docPr id="211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2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7FBF4C0B" w14:textId="77777777">
        <w:trPr>
          <w:trHeight w:val="28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54024FC8" w14:textId="77777777" w:rsidR="001700FA" w:rsidRDefault="00000000">
            <w:pPr>
              <w:pStyle w:val="TableParagraph"/>
              <w:spacing w:before="20"/>
              <w:ind w:left="68" w:right="28"/>
              <w:jc w:val="center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Level Input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7BB965A" w14:textId="77777777" w:rsidR="001700FA" w:rsidRDefault="00000000">
            <w:pPr>
              <w:pStyle w:val="TableParagraph"/>
              <w:spacing w:before="20" w:line="249" w:lineRule="exact"/>
              <w:ind w:left="125" w:right="97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IL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283EDB5" w14:textId="77777777" w:rsidR="001700FA" w:rsidRDefault="00000000"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 100μA,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A433210" w14:textId="77777777" w:rsidR="001700FA" w:rsidRDefault="00000000">
            <w:pPr>
              <w:pStyle w:val="TableParagraph"/>
              <w:spacing w:before="20"/>
              <w:ind w:left="28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EE46CA7" w14:textId="77777777" w:rsidR="001700FA" w:rsidRDefault="00000000">
            <w:pPr>
              <w:pStyle w:val="TableParagraph"/>
              <w:spacing w:before="20"/>
              <w:ind w:left="26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C28F82A" w14:textId="77777777" w:rsidR="001700FA" w:rsidRDefault="00000000">
            <w:pPr>
              <w:pStyle w:val="TableParagraph"/>
              <w:spacing w:before="19"/>
              <w:ind w:left="64" w:right="44"/>
              <w:jc w:val="center"/>
              <w:rPr>
                <w:sz w:val="20"/>
              </w:rPr>
            </w:pPr>
            <w:r>
              <w:rPr>
                <w:sz w:val="20"/>
              </w:rPr>
              <w:t>0.2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7AC5579E" w14:textId="77777777" w:rsidR="001700FA" w:rsidRDefault="00000000">
            <w:pPr>
              <w:pStyle w:val="TableParagraph"/>
              <w:spacing w:before="2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34F9150E" w14:textId="77777777">
        <w:trPr>
          <w:trHeight w:val="7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68D547BE" w14:textId="77777777" w:rsidR="001700FA" w:rsidRDefault="00000000">
            <w:pPr>
              <w:pStyle w:val="TableParagraph"/>
              <w:spacing w:line="48" w:lineRule="exact"/>
              <w:ind w:left="-20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81D680B" wp14:editId="5B2D3819">
                  <wp:extent cx="1655445" cy="30480"/>
                  <wp:effectExtent l="0" t="0" r="0" b="0"/>
                  <wp:docPr id="213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69.png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574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92E26B4" w14:textId="77777777" w:rsidR="001700FA" w:rsidRDefault="00000000">
            <w:pPr>
              <w:pStyle w:val="TableParagraph"/>
              <w:spacing w:line="48" w:lineRule="exact"/>
              <w:ind w:left="-10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0CE0992" wp14:editId="2B5214DC">
                  <wp:extent cx="662305" cy="30480"/>
                  <wp:effectExtent l="0" t="0" r="0" b="0"/>
                  <wp:docPr id="21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72.png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42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A8FA9B2" w14:textId="77777777" w:rsidR="001700FA" w:rsidRDefault="00000000">
            <w:pPr>
              <w:pStyle w:val="TableParagraph"/>
              <w:spacing w:line="48" w:lineRule="exact"/>
              <w:ind w:left="-6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6F70847" wp14:editId="4E0542CA">
                  <wp:extent cx="1311275" cy="30480"/>
                  <wp:effectExtent l="0" t="0" r="0" b="0"/>
                  <wp:docPr id="217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84.png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61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46DF77E" w14:textId="77777777" w:rsidR="001700FA" w:rsidRDefault="00000000">
            <w:pPr>
              <w:pStyle w:val="TableParagraph"/>
              <w:spacing w:line="48" w:lineRule="exact"/>
              <w:ind w:left="-7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AE025A9" wp14:editId="44119BE9">
                  <wp:extent cx="551180" cy="30480"/>
                  <wp:effectExtent l="0" t="0" r="0" b="0"/>
                  <wp:docPr id="219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image74.png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75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9BC70D8" w14:textId="77777777" w:rsidR="001700FA" w:rsidRDefault="00000000">
            <w:pPr>
              <w:pStyle w:val="TableParagraph"/>
              <w:spacing w:line="48" w:lineRule="exact"/>
              <w:ind w:left="-8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297197A" wp14:editId="29B94360">
                  <wp:extent cx="552450" cy="30480"/>
                  <wp:effectExtent l="0" t="0" r="0" b="0"/>
                  <wp:docPr id="221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76.png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1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41E0AA" w14:textId="77777777" w:rsidR="001700FA" w:rsidRDefault="00000000">
            <w:pPr>
              <w:pStyle w:val="TableParagraph"/>
              <w:spacing w:line="48" w:lineRule="exact"/>
              <w:ind w:left="-9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35A7CA3" wp14:editId="016C4CFD">
                  <wp:extent cx="551815" cy="30480"/>
                  <wp:effectExtent l="0" t="0" r="0" b="0"/>
                  <wp:docPr id="223" name="image1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age105.png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7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1354BD91" w14:textId="77777777" w:rsidR="001700FA" w:rsidRDefault="00000000">
            <w:pPr>
              <w:pStyle w:val="TableParagraph"/>
              <w:spacing w:line="48" w:lineRule="exact"/>
              <w:ind w:left="-11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2D23C3C" wp14:editId="465D97B9">
                  <wp:extent cx="543560" cy="30480"/>
                  <wp:effectExtent l="0" t="0" r="0" b="0"/>
                  <wp:docPr id="22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2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622DED64" w14:textId="77777777">
        <w:trPr>
          <w:trHeight w:val="28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52A98876" w14:textId="77777777" w:rsidR="001700FA" w:rsidRDefault="00000000">
            <w:pPr>
              <w:pStyle w:val="TableParagraph"/>
              <w:spacing w:before="20"/>
              <w:ind w:left="68" w:right="32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CE4F08E" w14:textId="77777777" w:rsidR="001700FA" w:rsidRDefault="00000000">
            <w:pPr>
              <w:pStyle w:val="TableParagraph"/>
              <w:spacing w:before="20" w:line="248" w:lineRule="exact"/>
              <w:ind w:left="124" w:right="99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OH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ED61B0" w14:textId="77777777" w:rsidR="001700FA" w:rsidRDefault="00000000">
            <w:pPr>
              <w:pStyle w:val="TableParagraph"/>
              <w:spacing w:before="20"/>
              <w:ind w:left="5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100μA,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EC95834" w14:textId="77777777" w:rsidR="001700FA" w:rsidRDefault="00000000">
            <w:pPr>
              <w:pStyle w:val="TableParagraph"/>
              <w:spacing w:before="19"/>
              <w:ind w:left="65" w:right="41"/>
              <w:jc w:val="center"/>
              <w:rPr>
                <w:sz w:val="20"/>
              </w:rPr>
            </w:pPr>
            <w:r>
              <w:rPr>
                <w:sz w:val="20"/>
              </w:rPr>
              <w:t>0.9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D49B6BC" w14:textId="77777777" w:rsidR="001700FA" w:rsidRDefault="00000000">
            <w:pPr>
              <w:pStyle w:val="TableParagraph"/>
              <w:spacing w:before="20"/>
              <w:ind w:left="22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FF3F6E1" w14:textId="77777777" w:rsidR="001700FA" w:rsidRDefault="00000000">
            <w:pPr>
              <w:pStyle w:val="TableParagraph"/>
              <w:spacing w:before="20" w:line="248" w:lineRule="exact"/>
              <w:ind w:left="62" w:right="4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DD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2D52F280" w14:textId="77777777" w:rsidR="001700FA" w:rsidRDefault="00000000">
            <w:pPr>
              <w:pStyle w:val="TableParagraph"/>
              <w:spacing w:before="2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7FF70538" w14:textId="77777777">
        <w:trPr>
          <w:trHeight w:val="77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16F90DD1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F9275F4" wp14:editId="00C3D66E">
                  <wp:extent cx="1634490" cy="29845"/>
                  <wp:effectExtent l="0" t="0" r="0" b="0"/>
                  <wp:docPr id="227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00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B93C165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405E3B1" wp14:editId="20FD042D">
                  <wp:extent cx="650875" cy="29845"/>
                  <wp:effectExtent l="0" t="0" r="0" b="0"/>
                  <wp:docPr id="229" name="image1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106.png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6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E6F41EB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595EF91" wp14:editId="04145084">
                  <wp:extent cx="1294765" cy="29845"/>
                  <wp:effectExtent l="0" t="0" r="0" b="0"/>
                  <wp:docPr id="231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image82.png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2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D40A286" w14:textId="77777777" w:rsidR="001700FA" w:rsidRDefault="00000000">
            <w:pPr>
              <w:pStyle w:val="TableParagraph"/>
              <w:spacing w:line="47" w:lineRule="exact"/>
              <w:ind w:left="-7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A618C55" wp14:editId="2B514B15">
                  <wp:extent cx="544830" cy="29845"/>
                  <wp:effectExtent l="0" t="0" r="0" b="0"/>
                  <wp:docPr id="233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image83.png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9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3A7B377" w14:textId="77777777" w:rsidR="001700FA" w:rsidRDefault="00000000">
            <w:pPr>
              <w:pStyle w:val="TableParagraph"/>
              <w:spacing w:line="47" w:lineRule="exact"/>
              <w:ind w:left="-8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8BA32ED" wp14:editId="4A40A72E">
                  <wp:extent cx="545465" cy="29845"/>
                  <wp:effectExtent l="0" t="0" r="0" b="0"/>
                  <wp:docPr id="235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39CAC53" w14:textId="77777777" w:rsidR="001700FA" w:rsidRDefault="00000000">
            <w:pPr>
              <w:pStyle w:val="TableParagraph"/>
              <w:spacing w:line="47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D5A7DEF" wp14:editId="039DF4B9">
                  <wp:extent cx="546100" cy="29845"/>
                  <wp:effectExtent l="0" t="0" r="0" b="0"/>
                  <wp:docPr id="23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1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5C8BF306" w14:textId="77777777" w:rsidR="001700FA" w:rsidRDefault="00000000">
            <w:pPr>
              <w:pStyle w:val="TableParagraph"/>
              <w:spacing w:line="47" w:lineRule="exact"/>
              <w:ind w:left="-11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DC207D7" wp14:editId="77B3AA81">
                  <wp:extent cx="536575" cy="29845"/>
                  <wp:effectExtent l="0" t="0" r="0" b="0"/>
                  <wp:docPr id="239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7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0F835BBC" w14:textId="77777777">
        <w:trPr>
          <w:trHeight w:val="289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42901F98" w14:textId="77777777" w:rsidR="001700FA" w:rsidRDefault="00000000">
            <w:pPr>
              <w:pStyle w:val="TableParagraph"/>
              <w:spacing w:before="21"/>
              <w:ind w:left="68" w:right="30"/>
              <w:jc w:val="center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E18D393" w14:textId="77777777" w:rsidR="001700FA" w:rsidRDefault="00000000">
            <w:pPr>
              <w:pStyle w:val="TableParagraph"/>
              <w:spacing w:before="21" w:line="248" w:lineRule="exact"/>
              <w:ind w:left="125" w:right="98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V</w:t>
            </w:r>
            <w:r>
              <w:rPr>
                <w:sz w:val="13"/>
              </w:rPr>
              <w:t>OL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9798194" w14:textId="77777777" w:rsidR="001700FA" w:rsidRDefault="00000000">
            <w:pPr>
              <w:pStyle w:val="TableParagraph"/>
              <w:spacing w:before="21"/>
              <w:ind w:left="56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100μA,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3.3MHz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6CAFB5" w14:textId="77777777" w:rsidR="001700FA" w:rsidRDefault="00000000">
            <w:pPr>
              <w:pStyle w:val="TableParagraph"/>
              <w:spacing w:before="21"/>
              <w:ind w:left="27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9D7B4A" w14:textId="77777777" w:rsidR="001700FA" w:rsidRDefault="00000000">
            <w:pPr>
              <w:pStyle w:val="TableParagraph"/>
              <w:spacing w:before="21"/>
              <w:ind w:left="25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8F72C5" w14:textId="77777777" w:rsidR="001700FA" w:rsidRDefault="00000000">
            <w:pPr>
              <w:pStyle w:val="TableParagraph"/>
              <w:spacing w:before="19"/>
              <w:ind w:left="62" w:right="44"/>
              <w:jc w:val="center"/>
              <w:rPr>
                <w:sz w:val="20"/>
              </w:rPr>
            </w:pPr>
            <w:r>
              <w:rPr>
                <w:sz w:val="20"/>
              </w:rPr>
              <w:t>0.1</w:t>
            </w:r>
            <w:r>
              <w:rPr>
                <w:rFonts w:ascii="Symbol" w:hAnsi="Symbol"/>
                <w:sz w:val="20"/>
              </w:rPr>
              <w:t>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6B329B79" w14:textId="77777777" w:rsidR="001700FA" w:rsidRDefault="00000000">
            <w:pPr>
              <w:pStyle w:val="TableParagraph"/>
              <w:spacing w:before="21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V</w:t>
            </w:r>
          </w:p>
        </w:tc>
      </w:tr>
      <w:tr w:rsidR="001700FA" w14:paraId="78B779F3" w14:textId="77777777">
        <w:trPr>
          <w:trHeight w:val="7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3D62E8A1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2A10A2E" wp14:editId="37104F2B">
                  <wp:extent cx="1634490" cy="29845"/>
                  <wp:effectExtent l="0" t="0" r="0" b="0"/>
                  <wp:docPr id="241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68.png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00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6833E36" w14:textId="77777777" w:rsidR="001700FA" w:rsidRDefault="00000000">
            <w:pPr>
              <w:pStyle w:val="TableParagraph"/>
              <w:spacing w:line="47" w:lineRule="exact"/>
              <w:ind w:left="-1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7B9F0E7" wp14:editId="035B7DF3">
                  <wp:extent cx="654050" cy="29845"/>
                  <wp:effectExtent l="0" t="0" r="0" b="0"/>
                  <wp:docPr id="243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71.png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19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3F6494D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7FB974F" wp14:editId="39E8AF34">
                  <wp:extent cx="1294765" cy="29845"/>
                  <wp:effectExtent l="0" t="0" r="0" b="0"/>
                  <wp:docPr id="245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67.png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2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A66E4D7" w14:textId="77777777" w:rsidR="001700FA" w:rsidRDefault="00000000">
            <w:pPr>
              <w:pStyle w:val="TableParagraph"/>
              <w:spacing w:line="47" w:lineRule="exact"/>
              <w:ind w:left="-7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E96413F" wp14:editId="5551E22E">
                  <wp:extent cx="544830" cy="29845"/>
                  <wp:effectExtent l="0" t="0" r="0" b="0"/>
                  <wp:docPr id="247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image83.png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9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865EC17" w14:textId="77777777" w:rsidR="001700FA" w:rsidRDefault="00000000">
            <w:pPr>
              <w:pStyle w:val="TableParagraph"/>
              <w:spacing w:line="47" w:lineRule="exact"/>
              <w:ind w:left="-8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15EE5D0" wp14:editId="70A33400">
                  <wp:extent cx="545465" cy="29845"/>
                  <wp:effectExtent l="0" t="0" r="0" b="0"/>
                  <wp:docPr id="249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91EFBFB" w14:textId="77777777" w:rsidR="001700FA" w:rsidRDefault="00000000">
            <w:pPr>
              <w:pStyle w:val="TableParagraph"/>
              <w:spacing w:line="47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00EE33B" wp14:editId="16301265">
                  <wp:extent cx="544830" cy="29845"/>
                  <wp:effectExtent l="0" t="0" r="0" b="0"/>
                  <wp:docPr id="251" name="image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image107.png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1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74B5ACEA" w14:textId="77777777" w:rsidR="001700FA" w:rsidRDefault="00000000">
            <w:pPr>
              <w:pStyle w:val="TableParagraph"/>
              <w:spacing w:line="47" w:lineRule="exact"/>
              <w:ind w:left="-11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D3E7CDD" wp14:editId="714911C2">
                  <wp:extent cx="536575" cy="29845"/>
                  <wp:effectExtent l="0" t="0" r="0" b="0"/>
                  <wp:docPr id="253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7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765A6B36" w14:textId="77777777">
        <w:trPr>
          <w:trHeight w:val="28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31CE63AD" w14:textId="77777777" w:rsidR="001700FA" w:rsidRDefault="00000000">
            <w:pPr>
              <w:pStyle w:val="TableParagraph"/>
              <w:spacing w:before="20"/>
              <w:ind w:left="67" w:right="50"/>
              <w:jc w:val="center"/>
              <w:rPr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5D2BC30" w14:textId="77777777" w:rsidR="001700FA" w:rsidRDefault="00000000">
            <w:pPr>
              <w:pStyle w:val="TableParagraph"/>
              <w:spacing w:before="20" w:line="248" w:lineRule="exact"/>
              <w:ind w:left="125" w:right="98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DD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08A5D33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7262640" w14:textId="77777777" w:rsidR="001700FA" w:rsidRDefault="00000000">
            <w:pPr>
              <w:pStyle w:val="TableParagraph"/>
              <w:spacing w:before="20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D962BFB" w14:textId="77777777" w:rsidR="001700FA" w:rsidRDefault="00000000">
            <w:pPr>
              <w:pStyle w:val="TableParagraph"/>
              <w:spacing w:before="20"/>
              <w:ind w:left="266"/>
              <w:rPr>
                <w:sz w:val="20"/>
              </w:rPr>
            </w:pPr>
            <w:r>
              <w:rPr>
                <w:sz w:val="20"/>
              </w:rPr>
              <w:t>180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222802" w14:textId="77777777" w:rsidR="001700FA" w:rsidRDefault="00000000">
            <w:pPr>
              <w:pStyle w:val="TableParagraph"/>
              <w:spacing w:before="20"/>
              <w:ind w:left="65" w:right="42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0A6596E4" w14:textId="77777777" w:rsidR="001700FA" w:rsidRDefault="00000000">
            <w:pPr>
              <w:pStyle w:val="TableParagraph"/>
              <w:spacing w:before="20"/>
              <w:ind w:left="103" w:right="67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μA</w:t>
            </w:r>
            <w:proofErr w:type="spellEnd"/>
          </w:p>
        </w:tc>
      </w:tr>
      <w:tr w:rsidR="001700FA" w14:paraId="0F2A0368" w14:textId="77777777">
        <w:trPr>
          <w:trHeight w:val="178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05CFF447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B3B39C3" wp14:editId="4A23B219">
                  <wp:extent cx="1634490" cy="29845"/>
                  <wp:effectExtent l="0" t="0" r="0" b="0"/>
                  <wp:docPr id="255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image88.png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00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5DAEC70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6745521" wp14:editId="47F2A9FB">
                  <wp:extent cx="650875" cy="29845"/>
                  <wp:effectExtent l="0" t="0" r="0" b="0"/>
                  <wp:docPr id="257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image89.png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6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AD3159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36FD79A" wp14:editId="34AF0B7C">
                  <wp:extent cx="1294765" cy="29845"/>
                  <wp:effectExtent l="0" t="0" r="0" b="0"/>
                  <wp:docPr id="259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image90.png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32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14AE0B3" w14:textId="77777777" w:rsidR="001700FA" w:rsidRDefault="00000000">
            <w:pPr>
              <w:pStyle w:val="TableParagraph"/>
              <w:spacing w:line="47" w:lineRule="exact"/>
              <w:ind w:left="-7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A585409" wp14:editId="699CBBC0">
                  <wp:extent cx="544830" cy="29845"/>
                  <wp:effectExtent l="0" t="0" r="0" b="0"/>
                  <wp:docPr id="261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image91.png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9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09B03CD" w14:textId="77777777" w:rsidR="001700FA" w:rsidRDefault="00000000">
            <w:pPr>
              <w:pStyle w:val="TableParagraph"/>
              <w:spacing w:line="47" w:lineRule="exact"/>
              <w:ind w:left="-8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CDBB6D3" wp14:editId="5401A314">
                  <wp:extent cx="545465" cy="29845"/>
                  <wp:effectExtent l="0" t="0" r="0" b="0"/>
                  <wp:docPr id="263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image92.png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5EDA1F7" w14:textId="77777777" w:rsidR="001700FA" w:rsidRDefault="00000000">
            <w:pPr>
              <w:pStyle w:val="TableParagraph"/>
              <w:spacing w:line="47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DDA1BB8" wp14:editId="13663970">
                  <wp:extent cx="546100" cy="29845"/>
                  <wp:effectExtent l="0" t="0" r="0" b="0"/>
                  <wp:docPr id="265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image93.png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1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386B8069" w14:textId="77777777" w:rsidR="001700FA" w:rsidRDefault="00000000">
            <w:pPr>
              <w:pStyle w:val="TableParagraph"/>
              <w:spacing w:line="47" w:lineRule="exact"/>
              <w:ind w:left="-11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3B63E20" wp14:editId="117A338F">
                  <wp:extent cx="536575" cy="29845"/>
                  <wp:effectExtent l="0" t="0" r="0" b="0"/>
                  <wp:docPr id="267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image94.png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7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39975F3" w14:textId="77777777">
        <w:trPr>
          <w:trHeight w:val="809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59D1564A" w14:textId="77777777" w:rsidR="001700FA" w:rsidRDefault="00000000">
            <w:pPr>
              <w:pStyle w:val="TableParagraph"/>
              <w:spacing w:before="119"/>
              <w:ind w:left="200" w:right="146" w:hanging="30"/>
              <w:rPr>
                <w:sz w:val="20"/>
              </w:rPr>
            </w:pPr>
            <w:r>
              <w:rPr>
                <w:sz w:val="20"/>
              </w:rPr>
              <w:t>Operating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(V</w:t>
            </w:r>
            <w:r>
              <w:rPr>
                <w:sz w:val="20"/>
                <w:vertAlign w:val="subscript"/>
              </w:rPr>
              <w:t>CC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Supplied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Externally)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EE846D9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3FF2D73C" w14:textId="77777777" w:rsidR="001700FA" w:rsidRDefault="00000000">
            <w:pPr>
              <w:pStyle w:val="TableParagraph"/>
              <w:ind w:left="125" w:right="96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CC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23801EB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19AE8E82" w14:textId="77777777" w:rsidR="001700FA" w:rsidRDefault="00000000">
            <w:pPr>
              <w:pStyle w:val="TableParagraph"/>
              <w:ind w:left="43" w:right="17"/>
              <w:jc w:val="center"/>
              <w:rPr>
                <w:sz w:val="20"/>
              </w:rPr>
            </w:pPr>
            <w:r>
              <w:rPr>
                <w:sz w:val="20"/>
              </w:rPr>
              <w:t>Note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89DC78C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37FD3A26" w14:textId="77777777" w:rsidR="001700FA" w:rsidRDefault="00000000">
            <w:pPr>
              <w:pStyle w:val="TableParagraph"/>
              <w:ind w:left="23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8AC9A0D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609E9AD2" w14:textId="77777777" w:rsidR="001700FA" w:rsidRDefault="00000000">
            <w:pPr>
              <w:pStyle w:val="TableParagraph"/>
              <w:ind w:left="320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FA649AC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69652E16" w14:textId="77777777" w:rsidR="001700FA" w:rsidRDefault="00000000">
            <w:pPr>
              <w:pStyle w:val="TableParagraph"/>
              <w:ind w:left="65" w:right="43"/>
              <w:jc w:val="center"/>
              <w:rPr>
                <w:sz w:val="20"/>
              </w:rPr>
            </w:pPr>
            <w:r>
              <w:rPr>
                <w:sz w:val="20"/>
              </w:rPr>
              <w:t>19.5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69A603B1" w14:textId="77777777" w:rsidR="001700FA" w:rsidRDefault="001700FA">
            <w:pPr>
              <w:pStyle w:val="TableParagraph"/>
              <w:spacing w:before="11"/>
              <w:rPr>
                <w:b/>
                <w:sz w:val="19"/>
              </w:rPr>
            </w:pPr>
          </w:p>
          <w:p w14:paraId="20E88740" w14:textId="77777777" w:rsidR="001700FA" w:rsidRDefault="00000000">
            <w:pPr>
              <w:pStyle w:val="TableParagraph"/>
              <w:ind w:left="101" w:right="67"/>
              <w:jc w:val="center"/>
              <w:rPr>
                <w:sz w:val="20"/>
              </w:rPr>
            </w:pPr>
            <w:r>
              <w:rPr>
                <w:sz w:val="20"/>
              </w:rPr>
              <w:t>mA</w:t>
            </w:r>
          </w:p>
        </w:tc>
      </w:tr>
      <w:tr w:rsidR="001700FA" w14:paraId="5EA42908" w14:textId="77777777">
        <w:trPr>
          <w:trHeight w:val="813"/>
        </w:trPr>
        <w:tc>
          <w:tcPr>
            <w:tcW w:w="2581" w:type="dxa"/>
            <w:tcBorders>
              <w:top w:val="nil"/>
              <w:bottom w:val="nil"/>
              <w:right w:val="single" w:sz="6" w:space="0" w:color="000080"/>
            </w:tcBorders>
          </w:tcPr>
          <w:p w14:paraId="014E9AA3" w14:textId="77777777" w:rsidR="001700FA" w:rsidRDefault="00000000">
            <w:pPr>
              <w:pStyle w:val="TableParagraph"/>
              <w:spacing w:before="192"/>
              <w:ind w:left="173"/>
              <w:rPr>
                <w:rFonts w:ascii="SimSun"/>
                <w:sz w:val="10"/>
              </w:rPr>
            </w:pPr>
            <w:r>
              <w:rPr>
                <w:spacing w:val="-1"/>
                <w:w w:val="95"/>
                <w:position w:val="1"/>
                <w:sz w:val="21"/>
              </w:rPr>
              <w:t>Ope</w:t>
            </w:r>
            <w:r>
              <w:rPr>
                <w:spacing w:val="-4"/>
                <w:w w:val="95"/>
                <w:position w:val="1"/>
                <w:sz w:val="21"/>
              </w:rPr>
              <w:t>r</w:t>
            </w:r>
            <w:r>
              <w:rPr>
                <w:spacing w:val="-1"/>
                <w:w w:val="95"/>
                <w:position w:val="1"/>
                <w:sz w:val="21"/>
              </w:rPr>
              <w:t>atin</w:t>
            </w:r>
            <w:r>
              <w:rPr>
                <w:w w:val="95"/>
                <w:position w:val="1"/>
                <w:sz w:val="21"/>
              </w:rPr>
              <w:t>g</w:t>
            </w:r>
            <w:r>
              <w:rPr>
                <w:spacing w:val="-4"/>
                <w:position w:val="1"/>
                <w:sz w:val="21"/>
              </w:rPr>
              <w:t xml:space="preserve"> </w:t>
            </w:r>
            <w:r>
              <w:rPr>
                <w:spacing w:val="-1"/>
                <w:w w:val="95"/>
                <w:position w:val="1"/>
                <w:sz w:val="21"/>
              </w:rPr>
              <w:t>Cur</w:t>
            </w:r>
            <w:r>
              <w:rPr>
                <w:spacing w:val="-2"/>
                <w:w w:val="95"/>
                <w:position w:val="1"/>
                <w:sz w:val="21"/>
              </w:rPr>
              <w:t>r</w:t>
            </w:r>
            <w:r>
              <w:rPr>
                <w:spacing w:val="-1"/>
                <w:w w:val="95"/>
                <w:position w:val="1"/>
                <w:sz w:val="21"/>
              </w:rPr>
              <w:t>en</w:t>
            </w:r>
            <w:r>
              <w:rPr>
                <w:w w:val="95"/>
                <w:position w:val="1"/>
                <w:sz w:val="21"/>
              </w:rPr>
              <w:t>t</w:t>
            </w:r>
            <w:r>
              <w:rPr>
                <w:spacing w:val="-4"/>
                <w:position w:val="1"/>
                <w:sz w:val="21"/>
              </w:rPr>
              <w:t xml:space="preserve"> </w:t>
            </w:r>
            <w:r>
              <w:rPr>
                <w:spacing w:val="-3"/>
                <w:w w:val="95"/>
                <w:position w:val="1"/>
                <w:sz w:val="21"/>
              </w:rPr>
              <w:t>f</w:t>
            </w:r>
            <w:r>
              <w:rPr>
                <w:w w:val="95"/>
                <w:position w:val="1"/>
                <w:sz w:val="21"/>
              </w:rPr>
              <w:t>or</w:t>
            </w:r>
            <w:r>
              <w:rPr>
                <w:spacing w:val="-4"/>
                <w:position w:val="1"/>
                <w:sz w:val="21"/>
              </w:rPr>
              <w:t xml:space="preserve"> </w:t>
            </w:r>
            <w:r>
              <w:rPr>
                <w:spacing w:val="-1"/>
                <w:w w:val="95"/>
                <w:position w:val="1"/>
                <w:sz w:val="21"/>
              </w:rPr>
              <w:t>V</w:t>
            </w:r>
            <w:r>
              <w:rPr>
                <w:rFonts w:ascii="SimSun"/>
                <w:w w:val="99"/>
                <w:sz w:val="10"/>
              </w:rPr>
              <w:t>B</w:t>
            </w:r>
            <w:r>
              <w:rPr>
                <w:rFonts w:ascii="SimSun"/>
                <w:spacing w:val="-1"/>
                <w:w w:val="99"/>
                <w:sz w:val="10"/>
              </w:rPr>
              <w:t>A</w:t>
            </w:r>
            <w:r>
              <w:rPr>
                <w:rFonts w:ascii="SimSun"/>
                <w:w w:val="99"/>
                <w:sz w:val="10"/>
              </w:rPr>
              <w:t>T</w:t>
            </w:r>
          </w:p>
          <w:p w14:paraId="3F8F0AE6" w14:textId="77777777" w:rsidR="001700FA" w:rsidRDefault="00000000">
            <w:pPr>
              <w:pStyle w:val="TableParagraph"/>
              <w:spacing w:before="15"/>
              <w:ind w:left="50"/>
              <w:rPr>
                <w:sz w:val="20"/>
              </w:rPr>
            </w:pPr>
            <w:r>
              <w:rPr>
                <w:spacing w:val="-1"/>
                <w:w w:val="80"/>
                <w:sz w:val="20"/>
              </w:rPr>
              <w:t>(V</w:t>
            </w:r>
            <w:r>
              <w:rPr>
                <w:spacing w:val="-1"/>
                <w:w w:val="80"/>
                <w:sz w:val="20"/>
                <w:vertAlign w:val="subscript"/>
              </w:rPr>
              <w:t>CC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spacing w:val="-1"/>
                <w:w w:val="80"/>
                <w:sz w:val="20"/>
              </w:rPr>
              <w:t>Generated</w:t>
            </w:r>
            <w:r>
              <w:rPr>
                <w:w w:val="80"/>
                <w:sz w:val="20"/>
              </w:rPr>
              <w:t xml:space="preserve"> by</w:t>
            </w:r>
            <w:r>
              <w:rPr>
                <w:spacing w:val="-2"/>
                <w:w w:val="80"/>
                <w:sz w:val="20"/>
              </w:rPr>
              <w:t xml:space="preserve"> </w:t>
            </w:r>
            <w:r>
              <w:rPr>
                <w:w w:val="80"/>
                <w:sz w:val="20"/>
              </w:rPr>
              <w:t>Internal DC/DC)</w:t>
            </w:r>
          </w:p>
        </w:tc>
        <w:tc>
          <w:tcPr>
            <w:tcW w:w="102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6DA1EF6C" w14:textId="77777777" w:rsidR="001700FA" w:rsidRDefault="001700FA">
            <w:pPr>
              <w:pStyle w:val="TableParagraph"/>
              <w:spacing w:before="10"/>
              <w:rPr>
                <w:b/>
                <w:sz w:val="25"/>
              </w:rPr>
            </w:pPr>
          </w:p>
          <w:p w14:paraId="786AEDAE" w14:textId="77777777" w:rsidR="001700FA" w:rsidRDefault="00000000">
            <w:pPr>
              <w:pStyle w:val="TableParagraph"/>
              <w:ind w:left="125" w:right="96"/>
              <w:jc w:val="center"/>
              <w:rPr>
                <w:rFonts w:ascii="SimSun"/>
                <w:sz w:val="10"/>
              </w:rPr>
            </w:pPr>
            <w:r>
              <w:rPr>
                <w:spacing w:val="-1"/>
                <w:w w:val="95"/>
                <w:position w:val="1"/>
                <w:sz w:val="21"/>
              </w:rPr>
              <w:t>I</w:t>
            </w:r>
            <w:r>
              <w:rPr>
                <w:rFonts w:ascii="SimSun"/>
                <w:w w:val="99"/>
                <w:sz w:val="10"/>
              </w:rPr>
              <w:t>BAT</w:t>
            </w:r>
          </w:p>
        </w:tc>
        <w:tc>
          <w:tcPr>
            <w:tcW w:w="204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392D1855" w14:textId="77777777" w:rsidR="001700FA" w:rsidRDefault="001700F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120B52EB" w14:textId="77777777" w:rsidR="001700FA" w:rsidRDefault="00000000">
            <w:pPr>
              <w:pStyle w:val="TableParagraph"/>
              <w:ind w:left="43" w:right="18"/>
              <w:jc w:val="center"/>
              <w:rPr>
                <w:sz w:val="21"/>
              </w:rPr>
            </w:pPr>
            <w:r>
              <w:rPr>
                <w:spacing w:val="-1"/>
                <w:sz w:val="21"/>
              </w:rPr>
              <w:t>Note</w:t>
            </w:r>
            <w:r>
              <w:rPr>
                <w:spacing w:val="-16"/>
                <w:sz w:val="21"/>
              </w:rPr>
              <w:t xml:space="preserve"> </w:t>
            </w:r>
            <w:r>
              <w:rPr>
                <w:sz w:val="21"/>
              </w:rPr>
              <w:t>8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5778B346" w14:textId="77777777" w:rsidR="001700FA" w:rsidRDefault="001700F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C825D38" w14:textId="77777777" w:rsidR="001700FA" w:rsidRDefault="00000000">
            <w:pPr>
              <w:pStyle w:val="TableParagraph"/>
              <w:ind w:left="22"/>
              <w:jc w:val="center"/>
              <w:rPr>
                <w:sz w:val="21"/>
              </w:rPr>
            </w:pPr>
            <w:r>
              <w:rPr>
                <w:w w:val="95"/>
                <w:sz w:val="21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403F108D" w14:textId="77777777" w:rsidR="001700FA" w:rsidRDefault="001700F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E6AB794" w14:textId="77777777" w:rsidR="001700FA" w:rsidRDefault="00000000">
            <w:pPr>
              <w:pStyle w:val="TableParagraph"/>
              <w:ind w:left="319"/>
              <w:rPr>
                <w:sz w:val="21"/>
              </w:rPr>
            </w:pPr>
            <w:r>
              <w:rPr>
                <w:sz w:val="21"/>
              </w:rPr>
              <w:t>40</w:t>
            </w:r>
          </w:p>
        </w:tc>
        <w:tc>
          <w:tcPr>
            <w:tcW w:w="852" w:type="dxa"/>
            <w:tcBorders>
              <w:top w:val="nil"/>
              <w:left w:val="single" w:sz="6" w:space="0" w:color="000080"/>
              <w:bottom w:val="nil"/>
              <w:right w:val="single" w:sz="6" w:space="0" w:color="000080"/>
            </w:tcBorders>
          </w:tcPr>
          <w:p w14:paraId="6F11981B" w14:textId="77777777" w:rsidR="001700FA" w:rsidRDefault="001700F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110540DE" w14:textId="77777777" w:rsidR="001700FA" w:rsidRDefault="00000000">
            <w:pPr>
              <w:pStyle w:val="TableParagraph"/>
              <w:ind w:left="63" w:right="44"/>
              <w:jc w:val="center"/>
              <w:rPr>
                <w:sz w:val="21"/>
              </w:rPr>
            </w:pPr>
            <w:r>
              <w:rPr>
                <w:sz w:val="21"/>
              </w:rPr>
              <w:t>45</w:t>
            </w:r>
          </w:p>
        </w:tc>
        <w:tc>
          <w:tcPr>
            <w:tcW w:w="851" w:type="dxa"/>
            <w:tcBorders>
              <w:top w:val="nil"/>
              <w:left w:val="single" w:sz="6" w:space="0" w:color="000080"/>
              <w:bottom w:val="nil"/>
            </w:tcBorders>
          </w:tcPr>
          <w:p w14:paraId="11963E45" w14:textId="77777777" w:rsidR="001700FA" w:rsidRDefault="001700FA">
            <w:pPr>
              <w:pStyle w:val="TableParagraph"/>
              <w:spacing w:before="7"/>
              <w:rPr>
                <w:b/>
                <w:sz w:val="26"/>
              </w:rPr>
            </w:pPr>
          </w:p>
          <w:p w14:paraId="4BDFAAB1" w14:textId="77777777" w:rsidR="001700FA" w:rsidRDefault="00000000">
            <w:pPr>
              <w:pStyle w:val="TableParagraph"/>
              <w:ind w:left="101" w:right="67"/>
              <w:jc w:val="center"/>
              <w:rPr>
                <w:sz w:val="21"/>
              </w:rPr>
            </w:pPr>
            <w:r>
              <w:rPr>
                <w:sz w:val="21"/>
              </w:rPr>
              <w:t>mA</w:t>
            </w:r>
          </w:p>
        </w:tc>
      </w:tr>
      <w:tr w:rsidR="001700FA" w14:paraId="6F4582BE" w14:textId="77777777">
        <w:trPr>
          <w:trHeight w:val="363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5AC704DA" w14:textId="77777777" w:rsidR="001700FA" w:rsidRDefault="00000000">
            <w:pPr>
              <w:pStyle w:val="TableParagraph"/>
              <w:spacing w:before="95"/>
              <w:ind w:left="68" w:right="50"/>
              <w:jc w:val="center"/>
              <w:rPr>
                <w:sz w:val="20"/>
              </w:rPr>
            </w:pPr>
            <w:r>
              <w:rPr>
                <w:sz w:val="20"/>
              </w:rPr>
              <w:t>Sleep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DD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011FD15" w14:textId="77777777" w:rsidR="001700FA" w:rsidRDefault="00000000">
            <w:pPr>
              <w:pStyle w:val="TableParagraph"/>
              <w:spacing w:before="95" w:line="248" w:lineRule="exact"/>
              <w:ind w:left="125" w:right="97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DD,</w:t>
            </w:r>
            <w:r>
              <w:rPr>
                <w:spacing w:val="-3"/>
                <w:sz w:val="13"/>
              </w:rPr>
              <w:t xml:space="preserve"> </w:t>
            </w:r>
            <w:r>
              <w:rPr>
                <w:sz w:val="13"/>
              </w:rPr>
              <w:t>SLEEP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26D8F5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65E100A" w14:textId="77777777" w:rsidR="001700FA" w:rsidRDefault="00000000">
            <w:pPr>
              <w:pStyle w:val="TableParagraph"/>
              <w:spacing w:before="95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9A0BCC" w14:textId="77777777" w:rsidR="001700FA" w:rsidRDefault="00000000">
            <w:pPr>
              <w:pStyle w:val="TableParagraph"/>
              <w:spacing w:before="95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C38BD7" w14:textId="77777777" w:rsidR="001700FA" w:rsidRDefault="00000000">
            <w:pPr>
              <w:pStyle w:val="TableParagraph"/>
              <w:spacing w:before="95"/>
              <w:ind w:left="22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01D8A52E" w14:textId="77777777" w:rsidR="001700FA" w:rsidRDefault="00000000">
            <w:pPr>
              <w:pStyle w:val="TableParagraph"/>
              <w:spacing w:before="95"/>
              <w:ind w:left="103" w:right="67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μA</w:t>
            </w:r>
            <w:proofErr w:type="spellEnd"/>
          </w:p>
        </w:tc>
      </w:tr>
      <w:tr w:rsidR="001700FA" w14:paraId="7BF88891" w14:textId="77777777">
        <w:trPr>
          <w:trHeight w:val="79"/>
        </w:trPr>
        <w:tc>
          <w:tcPr>
            <w:tcW w:w="2581" w:type="dxa"/>
            <w:tcBorders>
              <w:top w:val="nil"/>
              <w:bottom w:val="nil"/>
              <w:right w:val="single" w:sz="6" w:space="0" w:color="000000"/>
            </w:tcBorders>
          </w:tcPr>
          <w:p w14:paraId="58B5933C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818B7F0" wp14:editId="07553481">
                  <wp:extent cx="1634490" cy="29845"/>
                  <wp:effectExtent l="0" t="0" r="0" b="0"/>
                  <wp:docPr id="26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image70.png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99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8DE380B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ACBE2D2" wp14:editId="2AC987B4">
                  <wp:extent cx="650875" cy="29845"/>
                  <wp:effectExtent l="0" t="0" r="0" b="0"/>
                  <wp:docPr id="271" name="image1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image108.png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16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018D045" w14:textId="77777777" w:rsidR="001700FA" w:rsidRDefault="00000000">
            <w:pPr>
              <w:pStyle w:val="TableParagraph"/>
              <w:spacing w:line="47" w:lineRule="exact"/>
              <w:ind w:left="-1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067D025" wp14:editId="79A8E76A">
                  <wp:extent cx="1297305" cy="29845"/>
                  <wp:effectExtent l="0" t="0" r="0" b="0"/>
                  <wp:docPr id="273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image85.png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2FAAB7A" w14:textId="77777777" w:rsidR="001700FA" w:rsidRDefault="00000000">
            <w:pPr>
              <w:pStyle w:val="TableParagraph"/>
              <w:spacing w:line="47" w:lineRule="exact"/>
              <w:ind w:left="-7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FC2D4C0" wp14:editId="5068C4B5">
                  <wp:extent cx="544830" cy="29845"/>
                  <wp:effectExtent l="0" t="0" r="0" b="0"/>
                  <wp:docPr id="275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image83.png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0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913AF2" w14:textId="77777777" w:rsidR="001700FA" w:rsidRDefault="00000000">
            <w:pPr>
              <w:pStyle w:val="TableParagraph"/>
              <w:spacing w:line="47" w:lineRule="exact"/>
              <w:ind w:left="-8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E4F305D" wp14:editId="1EFF4D1C">
                  <wp:extent cx="545465" cy="29845"/>
                  <wp:effectExtent l="0" t="0" r="0" b="0"/>
                  <wp:docPr id="277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image75.png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F8EFE4D" w14:textId="77777777" w:rsidR="001700FA" w:rsidRDefault="00000000">
            <w:pPr>
              <w:pStyle w:val="TableParagraph"/>
              <w:spacing w:line="47" w:lineRule="exact"/>
              <w:ind w:left="-9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33DDF2C" wp14:editId="37A77712">
                  <wp:extent cx="546100" cy="29845"/>
                  <wp:effectExtent l="0" t="0" r="0" b="0"/>
                  <wp:docPr id="27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41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</w:tcBorders>
          </w:tcPr>
          <w:p w14:paraId="1BBEA625" w14:textId="77777777" w:rsidR="001700FA" w:rsidRDefault="00000000">
            <w:pPr>
              <w:pStyle w:val="TableParagraph"/>
              <w:spacing w:line="47" w:lineRule="exact"/>
              <w:ind w:left="-11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E8FD072" wp14:editId="5E3C7643">
                  <wp:extent cx="532765" cy="29845"/>
                  <wp:effectExtent l="0" t="0" r="0" b="0"/>
                  <wp:docPr id="281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image81.png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09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09E89BF2" w14:textId="77777777">
        <w:trPr>
          <w:trHeight w:val="326"/>
        </w:trPr>
        <w:tc>
          <w:tcPr>
            <w:tcW w:w="2581" w:type="dxa"/>
            <w:tcBorders>
              <w:top w:val="nil"/>
              <w:right w:val="single" w:sz="6" w:space="0" w:color="000000"/>
            </w:tcBorders>
          </w:tcPr>
          <w:p w14:paraId="089C2C8C" w14:textId="77777777" w:rsidR="001700FA" w:rsidRDefault="00000000">
            <w:pPr>
              <w:pStyle w:val="TableParagraph"/>
              <w:spacing w:before="20"/>
              <w:ind w:left="68" w:right="50"/>
              <w:jc w:val="center"/>
              <w:rPr>
                <w:sz w:val="20"/>
              </w:rPr>
            </w:pPr>
            <w:r>
              <w:rPr>
                <w:sz w:val="20"/>
              </w:rPr>
              <w:t>Sleep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</w:t>
            </w:r>
            <w:r>
              <w:rPr>
                <w:sz w:val="20"/>
                <w:vertAlign w:val="subscript"/>
              </w:rPr>
              <w:t>CC</w:t>
            </w:r>
          </w:p>
        </w:tc>
        <w:tc>
          <w:tcPr>
            <w:tcW w:w="102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6A65B2BA" w14:textId="77777777" w:rsidR="001700FA" w:rsidRDefault="00000000">
            <w:pPr>
              <w:pStyle w:val="TableParagraph"/>
              <w:spacing w:before="20"/>
              <w:ind w:left="125" w:right="94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I</w:t>
            </w:r>
            <w:r>
              <w:rPr>
                <w:sz w:val="13"/>
              </w:rPr>
              <w:t>CC,</w:t>
            </w:r>
            <w:r>
              <w:rPr>
                <w:spacing w:val="-1"/>
                <w:sz w:val="13"/>
              </w:rPr>
              <w:t xml:space="preserve"> </w:t>
            </w:r>
            <w:r>
              <w:rPr>
                <w:sz w:val="13"/>
              </w:rPr>
              <w:t>SLEEP</w:t>
            </w:r>
          </w:p>
        </w:tc>
        <w:tc>
          <w:tcPr>
            <w:tcW w:w="204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A86686E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1611C26" w14:textId="77777777" w:rsidR="001700FA" w:rsidRDefault="00000000">
            <w:pPr>
              <w:pStyle w:val="TableParagraph"/>
              <w:spacing w:before="20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3581D5FE" w14:textId="77777777" w:rsidR="001700FA" w:rsidRDefault="00000000">
            <w:pPr>
              <w:pStyle w:val="TableParagraph"/>
              <w:spacing w:before="20"/>
              <w:ind w:left="24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852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0FB323C" w14:textId="77777777" w:rsidR="001700FA" w:rsidRDefault="00000000">
            <w:pPr>
              <w:pStyle w:val="TableParagraph"/>
              <w:spacing w:before="20"/>
              <w:ind w:left="65" w:right="44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</w:tcBorders>
          </w:tcPr>
          <w:p w14:paraId="4FC31424" w14:textId="77777777" w:rsidR="001700FA" w:rsidRDefault="00000000">
            <w:pPr>
              <w:pStyle w:val="TableParagraph"/>
              <w:spacing w:before="20"/>
              <w:ind w:left="103" w:right="67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μA</w:t>
            </w:r>
            <w:proofErr w:type="spellEnd"/>
          </w:p>
        </w:tc>
      </w:tr>
    </w:tbl>
    <w:p w14:paraId="3BB357D9" w14:textId="77777777" w:rsidR="001700FA" w:rsidRDefault="00000000">
      <w:pPr>
        <w:pStyle w:val="BodyText"/>
        <w:spacing w:before="6" w:line="237" w:lineRule="auto"/>
        <w:ind w:left="1902" w:hanging="1101"/>
      </w:pPr>
      <w:r>
        <w:rPr>
          <w:noProof/>
        </w:rPr>
        <w:drawing>
          <wp:anchor distT="0" distB="0" distL="0" distR="0" simplePos="0" relativeHeight="251609088" behindDoc="1" locked="0" layoutInCell="1" allowOverlap="1" wp14:anchorId="5091C1CE" wp14:editId="02C4D109">
            <wp:simplePos x="0" y="0"/>
            <wp:positionH relativeFrom="page">
              <wp:posOffset>1091565</wp:posOffset>
            </wp:positionH>
            <wp:positionV relativeFrom="paragraph">
              <wp:posOffset>-1009015</wp:posOffset>
            </wp:positionV>
            <wp:extent cx="5724525" cy="30480"/>
            <wp:effectExtent l="0" t="0" r="0" b="0"/>
            <wp:wrapNone/>
            <wp:docPr id="28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109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9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0112" behindDoc="1" locked="0" layoutInCell="1" allowOverlap="1" wp14:anchorId="5393E789" wp14:editId="6C26657C">
            <wp:simplePos x="0" y="0"/>
            <wp:positionH relativeFrom="page">
              <wp:posOffset>1091565</wp:posOffset>
            </wp:positionH>
            <wp:positionV relativeFrom="paragraph">
              <wp:posOffset>-507365</wp:posOffset>
            </wp:positionV>
            <wp:extent cx="5724525" cy="30480"/>
            <wp:effectExtent l="0" t="0" r="0" b="0"/>
            <wp:wrapNone/>
            <wp:docPr id="285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109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63" cy="30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Note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rPr>
          <w:color w:val="000080"/>
          <w:sz w:val="21"/>
        </w:rPr>
        <w:t>6</w:t>
      </w:r>
      <w:r>
        <w:t>:</w:t>
      </w:r>
      <w:r>
        <w:rPr>
          <w:spacing w:val="6"/>
        </w:rPr>
        <w:t xml:space="preserve"> </w:t>
      </w:r>
      <w:r>
        <w:t>Brightness</w:t>
      </w:r>
      <w:r>
        <w:rPr>
          <w:spacing w:val="-10"/>
        </w:rPr>
        <w:t xml:space="preserve"> </w:t>
      </w:r>
      <w:r>
        <w:t>(</w:t>
      </w:r>
      <w:proofErr w:type="spellStart"/>
      <w:r>
        <w:t>L</w:t>
      </w:r>
      <w:r>
        <w:rPr>
          <w:vertAlign w:val="subscript"/>
        </w:rPr>
        <w:t>br</w:t>
      </w:r>
      <w:proofErr w:type="spellEnd"/>
      <w:r>
        <w:t>)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Supply</w:t>
      </w:r>
      <w:r>
        <w:rPr>
          <w:spacing w:val="-10"/>
        </w:rPr>
        <w:t xml:space="preserve"> </w:t>
      </w:r>
      <w:r>
        <w:t>Voltage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Display</w:t>
      </w:r>
      <w:r>
        <w:rPr>
          <w:spacing w:val="-11"/>
        </w:rPr>
        <w:t xml:space="preserve"> </w:t>
      </w:r>
      <w:r>
        <w:t>(V</w:t>
      </w:r>
      <w:r>
        <w:rPr>
          <w:vertAlign w:val="subscript"/>
        </w:rPr>
        <w:t>CC</w:t>
      </w:r>
      <w:r>
        <w:t>)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change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characteristics</w:t>
      </w:r>
      <w:r>
        <w:rPr>
          <w:spacing w:val="-2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customer’s request.</w:t>
      </w:r>
    </w:p>
    <w:p w14:paraId="6A3DFDDD" w14:textId="77777777" w:rsidR="001700FA" w:rsidRDefault="00000000">
      <w:pPr>
        <w:pStyle w:val="BodyText"/>
        <w:tabs>
          <w:tab w:val="left" w:pos="1901"/>
        </w:tabs>
        <w:spacing w:before="1" w:line="236" w:lineRule="exact"/>
        <w:ind w:left="802"/>
      </w:pPr>
      <w:r>
        <w:t>Note</w:t>
      </w:r>
      <w:r>
        <w:rPr>
          <w:spacing w:val="-2"/>
        </w:rPr>
        <w:t xml:space="preserve"> </w:t>
      </w:r>
      <w:r>
        <w:t>7:</w:t>
      </w:r>
      <w:r>
        <w:tab/>
        <w:t>V</w:t>
      </w:r>
      <w:r>
        <w:rPr>
          <w:vertAlign w:val="subscript"/>
        </w:rPr>
        <w:t>DD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2.8V,</w:t>
      </w:r>
      <w:r>
        <w:rPr>
          <w:spacing w:val="-10"/>
        </w:rPr>
        <w:t xml:space="preserve"> </w:t>
      </w:r>
      <w:r>
        <w:t>V</w:t>
      </w:r>
      <w:r>
        <w:rPr>
          <w:vertAlign w:val="subscript"/>
        </w:rPr>
        <w:t>CC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9V,</w:t>
      </w:r>
      <w:r>
        <w:rPr>
          <w:spacing w:val="-9"/>
        </w:rPr>
        <w:t xml:space="preserve"> </w:t>
      </w:r>
      <w:r>
        <w:t>100%</w:t>
      </w:r>
      <w:r>
        <w:rPr>
          <w:spacing w:val="-9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Turn</w:t>
      </w:r>
      <w:r>
        <w:rPr>
          <w:spacing w:val="-9"/>
        </w:rPr>
        <w:t xml:space="preserve"> </w:t>
      </w:r>
      <w:r>
        <w:t>on.</w:t>
      </w:r>
    </w:p>
    <w:p w14:paraId="674105E9" w14:textId="77777777" w:rsidR="001700FA" w:rsidRDefault="00000000">
      <w:pPr>
        <w:tabs>
          <w:tab w:val="left" w:pos="1901"/>
        </w:tabs>
        <w:spacing w:line="248" w:lineRule="exact"/>
        <w:ind w:left="801"/>
        <w:rPr>
          <w:sz w:val="21"/>
        </w:rPr>
      </w:pPr>
      <w:r>
        <w:rPr>
          <w:sz w:val="21"/>
        </w:rPr>
        <w:t>Note</w:t>
      </w:r>
      <w:r>
        <w:rPr>
          <w:spacing w:val="-15"/>
          <w:sz w:val="21"/>
        </w:rPr>
        <w:t xml:space="preserve"> </w:t>
      </w:r>
      <w:r>
        <w:rPr>
          <w:sz w:val="21"/>
        </w:rPr>
        <w:t>8:</w:t>
      </w:r>
      <w:r>
        <w:rPr>
          <w:sz w:val="21"/>
        </w:rPr>
        <w:tab/>
      </w:r>
      <w:r>
        <w:rPr>
          <w:w w:val="95"/>
          <w:sz w:val="21"/>
        </w:rPr>
        <w:t>V</w:t>
      </w:r>
      <w:r>
        <w:rPr>
          <w:w w:val="95"/>
          <w:sz w:val="21"/>
          <w:vertAlign w:val="subscript"/>
        </w:rPr>
        <w:t>DD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=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2.8V,</w:t>
      </w:r>
      <w:r>
        <w:rPr>
          <w:spacing w:val="-9"/>
          <w:w w:val="95"/>
          <w:sz w:val="21"/>
        </w:rPr>
        <w:t xml:space="preserve"> </w:t>
      </w:r>
      <w:r>
        <w:rPr>
          <w:w w:val="95"/>
          <w:sz w:val="21"/>
        </w:rPr>
        <w:t>V</w:t>
      </w:r>
      <w:r>
        <w:rPr>
          <w:w w:val="95"/>
          <w:sz w:val="21"/>
          <w:vertAlign w:val="subscript"/>
        </w:rPr>
        <w:t>CC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=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3.6V,</w:t>
      </w:r>
      <w:r>
        <w:rPr>
          <w:spacing w:val="-7"/>
          <w:w w:val="95"/>
          <w:sz w:val="21"/>
        </w:rPr>
        <w:t xml:space="preserve"> </w:t>
      </w:r>
      <w:r>
        <w:rPr>
          <w:w w:val="95"/>
          <w:sz w:val="21"/>
        </w:rPr>
        <w:t>100%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Display</w:t>
      </w:r>
      <w:r>
        <w:rPr>
          <w:spacing w:val="-7"/>
          <w:w w:val="95"/>
          <w:sz w:val="21"/>
        </w:rPr>
        <w:t xml:space="preserve"> </w:t>
      </w:r>
      <w:r>
        <w:rPr>
          <w:w w:val="95"/>
          <w:sz w:val="21"/>
        </w:rPr>
        <w:t>Area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Turn</w:t>
      </w:r>
      <w:r>
        <w:rPr>
          <w:spacing w:val="-8"/>
          <w:w w:val="95"/>
          <w:sz w:val="21"/>
        </w:rPr>
        <w:t xml:space="preserve"> </w:t>
      </w:r>
      <w:r>
        <w:rPr>
          <w:w w:val="95"/>
          <w:sz w:val="21"/>
        </w:rPr>
        <w:t>on.</w:t>
      </w:r>
    </w:p>
    <w:p w14:paraId="448CBACC" w14:textId="77777777" w:rsidR="001700FA" w:rsidRDefault="00000000">
      <w:pPr>
        <w:pStyle w:val="ListParagraph"/>
        <w:numPr>
          <w:ilvl w:val="2"/>
          <w:numId w:val="5"/>
        </w:numPr>
        <w:tabs>
          <w:tab w:val="left" w:pos="953"/>
        </w:tabs>
        <w:spacing w:line="241" w:lineRule="exact"/>
        <w:rPr>
          <w:sz w:val="20"/>
        </w:rPr>
      </w:pP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configuration</w:t>
      </w:r>
      <w:r>
        <w:rPr>
          <w:spacing w:val="-2"/>
          <w:sz w:val="20"/>
        </w:rPr>
        <w:t xml:space="preserve"> </w:t>
      </w:r>
      <w:r>
        <w:rPr>
          <w:sz w:val="20"/>
        </w:rPr>
        <w:t>follows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3"/>
          <w:sz w:val="20"/>
        </w:rPr>
        <w:t xml:space="preserve"> </w:t>
      </w:r>
      <w:r>
        <w:rPr>
          <w:sz w:val="20"/>
        </w:rPr>
        <w:t>4.4</w:t>
      </w:r>
      <w:r>
        <w:rPr>
          <w:spacing w:val="-3"/>
          <w:sz w:val="20"/>
        </w:rPr>
        <w:t xml:space="preserve"> </w:t>
      </w:r>
      <w:r>
        <w:rPr>
          <w:sz w:val="20"/>
        </w:rPr>
        <w:t>Initialization.</w:t>
      </w:r>
    </w:p>
    <w:p w14:paraId="65E70750" w14:textId="77777777" w:rsidR="001700FA" w:rsidRDefault="001700FA">
      <w:pPr>
        <w:spacing w:line="241" w:lineRule="exact"/>
        <w:rPr>
          <w:sz w:val="20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6B1074C8" w14:textId="77777777" w:rsidR="001700FA" w:rsidRDefault="00000000">
      <w:pPr>
        <w:pStyle w:val="Heading3"/>
        <w:numPr>
          <w:ilvl w:val="1"/>
          <w:numId w:val="5"/>
        </w:numPr>
        <w:tabs>
          <w:tab w:val="left" w:pos="805"/>
        </w:tabs>
        <w:spacing w:before="108"/>
        <w:ind w:left="804"/>
      </w:pPr>
      <w:r>
        <w:lastRenderedPageBreak/>
        <w:t>AC</w:t>
      </w:r>
      <w:r>
        <w:rPr>
          <w:spacing w:val="-6"/>
        </w:rPr>
        <w:t xml:space="preserve"> </w:t>
      </w:r>
      <w:r>
        <w:t>Characteristics</w:t>
      </w:r>
    </w:p>
    <w:p w14:paraId="715D0BFF" w14:textId="77777777" w:rsidR="001700FA" w:rsidRDefault="00000000">
      <w:pPr>
        <w:pStyle w:val="BodyText"/>
        <w:tabs>
          <w:tab w:val="left" w:pos="1548"/>
        </w:tabs>
        <w:spacing w:before="121"/>
        <w:ind w:left="602"/>
      </w:pPr>
      <w:r>
        <w:t>3.3. 1</w:t>
      </w:r>
      <w:r>
        <w:tab/>
        <w:t>I</w:t>
      </w:r>
      <w:r>
        <w:rPr>
          <w:vertAlign w:val="superscript"/>
        </w:rPr>
        <w:t>2</w:t>
      </w:r>
      <w:r>
        <w:t>C</w:t>
      </w:r>
      <w:r>
        <w:rPr>
          <w:spacing w:val="-2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Characteristics:</w:t>
      </w:r>
    </w:p>
    <w:p w14:paraId="19A232D8" w14:textId="77777777" w:rsidR="001700FA" w:rsidRDefault="001700FA">
      <w:pPr>
        <w:pStyle w:val="BodyText"/>
        <w:spacing w:before="3" w:after="1"/>
        <w:rPr>
          <w:sz w:val="11"/>
        </w:rPr>
      </w:pPr>
    </w:p>
    <w:tbl>
      <w:tblPr>
        <w:tblW w:w="0" w:type="auto"/>
        <w:tblInd w:w="1296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5"/>
        <w:gridCol w:w="4854"/>
        <w:gridCol w:w="851"/>
        <w:gridCol w:w="851"/>
        <w:gridCol w:w="850"/>
      </w:tblGrid>
      <w:tr w:rsidR="001700FA" w14:paraId="58E2971E" w14:textId="77777777">
        <w:trPr>
          <w:trHeight w:val="364"/>
        </w:trPr>
        <w:tc>
          <w:tcPr>
            <w:tcW w:w="1135" w:type="dxa"/>
            <w:tcBorders>
              <w:bottom w:val="single" w:sz="6" w:space="0" w:color="000000"/>
              <w:right w:val="single" w:sz="6" w:space="0" w:color="000000"/>
            </w:tcBorders>
          </w:tcPr>
          <w:p w14:paraId="7E855006" w14:textId="77777777" w:rsidR="001700FA" w:rsidRDefault="00000000">
            <w:pPr>
              <w:pStyle w:val="TableParagraph"/>
              <w:spacing w:before="66"/>
              <w:ind w:left="170" w:right="15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Symbol</w:t>
            </w:r>
          </w:p>
        </w:tc>
        <w:tc>
          <w:tcPr>
            <w:tcW w:w="485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BE1ED" w14:textId="77777777" w:rsidR="001700FA" w:rsidRDefault="00000000">
            <w:pPr>
              <w:pStyle w:val="TableParagraph"/>
              <w:spacing w:before="66"/>
              <w:ind w:left="3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  <w:tc>
          <w:tcPr>
            <w:tcW w:w="85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722BA" w14:textId="77777777" w:rsidR="001700FA" w:rsidRDefault="00000000">
            <w:pPr>
              <w:pStyle w:val="TableParagraph"/>
              <w:spacing w:before="66"/>
              <w:ind w:left="248"/>
              <w:rPr>
                <w:b/>
                <w:sz w:val="20"/>
              </w:rPr>
            </w:pPr>
            <w:r>
              <w:rPr>
                <w:b/>
                <w:sz w:val="20"/>
              </w:rPr>
              <w:t>Min</w:t>
            </w:r>
          </w:p>
        </w:tc>
        <w:tc>
          <w:tcPr>
            <w:tcW w:w="85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C2D6A" w14:textId="77777777" w:rsidR="001700FA" w:rsidRDefault="00000000">
            <w:pPr>
              <w:pStyle w:val="TableParagraph"/>
              <w:spacing w:before="66"/>
              <w:ind w:left="202" w:right="1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Max</w:t>
            </w:r>
          </w:p>
        </w:tc>
        <w:tc>
          <w:tcPr>
            <w:tcW w:w="850" w:type="dxa"/>
            <w:tcBorders>
              <w:left w:val="single" w:sz="6" w:space="0" w:color="000000"/>
              <w:bottom w:val="single" w:sz="6" w:space="0" w:color="000000"/>
            </w:tcBorders>
          </w:tcPr>
          <w:p w14:paraId="7A66E816" w14:textId="77777777" w:rsidR="001700FA" w:rsidRDefault="00000000">
            <w:pPr>
              <w:pStyle w:val="TableParagraph"/>
              <w:spacing w:before="66"/>
              <w:ind w:left="202" w:right="15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Unit</w:t>
            </w:r>
          </w:p>
        </w:tc>
      </w:tr>
      <w:tr w:rsidR="001700FA" w14:paraId="194BECF8" w14:textId="77777777">
        <w:trPr>
          <w:trHeight w:val="326"/>
        </w:trPr>
        <w:tc>
          <w:tcPr>
            <w:tcW w:w="1135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07CC2EF2" w14:textId="77777777" w:rsidR="001700FA" w:rsidRDefault="00000000">
            <w:pPr>
              <w:pStyle w:val="TableParagraph"/>
              <w:spacing w:before="59" w:line="248" w:lineRule="exact"/>
              <w:ind w:left="170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cycle</w:t>
            </w:r>
          </w:p>
        </w:tc>
        <w:tc>
          <w:tcPr>
            <w:tcW w:w="485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F31B39C" w14:textId="77777777" w:rsidR="001700FA" w:rsidRDefault="00000000">
            <w:pPr>
              <w:pStyle w:val="TableParagraph"/>
              <w:spacing w:before="59"/>
              <w:ind w:left="35"/>
              <w:rPr>
                <w:sz w:val="20"/>
              </w:rPr>
            </w:pPr>
            <w:r>
              <w:rPr>
                <w:sz w:val="20"/>
              </w:rPr>
              <w:t>Clock Cycle Time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70C43C43" w14:textId="77777777" w:rsidR="001700FA" w:rsidRDefault="00000000">
            <w:pPr>
              <w:pStyle w:val="TableParagraph"/>
              <w:spacing w:before="59"/>
              <w:ind w:left="297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348D951" w14:textId="77777777" w:rsidR="001700FA" w:rsidRDefault="00000000">
            <w:pPr>
              <w:pStyle w:val="TableParagraph"/>
              <w:spacing w:before="59"/>
              <w:ind w:left="37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0CC5BF63" w14:textId="77777777" w:rsidR="001700FA" w:rsidRDefault="00000000">
            <w:pPr>
              <w:pStyle w:val="TableParagraph"/>
              <w:spacing w:before="59"/>
              <w:ind w:left="202" w:right="15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μs</w:t>
            </w:r>
            <w:proofErr w:type="spellEnd"/>
          </w:p>
        </w:tc>
      </w:tr>
      <w:tr w:rsidR="001700FA" w14:paraId="149F305D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10CE9BD2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8103A6A" wp14:editId="419DAB6E">
                  <wp:extent cx="721995" cy="29845"/>
                  <wp:effectExtent l="0" t="0" r="0" b="0"/>
                  <wp:docPr id="287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image110.png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52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13C83D4" w14:textId="77777777" w:rsidR="001700FA" w:rsidRDefault="00000000">
            <w:pPr>
              <w:pStyle w:val="TableParagraph"/>
              <w:spacing w:line="47" w:lineRule="exact"/>
              <w:ind w:left="-5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8C67A45" wp14:editId="514D84B4">
                  <wp:extent cx="3068955" cy="29845"/>
                  <wp:effectExtent l="0" t="0" r="0" b="0"/>
                  <wp:docPr id="289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image111.png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0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99A5339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5E8CCDA" wp14:editId="6F078A67">
                  <wp:extent cx="542925" cy="29845"/>
                  <wp:effectExtent l="0" t="0" r="0" b="0"/>
                  <wp:docPr id="291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image112.png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7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077B188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F558F00" wp14:editId="605BB6F5">
                  <wp:extent cx="542925" cy="29845"/>
                  <wp:effectExtent l="0" t="0" r="0" b="0"/>
                  <wp:docPr id="29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6AE2A9F6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986CB8B" wp14:editId="033B549D">
                  <wp:extent cx="533400" cy="29845"/>
                  <wp:effectExtent l="0" t="0" r="0" b="0"/>
                  <wp:docPr id="29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3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CE52CDD" w14:textId="77777777">
        <w:trPr>
          <w:trHeight w:val="28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3A0F2C23" w14:textId="77777777" w:rsidR="001700FA" w:rsidRDefault="00000000">
            <w:pPr>
              <w:pStyle w:val="TableParagraph"/>
              <w:spacing w:before="20" w:line="248" w:lineRule="exact"/>
              <w:ind w:left="169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HSTART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31D1813" w14:textId="77777777" w:rsidR="001700FA" w:rsidRDefault="00000000">
            <w:pPr>
              <w:pStyle w:val="TableParagraph"/>
              <w:spacing w:before="20"/>
              <w:ind w:left="35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E31772E" w14:textId="77777777" w:rsidR="001700FA" w:rsidRDefault="00000000">
            <w:pPr>
              <w:pStyle w:val="TableParagraph"/>
              <w:spacing w:before="20"/>
              <w:ind w:left="296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B5F74E" w14:textId="77777777" w:rsidR="001700FA" w:rsidRDefault="00000000">
            <w:pPr>
              <w:pStyle w:val="TableParagraph"/>
              <w:spacing w:before="20"/>
              <w:ind w:left="34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01DD2BC7" w14:textId="77777777" w:rsidR="001700FA" w:rsidRDefault="00000000">
            <w:pPr>
              <w:pStyle w:val="TableParagraph"/>
              <w:spacing w:before="20"/>
              <w:ind w:left="202" w:right="15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μs</w:t>
            </w:r>
            <w:proofErr w:type="spellEnd"/>
          </w:p>
        </w:tc>
      </w:tr>
      <w:tr w:rsidR="001700FA" w14:paraId="10567057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1EF6DD47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629B898" wp14:editId="599B637B">
                  <wp:extent cx="721995" cy="29845"/>
                  <wp:effectExtent l="0" t="0" r="0" b="0"/>
                  <wp:docPr id="297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image110.png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52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F939FBE" w14:textId="77777777" w:rsidR="001700FA" w:rsidRDefault="00000000">
            <w:pPr>
              <w:pStyle w:val="TableParagraph"/>
              <w:spacing w:line="47" w:lineRule="exact"/>
              <w:ind w:left="-5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944425F" wp14:editId="0AB30471">
                  <wp:extent cx="3068955" cy="29845"/>
                  <wp:effectExtent l="0" t="0" r="0" b="0"/>
                  <wp:docPr id="299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111.png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0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D6429A4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0BE12EF" wp14:editId="66E910EC">
                  <wp:extent cx="542925" cy="29845"/>
                  <wp:effectExtent l="0" t="0" r="0" b="0"/>
                  <wp:docPr id="301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image112.png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7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69E6EE3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63B0D1F" wp14:editId="72731A80">
                  <wp:extent cx="542925" cy="29845"/>
                  <wp:effectExtent l="0" t="0" r="0" b="0"/>
                  <wp:docPr id="303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6710F366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4CCA233" wp14:editId="7977688C">
                  <wp:extent cx="533400" cy="29845"/>
                  <wp:effectExtent l="0" t="0" r="0" b="0"/>
                  <wp:docPr id="305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3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4AFA7F99" w14:textId="77777777">
        <w:trPr>
          <w:trHeight w:val="655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5F207CBD" w14:textId="77777777" w:rsidR="001700FA" w:rsidRDefault="00000000">
            <w:pPr>
              <w:pStyle w:val="TableParagraph"/>
              <w:spacing w:before="203"/>
              <w:ind w:left="170" w:right="151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HD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C5E5545" w14:textId="77777777" w:rsidR="001700FA" w:rsidRDefault="00000000">
            <w:pPr>
              <w:pStyle w:val="TableParagraph"/>
              <w:spacing w:before="19" w:after="40"/>
              <w:ind w:left="35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“SDA</w:t>
            </w:r>
            <w:r>
              <w:rPr>
                <w:sz w:val="20"/>
                <w:vertAlign w:val="subscript"/>
              </w:rPr>
              <w:t>OUT</w:t>
            </w:r>
            <w:r>
              <w:rPr>
                <w:sz w:val="20"/>
              </w:rPr>
              <w:t>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Pin)</w:t>
            </w:r>
          </w:p>
          <w:p w14:paraId="49FA2683" w14:textId="77777777" w:rsidR="001700FA" w:rsidRDefault="00000000">
            <w:pPr>
              <w:pStyle w:val="TableParagraph"/>
              <w:spacing w:line="47" w:lineRule="exact"/>
              <w:ind w:right="-15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4F2C3E2" wp14:editId="2051AD37">
                  <wp:extent cx="3053080" cy="29845"/>
                  <wp:effectExtent l="0" t="0" r="0" b="0"/>
                  <wp:docPr id="307" name="image1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image113.png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A43F8A" w14:textId="77777777" w:rsidR="001700FA" w:rsidRDefault="00000000">
            <w:pPr>
              <w:pStyle w:val="TableParagraph"/>
              <w:spacing w:before="39"/>
              <w:ind w:left="35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“SDA</w:t>
            </w:r>
            <w:r>
              <w:rPr>
                <w:sz w:val="20"/>
                <w:vertAlign w:val="subscript"/>
              </w:rPr>
              <w:t>IN</w:t>
            </w:r>
            <w:r>
              <w:rPr>
                <w:sz w:val="20"/>
              </w:rPr>
              <w:t>”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Pin)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42663B4" w14:textId="77777777" w:rsidR="001700FA" w:rsidRDefault="00000000">
            <w:pPr>
              <w:pStyle w:val="TableParagraph"/>
              <w:spacing w:before="19" w:after="40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0</w:t>
            </w:r>
          </w:p>
          <w:p w14:paraId="2FCBD0AD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86ED10C" wp14:editId="4E56B0CB">
                  <wp:extent cx="527050" cy="29845"/>
                  <wp:effectExtent l="0" t="0" r="0" b="0"/>
                  <wp:docPr id="309" name="image1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image114.png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6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113FFC" w14:textId="77777777" w:rsidR="001700FA" w:rsidRDefault="00000000">
            <w:pPr>
              <w:pStyle w:val="TableParagraph"/>
              <w:spacing w:before="39"/>
              <w:ind w:left="202" w:right="172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5D076CB" w14:textId="77777777" w:rsidR="001700FA" w:rsidRDefault="00000000">
            <w:pPr>
              <w:pStyle w:val="TableParagraph"/>
              <w:spacing w:before="203"/>
              <w:ind w:left="30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096A3832" w14:textId="77777777" w:rsidR="001700FA" w:rsidRDefault="00000000">
            <w:pPr>
              <w:pStyle w:val="TableParagraph"/>
              <w:spacing w:before="203"/>
              <w:ind w:left="202" w:right="155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1700FA" w14:paraId="537A046F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06FDFB95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EC94A43" wp14:editId="3B32E979">
                  <wp:extent cx="721995" cy="29845"/>
                  <wp:effectExtent l="0" t="0" r="0" b="0"/>
                  <wp:docPr id="311" name="image1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image110.png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52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8A9454A" w14:textId="77777777" w:rsidR="001700FA" w:rsidRDefault="00000000">
            <w:pPr>
              <w:pStyle w:val="TableParagraph"/>
              <w:spacing w:line="47" w:lineRule="exact"/>
              <w:ind w:left="-5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B33879F" wp14:editId="72E6AF3B">
                  <wp:extent cx="3068955" cy="29845"/>
                  <wp:effectExtent l="0" t="0" r="0" b="0"/>
                  <wp:docPr id="313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image111.png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400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0D410A1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6DD6DC9" wp14:editId="47C97B88">
                  <wp:extent cx="542925" cy="29845"/>
                  <wp:effectExtent l="0" t="0" r="0" b="0"/>
                  <wp:docPr id="315" name="image1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image112.png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7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28EEE25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794DD23" wp14:editId="44F43B31">
                  <wp:extent cx="542925" cy="29845"/>
                  <wp:effectExtent l="0" t="0" r="0" b="0"/>
                  <wp:docPr id="317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image77.png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40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1052CC73" w14:textId="77777777" w:rsidR="001700FA" w:rsidRDefault="00000000">
            <w:pPr>
              <w:pStyle w:val="TableParagraph"/>
              <w:spacing w:line="47" w:lineRule="exact"/>
              <w:ind w:left="-6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88F9878" wp14:editId="67D93358">
                  <wp:extent cx="533400" cy="29845"/>
                  <wp:effectExtent l="0" t="0" r="0" b="0"/>
                  <wp:docPr id="319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32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4E90ED4C" w14:textId="77777777">
        <w:trPr>
          <w:trHeight w:val="287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0B08FA0F" w14:textId="77777777" w:rsidR="001700FA" w:rsidRDefault="00000000">
            <w:pPr>
              <w:pStyle w:val="TableParagraph"/>
              <w:spacing w:before="19" w:line="248" w:lineRule="exact"/>
              <w:ind w:left="169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SD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26DBBDB" w14:textId="77777777" w:rsidR="001700FA" w:rsidRDefault="00000000">
            <w:pPr>
              <w:pStyle w:val="TableParagraph"/>
              <w:spacing w:before="19"/>
              <w:ind w:left="36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6CCB96A" w14:textId="77777777" w:rsidR="001700FA" w:rsidRDefault="00000000">
            <w:pPr>
              <w:pStyle w:val="TableParagraph"/>
              <w:spacing w:before="19"/>
              <w:ind w:left="268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6F21743" w14:textId="77777777" w:rsidR="001700FA" w:rsidRDefault="00000000">
            <w:pPr>
              <w:pStyle w:val="TableParagraph"/>
              <w:spacing w:before="19"/>
              <w:ind w:left="2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307333A4" w14:textId="77777777" w:rsidR="001700FA" w:rsidRDefault="00000000">
            <w:pPr>
              <w:pStyle w:val="TableParagraph"/>
              <w:spacing w:before="19"/>
              <w:ind w:left="202" w:right="156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1700FA" w14:paraId="7A8274D1" w14:textId="77777777">
        <w:trPr>
          <w:trHeight w:val="572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28EC6AD5" w14:textId="77777777" w:rsidR="001700FA" w:rsidRDefault="00000000">
            <w:pPr>
              <w:pStyle w:val="TableParagraph"/>
              <w:spacing w:before="161"/>
              <w:ind w:left="168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SSTART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0CB2847" w14:textId="77777777" w:rsidR="001700FA" w:rsidRDefault="00000000">
            <w:pPr>
              <w:pStyle w:val="TableParagraph"/>
              <w:spacing w:line="47" w:lineRule="exact"/>
              <w:ind w:right="-15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293AB8F" wp14:editId="462958B4">
                  <wp:extent cx="3053080" cy="29845"/>
                  <wp:effectExtent l="0" t="0" r="0" b="0"/>
                  <wp:docPr id="321" name="image1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image111.png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68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4D66D" w14:textId="77777777" w:rsidR="001700FA" w:rsidRDefault="00000000">
            <w:pPr>
              <w:pStyle w:val="TableParagraph"/>
              <w:spacing w:line="235" w:lineRule="exact"/>
              <w:ind w:left="35"/>
              <w:rPr>
                <w:sz w:val="20"/>
              </w:rPr>
            </w:pP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  <w:p w14:paraId="6C32FAFF" w14:textId="77777777" w:rsidR="001700FA" w:rsidRDefault="00000000">
            <w:pPr>
              <w:pStyle w:val="TableParagraph"/>
              <w:ind w:left="35"/>
              <w:rPr>
                <w:sz w:val="20"/>
              </w:rPr>
            </w:pPr>
            <w:r>
              <w:rPr>
                <w:sz w:val="20"/>
              </w:rPr>
              <w:t>(Only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relevant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repeated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condition)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AD3FBF3" w14:textId="77777777" w:rsidR="001700FA" w:rsidRDefault="00000000">
            <w:pPr>
              <w:pStyle w:val="TableParagraph"/>
              <w:spacing w:before="161"/>
              <w:ind w:left="2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1758819" w14:textId="77777777" w:rsidR="001700FA" w:rsidRDefault="00000000">
            <w:pPr>
              <w:pStyle w:val="TableParagraph"/>
              <w:spacing w:before="161"/>
              <w:ind w:left="31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04F2F370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B3CBD5E" wp14:editId="2439A008">
                  <wp:extent cx="516890" cy="29845"/>
                  <wp:effectExtent l="0" t="0" r="0" b="0"/>
                  <wp:docPr id="323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image79.png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6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1C6AF" w14:textId="77777777" w:rsidR="001700FA" w:rsidRDefault="00000000">
            <w:pPr>
              <w:pStyle w:val="TableParagraph"/>
              <w:spacing w:before="114"/>
              <w:ind w:left="202" w:right="15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μs</w:t>
            </w:r>
            <w:proofErr w:type="spellEnd"/>
          </w:p>
          <w:p w14:paraId="62E00DD9" w14:textId="77777777" w:rsidR="001700FA" w:rsidRDefault="001700FA">
            <w:pPr>
              <w:pStyle w:val="TableParagraph"/>
              <w:spacing w:before="5"/>
              <w:rPr>
                <w:sz w:val="8"/>
              </w:rPr>
            </w:pPr>
          </w:p>
          <w:p w14:paraId="48803BC9" w14:textId="77777777" w:rsidR="001700FA" w:rsidRDefault="00000000">
            <w:pPr>
              <w:pStyle w:val="TableParagraph"/>
              <w:spacing w:line="48" w:lineRule="exact"/>
              <w:ind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1BD276D" wp14:editId="609E563D">
                  <wp:extent cx="523875" cy="30480"/>
                  <wp:effectExtent l="0" t="0" r="0" b="0"/>
                  <wp:docPr id="32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7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330EF07" w14:textId="77777777">
        <w:trPr>
          <w:trHeight w:val="28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79C87E38" w14:textId="77777777" w:rsidR="001700FA" w:rsidRDefault="00000000">
            <w:pPr>
              <w:pStyle w:val="TableParagraph"/>
              <w:spacing w:before="20" w:line="248" w:lineRule="exact"/>
              <w:ind w:left="168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SSTOP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B9F13C5" w14:textId="77777777" w:rsidR="001700FA" w:rsidRDefault="00000000">
            <w:pPr>
              <w:pStyle w:val="TableParagraph"/>
              <w:spacing w:before="20"/>
              <w:ind w:left="36"/>
              <w:rPr>
                <w:sz w:val="20"/>
              </w:rPr>
            </w:pPr>
            <w:r>
              <w:rPr>
                <w:sz w:val="20"/>
              </w:rPr>
              <w:t>Stop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Condition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Setup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0C635EC" w14:textId="77777777" w:rsidR="001700FA" w:rsidRDefault="00000000">
            <w:pPr>
              <w:pStyle w:val="TableParagraph"/>
              <w:spacing w:before="20"/>
              <w:ind w:left="295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F0F71E8" w14:textId="77777777" w:rsidR="001700FA" w:rsidRDefault="00000000">
            <w:pPr>
              <w:pStyle w:val="TableParagraph"/>
              <w:spacing w:before="20"/>
              <w:ind w:left="33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5E919C95" w14:textId="77777777" w:rsidR="001700FA" w:rsidRDefault="00000000">
            <w:pPr>
              <w:pStyle w:val="TableParagraph"/>
              <w:spacing w:before="20"/>
              <w:ind w:left="202" w:right="15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μs</w:t>
            </w:r>
            <w:proofErr w:type="spellEnd"/>
          </w:p>
        </w:tc>
      </w:tr>
      <w:tr w:rsidR="001700FA" w14:paraId="229726C2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574E8C6D" w14:textId="77777777" w:rsidR="001700FA" w:rsidRDefault="00000000">
            <w:pPr>
              <w:pStyle w:val="TableParagraph"/>
              <w:spacing w:line="48" w:lineRule="exact"/>
              <w:ind w:left="-20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55F539A" wp14:editId="251714F0">
                  <wp:extent cx="731520" cy="30480"/>
                  <wp:effectExtent l="0" t="0" r="0" b="0"/>
                  <wp:docPr id="327" name="image1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image115.png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13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B6E03DE" w14:textId="77777777" w:rsidR="001700FA" w:rsidRDefault="00000000">
            <w:pPr>
              <w:pStyle w:val="TableParagraph"/>
              <w:spacing w:line="48" w:lineRule="exact"/>
              <w:ind w:left="-5" w:right="-101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18AF470" wp14:editId="4AD01779">
                  <wp:extent cx="3107690" cy="30480"/>
                  <wp:effectExtent l="0" t="0" r="0" b="0"/>
                  <wp:docPr id="329" name="image1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image116.png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00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697466C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C214BEF" wp14:editId="146AE000">
                  <wp:extent cx="549910" cy="30480"/>
                  <wp:effectExtent l="0" t="0" r="0" b="0"/>
                  <wp:docPr id="331" name="image1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image117.png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1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47570EE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320211C" wp14:editId="62A32974">
                  <wp:extent cx="549910" cy="30480"/>
                  <wp:effectExtent l="0" t="0" r="0" b="0"/>
                  <wp:docPr id="333" name="image1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118.png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3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187A302F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87A31C4" wp14:editId="72D3F1E2">
                  <wp:extent cx="539750" cy="30480"/>
                  <wp:effectExtent l="0" t="0" r="0" b="0"/>
                  <wp:docPr id="335" name="image1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image119.png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6D3C13F3" w14:textId="77777777">
        <w:trPr>
          <w:trHeight w:val="28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1BB6B659" w14:textId="77777777" w:rsidR="001700FA" w:rsidRDefault="00000000">
            <w:pPr>
              <w:pStyle w:val="TableParagraph"/>
              <w:spacing w:before="19"/>
              <w:ind w:left="169" w:right="15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B7E2DF4" w14:textId="77777777" w:rsidR="001700FA" w:rsidRDefault="00000000">
            <w:pPr>
              <w:pStyle w:val="TableParagraph"/>
              <w:spacing w:before="19"/>
              <w:ind w:left="35"/>
              <w:rPr>
                <w:sz w:val="20"/>
              </w:rPr>
            </w:pPr>
            <w:r>
              <w:rPr>
                <w:sz w:val="20"/>
              </w:rPr>
              <w:t>Rise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2B5B744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0448C6F" w14:textId="77777777" w:rsidR="001700FA" w:rsidRDefault="00000000">
            <w:pPr>
              <w:pStyle w:val="TableParagraph"/>
              <w:spacing w:before="19"/>
              <w:ind w:left="202" w:right="171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70CC6B44" w14:textId="77777777" w:rsidR="001700FA" w:rsidRDefault="00000000">
            <w:pPr>
              <w:pStyle w:val="TableParagraph"/>
              <w:spacing w:before="19"/>
              <w:ind w:left="202" w:right="153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1700FA" w14:paraId="0C8CC405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34D6420C" w14:textId="77777777" w:rsidR="001700FA" w:rsidRDefault="00000000">
            <w:pPr>
              <w:pStyle w:val="TableParagraph"/>
              <w:spacing w:line="48" w:lineRule="exact"/>
              <w:ind w:left="-20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7F36875" wp14:editId="5FFB25FF">
                  <wp:extent cx="731520" cy="30480"/>
                  <wp:effectExtent l="0" t="0" r="0" b="0"/>
                  <wp:docPr id="337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image120.png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13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AB08813" w14:textId="77777777" w:rsidR="001700FA" w:rsidRDefault="00000000">
            <w:pPr>
              <w:pStyle w:val="TableParagraph"/>
              <w:spacing w:line="48" w:lineRule="exact"/>
              <w:ind w:left="-5" w:right="-101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0ED8B24" wp14:editId="73FFC64E">
                  <wp:extent cx="3107690" cy="30480"/>
                  <wp:effectExtent l="0" t="0" r="0" b="0"/>
                  <wp:docPr id="339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image121.png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00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160FFD9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667A38F" wp14:editId="40FA7D4A">
                  <wp:extent cx="549910" cy="30480"/>
                  <wp:effectExtent l="0" t="0" r="0" b="0"/>
                  <wp:docPr id="341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image122.png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1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143CB21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4A55FA4" wp14:editId="3752F5AA">
                  <wp:extent cx="549910" cy="30480"/>
                  <wp:effectExtent l="0" t="0" r="0" b="0"/>
                  <wp:docPr id="34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image78.png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3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20D4534F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4A7417E" wp14:editId="1F88443C">
                  <wp:extent cx="539750" cy="30480"/>
                  <wp:effectExtent l="0" t="0" r="0" b="0"/>
                  <wp:docPr id="34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5B900F0B" w14:textId="77777777">
        <w:trPr>
          <w:trHeight w:val="28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0F48B57F" w14:textId="77777777" w:rsidR="001700FA" w:rsidRDefault="00000000">
            <w:pPr>
              <w:pStyle w:val="TableParagraph"/>
              <w:spacing w:before="19"/>
              <w:ind w:left="170" w:right="15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t</w:t>
            </w:r>
            <w:r>
              <w:rPr>
                <w:sz w:val="20"/>
                <w:vertAlign w:val="subscript"/>
              </w:rPr>
              <w:t>F</w:t>
            </w:r>
            <w:proofErr w:type="spellEnd"/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3677168" w14:textId="77777777" w:rsidR="001700FA" w:rsidRDefault="00000000">
            <w:pPr>
              <w:pStyle w:val="TableParagraph"/>
              <w:spacing w:before="19"/>
              <w:ind w:left="35"/>
              <w:rPr>
                <w:sz w:val="20"/>
              </w:rPr>
            </w:pPr>
            <w:r>
              <w:rPr>
                <w:sz w:val="20"/>
              </w:rPr>
              <w:t>Fall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Clock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276A80A" w14:textId="77777777" w:rsidR="001700FA" w:rsidRDefault="001700FA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D197699" w14:textId="77777777" w:rsidR="001700FA" w:rsidRDefault="00000000">
            <w:pPr>
              <w:pStyle w:val="TableParagraph"/>
              <w:spacing w:before="19"/>
              <w:ind w:left="202" w:right="173"/>
              <w:jc w:val="center"/>
              <w:rPr>
                <w:sz w:val="20"/>
              </w:rPr>
            </w:pPr>
            <w:r>
              <w:rPr>
                <w:sz w:val="20"/>
              </w:rPr>
              <w:t>300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54E7CC28" w14:textId="77777777" w:rsidR="001700FA" w:rsidRDefault="00000000">
            <w:pPr>
              <w:pStyle w:val="TableParagraph"/>
              <w:spacing w:before="19"/>
              <w:ind w:left="202" w:right="156"/>
              <w:jc w:val="center"/>
              <w:rPr>
                <w:sz w:val="20"/>
              </w:rPr>
            </w:pPr>
            <w:r>
              <w:rPr>
                <w:sz w:val="20"/>
              </w:rPr>
              <w:t>ns</w:t>
            </w:r>
          </w:p>
        </w:tc>
      </w:tr>
      <w:tr w:rsidR="001700FA" w14:paraId="65A54C82" w14:textId="77777777">
        <w:trPr>
          <w:trHeight w:val="78"/>
        </w:trPr>
        <w:tc>
          <w:tcPr>
            <w:tcW w:w="1135" w:type="dxa"/>
            <w:tcBorders>
              <w:top w:val="nil"/>
              <w:bottom w:val="nil"/>
              <w:right w:val="single" w:sz="6" w:space="0" w:color="000000"/>
            </w:tcBorders>
          </w:tcPr>
          <w:p w14:paraId="409E0425" w14:textId="77777777" w:rsidR="001700FA" w:rsidRDefault="00000000">
            <w:pPr>
              <w:pStyle w:val="TableParagraph"/>
              <w:spacing w:line="48" w:lineRule="exact"/>
              <w:ind w:left="-20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9AE73E2" wp14:editId="44A086E2">
                  <wp:extent cx="731520" cy="30480"/>
                  <wp:effectExtent l="0" t="0" r="0" b="0"/>
                  <wp:docPr id="347" name="image1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mage120.png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613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911CF8B" w14:textId="77777777" w:rsidR="001700FA" w:rsidRDefault="00000000">
            <w:pPr>
              <w:pStyle w:val="TableParagraph"/>
              <w:spacing w:line="48" w:lineRule="exact"/>
              <w:ind w:left="-5" w:right="-101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D636783" wp14:editId="4986FD82">
                  <wp:extent cx="3107690" cy="30480"/>
                  <wp:effectExtent l="0" t="0" r="0" b="0"/>
                  <wp:docPr id="349" name="image1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121.png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00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B53C1A5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AB833CD" wp14:editId="67A81590">
                  <wp:extent cx="549910" cy="30480"/>
                  <wp:effectExtent l="0" t="0" r="0" b="0"/>
                  <wp:docPr id="351" name="image1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image122.png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1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738889F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6502A34" wp14:editId="3C6FCE27">
                  <wp:extent cx="549910" cy="30480"/>
                  <wp:effectExtent l="0" t="0" r="0" b="0"/>
                  <wp:docPr id="353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image78.png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38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  <w:bottom w:val="nil"/>
            </w:tcBorders>
          </w:tcPr>
          <w:p w14:paraId="3EDDFFA6" w14:textId="77777777" w:rsidR="001700FA" w:rsidRDefault="00000000">
            <w:pPr>
              <w:pStyle w:val="TableParagraph"/>
              <w:spacing w:line="48" w:lineRule="exact"/>
              <w:ind w:left="-6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8449007" wp14:editId="6956188F">
                  <wp:extent cx="539750" cy="30480"/>
                  <wp:effectExtent l="0" t="0" r="0" b="0"/>
                  <wp:docPr id="35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image80.png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8E18E92" w14:textId="77777777">
        <w:trPr>
          <w:trHeight w:val="326"/>
        </w:trPr>
        <w:tc>
          <w:tcPr>
            <w:tcW w:w="1135" w:type="dxa"/>
            <w:tcBorders>
              <w:top w:val="nil"/>
              <w:right w:val="single" w:sz="6" w:space="0" w:color="000000"/>
            </w:tcBorders>
          </w:tcPr>
          <w:p w14:paraId="117502D4" w14:textId="77777777" w:rsidR="001700FA" w:rsidRDefault="00000000">
            <w:pPr>
              <w:pStyle w:val="TableParagraph"/>
              <w:spacing w:before="19"/>
              <w:ind w:left="170" w:right="152"/>
              <w:jc w:val="center"/>
              <w:rPr>
                <w:sz w:val="13"/>
              </w:rPr>
            </w:pPr>
            <w:r>
              <w:rPr>
                <w:position w:val="3"/>
                <w:sz w:val="20"/>
              </w:rPr>
              <w:t>t</w:t>
            </w:r>
            <w:r>
              <w:rPr>
                <w:sz w:val="13"/>
              </w:rPr>
              <w:t>IDLE</w:t>
            </w:r>
          </w:p>
        </w:tc>
        <w:tc>
          <w:tcPr>
            <w:tcW w:w="4854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50FA2C32" w14:textId="77777777" w:rsidR="001700FA" w:rsidRDefault="00000000">
            <w:pPr>
              <w:pStyle w:val="TableParagraph"/>
              <w:spacing w:before="19"/>
              <w:ind w:left="35"/>
              <w:rPr>
                <w:sz w:val="20"/>
              </w:rPr>
            </w:pPr>
            <w:r>
              <w:rPr>
                <w:sz w:val="20"/>
              </w:rPr>
              <w:t>Idle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Time before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 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Transmission 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87E684F" w14:textId="77777777" w:rsidR="001700FA" w:rsidRDefault="00000000">
            <w:pPr>
              <w:pStyle w:val="TableParagraph"/>
              <w:spacing w:before="19"/>
              <w:ind w:left="2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851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147478FE" w14:textId="77777777" w:rsidR="001700FA" w:rsidRDefault="00000000">
            <w:pPr>
              <w:pStyle w:val="TableParagraph"/>
              <w:spacing w:before="19"/>
              <w:ind w:left="33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850" w:type="dxa"/>
            <w:tcBorders>
              <w:top w:val="nil"/>
              <w:left w:val="single" w:sz="6" w:space="0" w:color="000000"/>
            </w:tcBorders>
          </w:tcPr>
          <w:p w14:paraId="53525707" w14:textId="77777777" w:rsidR="001700FA" w:rsidRDefault="00000000">
            <w:pPr>
              <w:pStyle w:val="TableParagraph"/>
              <w:spacing w:before="19"/>
              <w:ind w:left="202" w:right="155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μs</w:t>
            </w:r>
            <w:proofErr w:type="spellEnd"/>
          </w:p>
        </w:tc>
      </w:tr>
    </w:tbl>
    <w:p w14:paraId="20274784" w14:textId="77777777" w:rsidR="001700FA" w:rsidRDefault="00000000">
      <w:pPr>
        <w:pStyle w:val="BodyText"/>
        <w:spacing w:before="14"/>
        <w:ind w:left="1302"/>
      </w:pPr>
      <w:r>
        <w:rPr>
          <w:noProof/>
        </w:rPr>
        <w:drawing>
          <wp:anchor distT="0" distB="0" distL="0" distR="0" simplePos="0" relativeHeight="251586560" behindDoc="0" locked="0" layoutInCell="1" allowOverlap="1" wp14:anchorId="26F912BF" wp14:editId="3C50F956">
            <wp:simplePos x="0" y="0"/>
            <wp:positionH relativeFrom="page">
              <wp:posOffset>1412240</wp:posOffset>
            </wp:positionH>
            <wp:positionV relativeFrom="paragraph">
              <wp:posOffset>-1286510</wp:posOffset>
            </wp:positionV>
            <wp:extent cx="750570" cy="30480"/>
            <wp:effectExtent l="0" t="0" r="0" b="0"/>
            <wp:wrapNone/>
            <wp:docPr id="357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110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3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7584" behindDoc="0" locked="0" layoutInCell="1" allowOverlap="1" wp14:anchorId="097A2AD1" wp14:editId="2EC94DD9">
            <wp:simplePos x="0" y="0"/>
            <wp:positionH relativeFrom="page">
              <wp:posOffset>5226050</wp:posOffset>
            </wp:positionH>
            <wp:positionV relativeFrom="paragraph">
              <wp:posOffset>-1286510</wp:posOffset>
            </wp:positionV>
            <wp:extent cx="560705" cy="30480"/>
            <wp:effectExtent l="0" t="0" r="0" b="0"/>
            <wp:wrapNone/>
            <wp:docPr id="35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112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8608" behindDoc="0" locked="0" layoutInCell="1" allowOverlap="1" wp14:anchorId="7BBC40F7" wp14:editId="00153A59">
            <wp:simplePos x="0" y="0"/>
            <wp:positionH relativeFrom="page">
              <wp:posOffset>5766435</wp:posOffset>
            </wp:positionH>
            <wp:positionV relativeFrom="paragraph">
              <wp:posOffset>-1286510</wp:posOffset>
            </wp:positionV>
            <wp:extent cx="560705" cy="30480"/>
            <wp:effectExtent l="0" t="0" r="0" b="0"/>
            <wp:wrapNone/>
            <wp:docPr id="36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77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89632" behindDoc="0" locked="0" layoutInCell="1" allowOverlap="1" wp14:anchorId="496C0A20" wp14:editId="50CD4465">
            <wp:simplePos x="0" y="0"/>
            <wp:positionH relativeFrom="page">
              <wp:posOffset>1412240</wp:posOffset>
            </wp:positionH>
            <wp:positionV relativeFrom="paragraph">
              <wp:posOffset>-973455</wp:posOffset>
            </wp:positionV>
            <wp:extent cx="755015" cy="30480"/>
            <wp:effectExtent l="0" t="0" r="0" b="0"/>
            <wp:wrapNone/>
            <wp:docPr id="36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120.png"/>
                    <pic:cNvPicPr>
                      <a:picLocks noChangeAspect="1"/>
                    </pic:cNvPicPr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54" cy="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0656" behindDoc="0" locked="0" layoutInCell="1" allowOverlap="1" wp14:anchorId="6DC5A4D7" wp14:editId="5251B741">
            <wp:simplePos x="0" y="0"/>
            <wp:positionH relativeFrom="page">
              <wp:posOffset>5226050</wp:posOffset>
            </wp:positionH>
            <wp:positionV relativeFrom="paragraph">
              <wp:posOffset>-973455</wp:posOffset>
            </wp:positionV>
            <wp:extent cx="564515" cy="30480"/>
            <wp:effectExtent l="0" t="0" r="0" b="0"/>
            <wp:wrapNone/>
            <wp:docPr id="36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122.png"/>
                    <pic:cNvPicPr>
                      <a:picLocks noChangeAspect="1"/>
                    </pic:cNvPicPr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0" cy="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*</w:t>
      </w:r>
      <w:r>
        <w:rPr>
          <w:spacing w:val="23"/>
        </w:rPr>
        <w:t xml:space="preserve"> </w:t>
      </w:r>
      <w:r>
        <w:t>(V</w:t>
      </w:r>
      <w:r>
        <w:rPr>
          <w:vertAlign w:val="subscript"/>
        </w:rPr>
        <w:t>DD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V</w:t>
      </w:r>
      <w:r>
        <w:rPr>
          <w:vertAlign w:val="subscript"/>
        </w:rPr>
        <w:t>SS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1.65V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3.3V,</w:t>
      </w:r>
      <w:r>
        <w:rPr>
          <w:spacing w:val="-5"/>
        </w:rPr>
        <w:t xml:space="preserve"> </w:t>
      </w:r>
      <w:r>
        <w:t>T</w:t>
      </w:r>
      <w:r>
        <w:rPr>
          <w:vertAlign w:val="subscript"/>
        </w:rPr>
        <w:t>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25°C)</w:t>
      </w:r>
    </w:p>
    <w:p w14:paraId="1DEF4994" w14:textId="77777777" w:rsidR="001700FA" w:rsidRDefault="001700FA">
      <w:pPr>
        <w:pStyle w:val="BodyText"/>
      </w:pPr>
    </w:p>
    <w:p w14:paraId="7FE67633" w14:textId="77777777" w:rsidR="001700FA" w:rsidRDefault="00000000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251578368" behindDoc="0" locked="0" layoutInCell="1" allowOverlap="1" wp14:anchorId="23F008DD" wp14:editId="4A90CE5E">
            <wp:simplePos x="0" y="0"/>
            <wp:positionH relativeFrom="page">
              <wp:posOffset>1466215</wp:posOffset>
            </wp:positionH>
            <wp:positionV relativeFrom="paragraph">
              <wp:posOffset>170815</wp:posOffset>
            </wp:positionV>
            <wp:extent cx="5024120" cy="1084580"/>
            <wp:effectExtent l="0" t="0" r="0" b="0"/>
            <wp:wrapTopAndBottom/>
            <wp:docPr id="36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123.png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15" cy="108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16EA6" w14:textId="77777777" w:rsidR="001700FA" w:rsidRDefault="001700FA">
      <w:pPr>
        <w:rPr>
          <w:sz w:val="19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1A0EB458" w14:textId="77777777" w:rsidR="001700FA" w:rsidRDefault="001700FA">
      <w:pPr>
        <w:pStyle w:val="BodyText"/>
        <w:spacing w:before="1"/>
        <w:rPr>
          <w:sz w:val="29"/>
        </w:rPr>
      </w:pPr>
    </w:p>
    <w:p w14:paraId="412945DF" w14:textId="77777777" w:rsidR="001700FA" w:rsidRDefault="00000000">
      <w:pPr>
        <w:pStyle w:val="Heading3"/>
        <w:numPr>
          <w:ilvl w:val="2"/>
          <w:numId w:val="6"/>
        </w:numPr>
        <w:tabs>
          <w:tab w:val="left" w:pos="1651"/>
          <w:tab w:val="left" w:pos="1652"/>
        </w:tabs>
        <w:spacing w:before="119"/>
        <w:ind w:hanging="750"/>
      </w:pPr>
      <w:r>
        <w:t>I</w:t>
      </w:r>
      <w:r>
        <w:rPr>
          <w:vertAlign w:val="superscript"/>
        </w:rPr>
        <w:t>2</w:t>
      </w:r>
      <w:r>
        <w:t>C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rPr>
          <w:shadow/>
        </w:rPr>
        <w:t>with</w:t>
      </w:r>
      <w:r>
        <w:rPr>
          <w:spacing w:val="-2"/>
        </w:rPr>
        <w:t xml:space="preserve"> </w:t>
      </w:r>
      <w:r>
        <w:rPr>
          <w:shadow/>
        </w:rPr>
        <w:t>Internal</w:t>
      </w:r>
      <w:r>
        <w:rPr>
          <w:spacing w:val="-4"/>
        </w:rPr>
        <w:t xml:space="preserve"> </w:t>
      </w:r>
      <w:r>
        <w:rPr>
          <w:shadow/>
        </w:rPr>
        <w:t>Charge</w:t>
      </w:r>
      <w:r>
        <w:rPr>
          <w:spacing w:val="-3"/>
        </w:rPr>
        <w:t xml:space="preserve"> </w:t>
      </w:r>
      <w:r>
        <w:rPr>
          <w:shadow/>
        </w:rPr>
        <w:t>Pump</w:t>
      </w:r>
    </w:p>
    <w:p w14:paraId="676A54CD" w14:textId="77777777" w:rsidR="001700FA" w:rsidRDefault="00000000">
      <w:pPr>
        <w:spacing w:before="124"/>
        <w:ind w:left="900"/>
        <w:rPr>
          <w:rFonts w:ascii="SimSun" w:eastAsia="SimSun"/>
          <w:sz w:val="20"/>
        </w:rPr>
      </w:pPr>
      <w:proofErr w:type="spellStart"/>
      <w:proofErr w:type="gramStart"/>
      <w:r>
        <w:rPr>
          <w:rFonts w:ascii="SimSun" w:eastAsia="SimSun" w:hint="eastAsia"/>
          <w:color w:val="FF0000"/>
          <w:sz w:val="20"/>
        </w:rPr>
        <w:t>特别提醒</w:t>
      </w:r>
      <w:proofErr w:type="spellEnd"/>
      <w:r>
        <w:rPr>
          <w:b/>
          <w:color w:val="FF0000"/>
          <w:sz w:val="20"/>
        </w:rPr>
        <w:t>(</w:t>
      </w:r>
      <w:proofErr w:type="gramEnd"/>
      <w:r>
        <w:rPr>
          <w:b/>
          <w:color w:val="FF0000"/>
          <w:sz w:val="20"/>
        </w:rPr>
        <w:t>Special</w:t>
      </w:r>
      <w:r>
        <w:rPr>
          <w:b/>
          <w:color w:val="FF0000"/>
          <w:spacing w:val="-3"/>
          <w:sz w:val="20"/>
        </w:rPr>
        <w:t xml:space="preserve"> </w:t>
      </w:r>
      <w:r>
        <w:rPr>
          <w:b/>
          <w:color w:val="FF0000"/>
          <w:sz w:val="20"/>
        </w:rPr>
        <w:t>Tips):</w:t>
      </w:r>
      <w:proofErr w:type="spellStart"/>
      <w:r>
        <w:rPr>
          <w:rFonts w:ascii="SimSun" w:eastAsia="SimSun" w:hint="eastAsia"/>
          <w:sz w:val="20"/>
        </w:rPr>
        <w:t>主板设计务必加电子开关</w:t>
      </w:r>
      <w:proofErr w:type="spellEnd"/>
      <w:r>
        <w:rPr>
          <w:spacing w:val="17"/>
          <w:sz w:val="20"/>
        </w:rPr>
        <w:t xml:space="preserve">, </w:t>
      </w:r>
      <w:proofErr w:type="spellStart"/>
      <w:r>
        <w:rPr>
          <w:rFonts w:ascii="SimSun" w:eastAsia="SimSun" w:hint="eastAsia"/>
          <w:sz w:val="20"/>
        </w:rPr>
        <w:t>否则</w:t>
      </w:r>
      <w:proofErr w:type="spellEnd"/>
      <w:r>
        <w:rPr>
          <w:spacing w:val="18"/>
          <w:sz w:val="20"/>
        </w:rPr>
        <w:t xml:space="preserve">, </w:t>
      </w:r>
      <w:proofErr w:type="spellStart"/>
      <w:r>
        <w:rPr>
          <w:rFonts w:ascii="SimSun" w:eastAsia="SimSun" w:hint="eastAsia"/>
          <w:sz w:val="20"/>
        </w:rPr>
        <w:t>可能引起漏电流现象</w:t>
      </w:r>
      <w:proofErr w:type="spellEnd"/>
    </w:p>
    <w:p w14:paraId="75441FAD" w14:textId="77777777" w:rsidR="001700FA" w:rsidRDefault="00000000">
      <w:pPr>
        <w:pStyle w:val="BodyText"/>
        <w:spacing w:before="130"/>
        <w:ind w:left="902"/>
      </w:pPr>
      <w:r>
        <w:pict w14:anchorId="3049BBF3">
          <v:group id="_x0000_s2211" style="position:absolute;left:0;text-align:left;margin-left:109.25pt;margin-top:24.5pt;width:351.1pt;height:291.3pt;z-index:-251596800;mso-position-horizontal-relative:page" coordorigin="2185,491" coordsize="7022,5826">
            <v:rect id="_x0000_s2212" style="position:absolute;left:2185;top:490;width:7022;height:5826" fillcolor="#ffffe8" stroked="f"/>
            <v:shape id="_x0000_s2213" style="position:absolute;left:2511;top:1001;width:2;height:518" coordorigin="2512,1002" coordsize="0,518" o:spt="100" adj="0,,0" path="m2512,1348r,171m2512,1175r,-173e" filled="f" strokeweight=".30303mm">
              <v:stroke joinstyle="round"/>
              <v:formulas/>
              <v:path arrowok="t" o:connecttype="segments"/>
            </v:shape>
            <v:shape id="_x0000_s2214" style="position:absolute;left:2358;top:1174;width:309;height:173" coordorigin="2358,1175" coordsize="309,173" o:spt="100" adj="0,,0" path="m2512,1226r,-51m2512,1348r,-53m2666,1226r-308,m2666,1295r-308,e" filled="f" strokecolor="blue" strokeweight=".30303mm">
              <v:stroke joinstyle="round"/>
              <v:formulas/>
              <v:path arrowok="t" o:connecttype="segments"/>
            </v:shape>
            <v:shape id="_x0000_s2215" style="position:absolute;left:4568;top:1001;width:2;height:518" coordorigin="4568,1002" coordsize="0,518" o:spt="100" adj="0,,0" path="m4568,1348r,171m4568,1175r,-173e" filled="f" strokeweight=".30303mm">
              <v:stroke joinstyle="round"/>
              <v:formulas/>
              <v:path arrowok="t" o:connecttype="segments"/>
            </v:shape>
            <v:shape id="_x0000_s2216" style="position:absolute;left:4413;top:1174;width:309;height:173" coordorigin="4414,1175" coordsize="309,173" o:spt="100" adj="0,,0" path="m4568,1226r,-51m4568,1348r,-53m4722,1226r-308,m4722,1295r-308,e" filled="f" strokecolor="blue" strokeweight=".30303mm">
              <v:stroke joinstyle="round"/>
              <v:formulas/>
              <v:path arrowok="t" o:connecttype="segments"/>
            </v:shape>
            <v:shape id="_x0000_s2217" style="position:absolute;left:2511;top:1001;width:3256;height:518" coordorigin="2512,1002" coordsize="3256,518" o:spt="100" adj="0,,0" path="m2512,1002r1200,m2512,1519r1200,m4568,1002r1199,m4568,1519r1199,e" filled="f" strokecolor="navy" strokeweight=".30303mm">
              <v:stroke joinstyle="round"/>
              <v:formulas/>
              <v:path arrowok="t" o:connecttype="segments"/>
            </v:shape>
            <v:shape id="_x0000_s2218" style="position:absolute;left:7052;top:1347;width:1199;height:2" coordorigin="7052,1348" coordsize="1199,0" o:spt="100" adj="0,,0" path="m7394,1348r-342,m7909,1348r342,e" filled="f" strokeweight=".30303mm">
              <v:stroke joinstyle="round"/>
              <v:formulas/>
              <v:path arrowok="t" o:connecttype="segments"/>
            </v:shape>
            <v:shape id="_x0000_s2219" style="position:absolute;left:7418;top:1337;width:517;height:105" coordorigin="7419,1338" coordsize="517,105" path="m7909,1348r-51,-53l7754,1399,7651,1295r-102,104l7446,1295r-52,53e" filled="f" strokecolor="blue" strokeweight=".30394mm">
              <v:path arrowok="t"/>
            </v:shape>
            <v:shape id="_x0000_s2220" style="position:absolute;left:7052;top:1778;width:1199;height:2" coordorigin="7052,1778" coordsize="1199,0" o:spt="100" adj="0,,0" path="m7394,1778r-342,m7909,1778r342,e" filled="f" strokeweight=".30303mm">
              <v:stroke joinstyle="round"/>
              <v:formulas/>
              <v:path arrowok="t" o:connecttype="segments"/>
            </v:shape>
            <v:shape id="_x0000_s2221" style="position:absolute;left:7418;top:1768;width:517;height:103" coordorigin="7419,1768" coordsize="517,103" path="m7909,1778r-51,-51l7754,1830,7651,1727r-102,103l7446,1727r-52,51e" filled="f" strokecolor="blue" strokeweight=".30394mm">
              <v:path arrowok="t"/>
            </v:shape>
            <v:shape id="_x0000_s2222" style="position:absolute;left:6537;top:1347;width:2399;height:431" coordorigin="6538,1348" coordsize="2399,431" o:spt="100" adj="0,,0" path="m7052,1348r,430l6538,1778t1713,l8936,1778m8251,1348r685,e" filled="f" strokecolor="navy" strokeweight=".30303mm">
              <v:stroke joinstyle="round"/>
              <v:formulas/>
              <v:path arrowok="t" o:connecttype="segments"/>
            </v:shape>
            <v:shape id="_x0000_s2223" style="position:absolute;left:3968;top:5054;width:2;height:518" coordorigin="3968,5054" coordsize="0,518" o:spt="100" adj="0,,0" path="m3968,5227r,-173m3968,5400r,172e" filled="f" strokeweight=".30303mm">
              <v:stroke joinstyle="round"/>
              <v:formulas/>
              <v:path arrowok="t" o:connecttype="segments"/>
            </v:shape>
            <v:shape id="_x0000_s2224" style="position:absolute;left:3813;top:5227;width:309;height:173" coordorigin="3814,5227" coordsize="309,173" o:spt="100" adj="0,,0" path="m3968,5347r,53m3968,5227r,52m3814,5347r308,m3814,5279r308,e" filled="f" strokecolor="blue" strokeweight=".30303mm">
              <v:stroke joinstyle="round"/>
              <v:formulas/>
              <v:path arrowok="t" o:connecttype="segments"/>
            </v:shape>
            <v:shape id="_x0000_s2225" style="position:absolute;left:4825;top:5054;width:2;height:518" coordorigin="4825,5054" coordsize="0,518" o:spt="100" adj="0,,0" path="m4825,5227r,-173m4825,5400r,172e" filled="f" strokeweight=".30303mm">
              <v:stroke joinstyle="round"/>
              <v:formulas/>
              <v:path arrowok="t" o:connecttype="segments"/>
            </v:shape>
            <v:shape id="_x0000_s2226" style="position:absolute;left:4670;top:5227;width:309;height:173" coordorigin="4670,5227" coordsize="309,173" o:spt="100" adj="0,,0" path="m4825,5347r,53m4825,5227r,52m4670,5347r309,m4670,5279r309,e" filled="f" strokecolor="blue" strokeweight=".30303mm">
              <v:stroke joinstyle="round"/>
              <v:formulas/>
              <v:path arrowok="t" o:connecttype="segments"/>
            </v:shape>
            <v:shape id="_x0000_s2227" style="position:absolute;left:5510;top:5054;width:2;height:518" coordorigin="5510,5054" coordsize="0,518" o:spt="100" adj="0,,0" path="m5510,5227r,-173m5510,5400r,172e" filled="f" strokeweight=".30303mm">
              <v:stroke joinstyle="round"/>
              <v:formulas/>
              <v:path arrowok="t" o:connecttype="segments"/>
            </v:shape>
            <v:shape id="_x0000_s2228" style="position:absolute;left:5355;top:5227;width:309;height:173" coordorigin="5356,5227" coordsize="309,173" o:spt="100" adj="0,,0" path="m5510,5347r,53m5510,5227r,52m5356,5347r308,m5356,5279r308,e" filled="f" strokecolor="blue" strokeweight=".30303mm">
              <v:stroke joinstyle="round"/>
              <v:formulas/>
              <v:path arrowok="t" o:connecttype="segments"/>
            </v:shape>
            <v:shape id="_x0000_s2229" style="position:absolute;left:3283;top:4709;width:2;height:1208" coordorigin="3283,4710" coordsize="0,1208" o:spt="100" adj="0,,0" path="m3283,5572r,345m3283,5054r,-344e" filled="f" strokeweight=".30303mm">
              <v:stroke joinstyle="round"/>
              <v:formulas/>
              <v:path arrowok="t" o:connecttype="segments"/>
            </v:shape>
            <v:shape id="_x0000_s2230" style="position:absolute;left:3242;top:5085;width:104;height:516" coordorigin="3242,5085" coordsize="104,516" path="m3283,5054r-51,52l3335,5210r-103,104l3335,5417r-103,103l3283,5572e" filled="f" strokecolor="blue" strokeweight=".30211mm">
              <v:path arrowok="t"/>
            </v:shape>
            <v:shape id="_x0000_s2231" style="position:absolute;left:5338;top:5917;width:344;height:328" coordorigin="5339,5917" coordsize="344,328" o:spt="100" adj="0,,0" path="m5339,6089r343,m5390,6142r240,m5442,6193r137,m5492,6245r35,m5510,5917r,172e" filled="f" strokecolor="red" strokeweight=".30303mm">
              <v:stroke joinstyle="round"/>
              <v:formulas/>
              <v:path arrowok="t" o:connecttype="segments"/>
            </v:shape>
            <v:shape id="_x0000_s2232" style="position:absolute;left:3283;top:4709;width:3683;height:1208" coordorigin="3283,4710" coordsize="3683,1208" o:spt="100" adj="0,,0" path="m6367,4710r-3084,m3283,5917r1371,m6367,4882r-2399,l3968,5054t,518l3968,5917t857,-345l4825,5917t685,-345l5510,5917t857,-863l4825,5054t-171,863l5510,5917t857,-863l6966,5054m6367,4882r599,m6367,4710r599,e" filled="f" strokecolor="navy" strokeweight=".30303mm">
              <v:stroke joinstyle="round"/>
              <v:formulas/>
              <v:path arrowok="t" o:connecttype="segments"/>
            </v:shape>
            <v:shape id="_x0000_s2233" style="position:absolute;left:5510;top:3502;width:2;height:518" coordorigin="5510,3503" coordsize="0,518" o:spt="100" adj="0,,0" path="m5510,3676r,-173m5510,3847r,173e" filled="f" strokeweight=".30303mm">
              <v:stroke joinstyle="round"/>
              <v:formulas/>
              <v:path arrowok="t" o:connecttype="segments"/>
            </v:shape>
            <v:shape id="_x0000_s2234" style="position:absolute;left:5355;top:3675;width:309;height:172" coordorigin="5356,3676" coordsize="309,172" o:spt="100" adj="0,,0" path="m5510,3796r,51m5510,3676r,51m5356,3796r308,m5356,3727r308,e" filled="f" strokecolor="blue" strokeweight=".30303mm">
              <v:stroke joinstyle="round"/>
              <v:formulas/>
              <v:path arrowok="t" o:connecttype="segments"/>
            </v:shape>
            <v:shape id="_x0000_s2235" style="position:absolute;left:4825;top:3502;width:2;height:518" coordorigin="4825,3503" coordsize="0,518" o:spt="100" adj="0,,0" path="m4825,3676r,-173m4825,3847r,173e" filled="f" strokeweight=".30303mm">
              <v:stroke joinstyle="round"/>
              <v:formulas/>
              <v:path arrowok="t" o:connecttype="segments"/>
            </v:shape>
            <v:shape id="_x0000_s2236" style="position:absolute;left:4670;top:3675;width:309;height:172" coordorigin="4670,3676" coordsize="309,172" o:spt="100" adj="0,,0" path="m4825,3796r,51m4825,3676r,51m4670,3796r309,m4670,3727r309,e" filled="f" strokecolor="blue" strokeweight=".30303mm">
              <v:stroke joinstyle="round"/>
              <v:formulas/>
              <v:path arrowok="t" o:connecttype="segments"/>
            </v:shape>
            <v:shape id="_x0000_s2237" style="position:absolute;left:3796;top:2985;width:2;height:1208" coordorigin="3797,2986" coordsize="0,1208" o:spt="100" adj="0,,0" path="m3797,3847r,346m3797,3330r,-344e" filled="f" strokeweight=".30303mm">
              <v:stroke joinstyle="round"/>
              <v:formulas/>
              <v:path arrowok="t" o:connecttype="segments"/>
            </v:shape>
            <v:shape id="_x0000_s2238" style="position:absolute;left:3757;top:3366;width:104;height:516" coordorigin="3758,3366" coordsize="104,516" path="m3797,3330r-52,52l3848,3485r-103,104l3848,3692r-103,104l3797,3847e" filled="f" strokecolor="blue" strokeweight=".30211mm">
              <v:path arrowok="t"/>
            </v:shape>
            <v:shape id="_x0000_s2239" style="position:absolute;left:3283;top:2295;width:1199;height:2" coordorigin="3283,2296" coordsize="1199,0" o:spt="100" adj="0,,0" path="m3625,2296r-342,m4140,2296r342,e" filled="f" strokeweight=".30303mm">
              <v:stroke joinstyle="round"/>
              <v:formulas/>
              <v:path arrowok="t" o:connecttype="segments"/>
            </v:shape>
            <v:shape id="_x0000_s2240" style="position:absolute;left:3637;top:2283;width:517;height:103" coordorigin="3637,2284" coordsize="517,103" path="m4140,2296r-52,-52l3985,2347,3882,2244r-102,103l3677,2244r-52,52e" filled="f" strokecolor="blue" strokeweight=".30394mm">
              <v:path arrowok="t"/>
            </v:shape>
            <v:shape id="_x0000_s2241" style="position:absolute;left:4310;top:4192;width:344;height:328" coordorigin="4310,4193" coordsize="344,328" o:spt="100" adj="0,,0" path="m4310,4364r344,m4362,4416r240,m4414,4469r136,m4465,4520r34,m4482,4193r,171e" filled="f" strokecolor="red" strokeweight=".30303mm">
              <v:stroke joinstyle="round"/>
              <v:formulas/>
              <v:path arrowok="t" o:connecttype="segments"/>
            </v:shape>
            <v:shape id="_x0000_s2242" style="position:absolute;left:2768;top:1951;width:3770;height:2242" coordorigin="2768,1951" coordsize="3770,2242" o:spt="100" adj="0,,0" path="m4825,2296r-343,m5510,1951r-2227,l3283,2296r-515,m3797,2986r-1029,m4482,3330r,863m3797,4193r685,m6024,2986r-514,m4482,4193r1028,l5510,4020t-685,l4825,4193t,-690l6538,3503m6024,2986r514,e" filled="f" strokecolor="navy" strokeweight=".30303mm">
              <v:stroke joinstyle="round"/>
              <v:formulas/>
              <v:path arrowok="t" o:connecttype="segments"/>
            </v:shape>
            <v:shape id="_x0000_s2243" style="position:absolute;left:4825;top:1951;width:686;height:1035" coordorigin="4825,1951" coordsize="686,1035" o:spt="100" adj="0,,0" path="m5167,2296r-342,m5510,2640r,346m5510,2296r,-345e" filled="f" strokeweight=".30303mm">
              <v:stroke joinstyle="round"/>
              <v:formulas/>
              <v:path arrowok="t" o:connecttype="segments"/>
            </v:shape>
            <v:line id="_x0000_s2244" style="position:absolute;flip:y" from="5322,2296" to="5322,2640" strokecolor="blue" strokeweight=".30206mm"/>
            <v:rect id="_x0000_s2245" style="position:absolute;left:5519;top:2645;width:18;height:34" fillcolor="blue" stroked="f"/>
            <v:shape id="_x0000_s2246" style="position:absolute;left:5338;top:2295;width:172;height:311" coordorigin="5339,2296" coordsize="172,311" o:spt="100" adj="0,,0" path="m5510,2606r-171,m5510,2468r,-172m5339,2330r153,e" filled="f" strokecolor="blue" strokeweight=".30303mm">
              <v:stroke joinstyle="round"/>
              <v:formulas/>
              <v:path arrowok="t" o:connecttype="segments"/>
            </v:shape>
            <v:rect id="_x0000_s2247" style="position:absolute;left:5519;top:2645;width:18;height:34" fillcolor="blue" stroked="f"/>
            <v:shape id="_x0000_s2248" style="position:absolute;left:5167;top:2295;width:344;height:345" coordorigin="5167,2296" coordsize="344,345" o:spt="100" adj="0,,0" path="m5510,2606r-188,m5322,2640r,-344m5322,2330r188,m5510,2468r,-172m5167,2296r87,m5254,2296r,344m5510,2468r-86,87m5424,2555r,-173m5424,2382r86,86m5424,2468r-102,e" filled="f" strokecolor="blue" strokeweight=".30303mm">
              <v:stroke joinstyle="round"/>
              <v:formulas/>
              <v:path arrowok="t" o:connecttype="segments"/>
            </v:shape>
            <v:shape id="_x0000_s2249" style="position:absolute;left:3796;top:2295;width:686;height:1035" coordorigin="3797,2296" coordsize="686,1035" o:spt="100" adj="0,,0" path="m4140,2986r-343,m4482,2640r,-344m4482,2986r,344e" filled="f" strokeweight=".30303mm">
              <v:stroke joinstyle="round"/>
              <v:formulas/>
              <v:path arrowok="t" o:connecttype="segments"/>
            </v:shape>
            <v:shape id="_x0000_s2250" style="position:absolute;left:4139;top:2639;width:343;height:346" coordorigin="4140,2640" coordsize="343,346" o:spt="100" adj="0,,0" path="m4294,2640r,346m4482,2640r,35m4482,2675r-172,m4414,2813r68,m4482,2813r,173m4310,2951r155,m4482,2640r,35m4482,2675r-188,m4294,2640r,346m4294,2951r188,m4294,2813r85,-87m4379,2726r,173m4379,2899r-85,-86m4379,2813r103,m4482,2813r,173m4140,2986r85,m4225,2986r,-346e" filled="f" strokecolor="blue" strokeweight=".30303mm">
              <v:stroke joinstyle="round"/>
              <v:formulas/>
              <v:path arrowok="t" o:connecttype="segments"/>
            </v:shape>
            <v:shape id="_x0000_s2251" style="position:absolute;left:5475;top:5019;width:52;height:53" coordorigin="5476,5020" coordsize="52,53" path="m5515,5020r-27,l5476,5032r,28l5488,5072r27,l5527,5060r,-14l5527,5032r-12,-12xe" fillcolor="maroon" stroked="f">
              <v:path arrowok="t"/>
            </v:shape>
            <v:shape id="_x0000_s2252" style="position:absolute;left:5475;top:5019;width:52;height:53" coordorigin="5476,5020" coordsize="52,53" path="m5527,5046r,-14l5515,5020r-13,l5488,5020r-12,12l5476,5046r,14l5488,5072r14,l5515,5072r12,-12l5527,5046xe" filled="f" strokecolor="maroon" strokeweight=".06pt">
              <v:path arrowok="t"/>
            </v:shape>
            <v:shape id="_x0000_s2253" style="position:absolute;left:5475;top:5882;width:52;height:52" coordorigin="5476,5882" coordsize="52,52" path="m5515,5882r-27,l5476,5894r,28l5488,5934r27,l5527,5922r,-13l5527,5894r-12,-12xe" fillcolor="maroon" stroked="f">
              <v:path arrowok="t"/>
            </v:shape>
            <v:shape id="_x0000_s2254" style="position:absolute;left:5475;top:5882;width:52;height:52" coordorigin="5476,5882" coordsize="52,52" path="m5527,5909r,-15l5515,5882r-13,l5488,5882r-12,12l5476,5909r,13l5488,5934r14,l5515,5934r12,-12l5527,5909xe" filled="f" strokecolor="maroon" strokeweight=".06pt">
              <v:path arrowok="t"/>
            </v:shape>
            <v:shape id="_x0000_s2255" style="position:absolute;left:3933;top:5882;width:52;height:52" coordorigin="3934,5882" coordsize="52,52" path="m3974,5882r-28,l3934,5894r,28l3946,5934r28,l3985,5922r,-13l3985,5894r-11,-12xe" fillcolor="maroon" stroked="f">
              <v:path arrowok="t"/>
            </v:shape>
            <v:shape id="_x0000_s2256" style="position:absolute;left:3933;top:5882;width:52;height:52" coordorigin="3934,5882" coordsize="52,52" path="m3985,5909r,-15l3974,5882r-14,l3946,5882r-12,12l3934,5909r,13l3946,5934r14,l3974,5934r11,-12l3985,5909xe" filled="f" strokecolor="maroon" strokeweight=".06pt">
              <v:path arrowok="t"/>
            </v:shape>
            <v:shape id="_x0000_s2257" style="position:absolute;left:4790;top:5882;width:52;height:52" coordorigin="4790,5882" coordsize="52,52" path="m4830,5882r-28,l4790,5894r,28l4802,5934r28,l4842,5922r,-13l4842,5894r-12,-12xe" fillcolor="maroon" stroked="f">
              <v:path arrowok="t"/>
            </v:shape>
            <v:shape id="_x0000_s2258" style="position:absolute;left:4790;top:5882;width:52;height:52" coordorigin="4790,5882" coordsize="52,52" path="m4842,5909r,-15l4830,5882r-13,l4802,5882r-12,12l4790,5909r,13l4802,5934r15,l4830,5934r12,-12l4842,5909xe" filled="f" strokecolor="maroon" strokeweight=".06pt">
              <v:path arrowok="t"/>
            </v:shape>
            <v:shape id="_x0000_s2259" style="position:absolute;left:5475;top:3468;width:52;height:52" coordorigin="5476,3468" coordsize="52,52" path="m5515,3468r-27,l5476,3480r,29l5488,3520r27,l5527,3509r,-15l5527,3480r-12,-12xe" fillcolor="maroon" stroked="f">
              <v:path arrowok="t"/>
            </v:shape>
            <v:shape id="_x0000_s2260" style="position:absolute;left:5475;top:3468;width:52;height:52" coordorigin="5476,3468" coordsize="52,52" path="m5527,3494r,-14l5515,3468r-13,l5488,3468r-12,12l5476,3494r,15l5488,3520r14,l5515,3520r12,-11l5527,3494xe" filled="f" strokecolor="maroon" strokeweight=".06pt">
              <v:path arrowok="t"/>
            </v:shape>
            <v:shape id="_x0000_s2261" style="position:absolute;left:3762;top:2950;width:52;height:52" coordorigin="3762,2951" coordsize="52,52" path="m3803,2951r-29,l3762,2963r,27l3774,3002r29,l3814,2990r,-13l3814,2963r-11,-12xe" fillcolor="maroon" stroked="f">
              <v:path arrowok="t"/>
            </v:shape>
            <v:shape id="_x0000_s2262" style="position:absolute;left:3762;top:2950;width:52;height:52" coordorigin="3762,2951" coordsize="52,52" path="m3814,2977r,-14l3803,2951r-15,l3774,2951r-12,12l3762,2977r,13l3774,3002r14,l3803,3002r11,-12l3814,2977xe" filled="f" strokecolor="maroon" strokeweight=".06pt">
              <v:path arrowok="t"/>
            </v:shape>
            <v:shape id="_x0000_s2263" style="position:absolute;left:3248;top:2260;width:52;height:52" coordorigin="3248,2261" coordsize="52,52" path="m3288,2261r-28,l3248,2273r,29l3260,2312r28,l3300,2302r,-15l3300,2273r-12,-12xe" fillcolor="maroon" stroked="f">
              <v:path arrowok="t"/>
            </v:shape>
            <v:shape id="_x0000_s2264" style="position:absolute;left:3248;top:2260;width:52;height:52" coordorigin="3248,2261" coordsize="52,52" path="m3300,2287r,-14l3288,2261r-13,l3260,2261r-12,12l3248,2287r,15l3260,2312r15,l3288,2312r12,-10l3300,2287xe" filled="f" strokecolor="maroon" strokeweight=".06pt">
              <v:path arrowok="t"/>
            </v:shape>
            <v:shape id="_x0000_s2265" style="position:absolute;left:4448;top:2260;width:51;height:52" coordorigin="4448,2261" coordsize="51,52" path="m4488,2261r-29,l4448,2273r,29l4459,2312r29,l4499,2302r,-15l4499,2273r-11,-12xe" fillcolor="maroon" stroked="f">
              <v:path arrowok="t"/>
            </v:shape>
            <v:shape id="_x0000_s2266" style="position:absolute;left:4448;top:2260;width:51;height:52" coordorigin="4448,2261" coordsize="51,52" path="m4499,2287r,-14l4488,2261r-14,l4459,2261r-11,12l4448,2287r,15l4459,2312r15,l4488,2312r11,-10l4499,2287xe" filled="f" strokecolor="maroon" strokeweight=".06pt">
              <v:path arrowok="t"/>
            </v:shape>
            <v:shape id="_x0000_s2267" style="position:absolute;left:4448;top:4158;width:51;height:52" coordorigin="4448,4158" coordsize="51,52" path="m4488,4158r-29,l4448,4170r,28l4459,4210r29,l4499,4198r,-15l4499,4170r-11,-12xe" fillcolor="maroon" stroked="f">
              <v:path arrowok="t"/>
            </v:shape>
            <v:shape id="_x0000_s2268" style="position:absolute;left:4448;top:4158;width:51;height:52" coordorigin="4448,4158" coordsize="51,52" path="m4499,4183r,-13l4488,4158r-14,l4459,4158r-11,12l4448,4183r,15l4459,4210r15,l4488,4210r11,-12l4499,4183xe" filled="f" strokecolor="maroon" strokeweight=".06pt">
              <v:path arrowok="t"/>
            </v:shape>
            <v:shape id="_x0000_s2269" style="position:absolute;left:4790;top:4158;width:52;height:52" coordorigin="4790,4158" coordsize="52,52" path="m4830,4158r-28,l4790,4170r,28l4802,4210r28,l4842,4198r,-15l4842,4170r-12,-12xe" fillcolor="maroon" stroked="f">
              <v:path arrowok="t"/>
            </v:shape>
            <v:shape id="_x0000_s2270" style="position:absolute;left:4790;top:4158;width:52;height:52" coordorigin="4790,4158" coordsize="52,52" path="m4842,4183r,-13l4830,4158r-13,l4802,4158r-12,12l4790,4183r,15l4802,4210r15,l4830,4210r12,-12l4842,4183xe" filled="f" strokecolor="maroon" strokeweight=".06pt">
              <v:path arrowok="t"/>
            </v:shape>
            <v:rect id="_x0000_s2271" style="position:absolute;left:8594;top:2640;width:497;height:2571" fillcolor="#ffffb0" stroked="f"/>
            <v:rect id="_x0000_s2272" style="position:absolute;left:8594;top:2640;width:497;height:2571" filled="f" strokecolor="maroon" strokeweight=".06pt"/>
            <v:shape id="_x0000_s2273" style="position:absolute;left:8251;top:2812;width:344;height:2242" coordorigin="8251,2813" coordsize="344,2242" o:spt="100" adj="0,,0" path="m8594,2813r-343,m8594,2986r-343,m8594,3157r-343,m8594,3330r-343,m8594,3503r-343,m8594,3676r-343,m8594,3847r-343,m8594,4020r-343,m8594,4193r-343,m8594,4364r-343,m8594,4537r-343,m8594,4710r-343,m8594,4882r-343,m8594,5054r-343,e" filled="f" strokeweight=".30303mm">
              <v:stroke joinstyle="round"/>
              <v:formulas/>
              <v:path arrowok="t" o:connecttype="segments"/>
            </v:shape>
            <v:shape id="_x0000_s2274" style="position:absolute;left:8182;top:3606;width:137;height:138" coordorigin="8183,3606" coordsize="137,138" o:spt="100" adj="0,,0" path="m8183,3744r137,-138m8183,3606r137,138e" filled="f" strokecolor="red" strokeweight=".06pt">
              <v:stroke joinstyle="round"/>
              <v:formulas/>
              <v:path arrowok="t" o:connecttype="segments"/>
            </v:shape>
            <v:shape id="_x0000_s2275" style="position:absolute;left:7737;top:2812;width:514;height:2242" coordorigin="7738,2813" coordsize="514,2242" o:spt="100" adj="0,,0" path="m8251,2813r-513,m8251,2986r-513,m8251,3157r-513,m8251,3330r-513,m8251,3503r-513,m8251,3847r-513,m8251,4020r-513,m8251,4193r-513,m8251,4364r-513,m8251,4537r-513,m8251,4710r-513,m8251,4882r-513,m8251,5054r-513,e" filled="f" strokecolor="navy" strokeweight=".30303mm">
              <v:stroke joinstyle="round"/>
              <v:formulas/>
              <v:path arrowok="t" o:connecttype="segments"/>
            </v:shape>
            <v:shape id="_x0000_s2276" style="position:absolute;left:7017;top:1743;width:52;height:52" coordorigin="7018,1744" coordsize="52,52" path="m7057,1744r-27,l7018,1756r,28l7030,1795r27,l7069,1784r,-14l7069,1756r-12,-12xe" fillcolor="maroon" stroked="f">
              <v:path arrowok="t"/>
            </v:shape>
            <v:shape id="_x0000_s2277" style="position:absolute;left:7017;top:1743;width:52;height:52" coordorigin="7018,1744" coordsize="52,52" path="m7069,1770r,-14l7057,1744r-13,l7030,1744r-12,12l7018,1770r,14l7030,1795r14,l7057,1795r12,-11l7069,1770xe" filled="f" strokecolor="maroon" strokeweight=".06pt">
              <v:path arrowok="t"/>
            </v:shape>
            <v:shape id="_x0000_s2278" type="#_x0000_t202" style="position:absolute;left:3369;top:827;width:286;height:173" filled="f" stroked="f">
              <v:textbox inset="0,0,0,0">
                <w:txbxContent>
                  <w:p w14:paraId="0A205165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w w:val="105"/>
                        <w:sz w:val="15"/>
                      </w:rPr>
                      <w:t>C2N</w:t>
                    </w:r>
                  </w:p>
                </w:txbxContent>
              </v:textbox>
            </v:shape>
            <v:shape id="_x0000_s2279" type="#_x0000_t202" style="position:absolute;left:5425;top:827;width:286;height:173" filled="f" stroked="f">
              <v:textbox inset="0,0,0,0">
                <w:txbxContent>
                  <w:p w14:paraId="5681FEE0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w w:val="105"/>
                        <w:sz w:val="15"/>
                      </w:rPr>
                      <w:t>C1N</w:t>
                    </w:r>
                  </w:p>
                </w:txbxContent>
              </v:textbox>
            </v:shape>
            <v:shape id="_x0000_s2280" type="#_x0000_t202" style="position:absolute;left:2684;top:1136;width:295;height:329" filled="f" stroked="f">
              <v:textbox inset="0,0,0,0">
                <w:txbxContent>
                  <w:p w14:paraId="46A68E6D" w14:textId="77777777" w:rsidR="001700FA" w:rsidRDefault="00000000">
                    <w:pPr>
                      <w:spacing w:before="12" w:line="216" w:lineRule="auto"/>
                      <w:ind w:right="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w w:val="105"/>
                        <w:sz w:val="15"/>
                      </w:rPr>
                      <w:t>C6</w:t>
                    </w:r>
                    <w:r>
                      <w:rPr>
                        <w:rFonts w:ascii="Times New Roman"/>
                        <w:color w:val="00008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80"/>
                        <w:spacing w:val="-6"/>
                        <w:sz w:val="15"/>
                      </w:rPr>
                      <w:t>CAP</w:t>
                    </w:r>
                  </w:p>
                </w:txbxContent>
              </v:textbox>
            </v:shape>
            <v:shape id="_x0000_s2281" type="#_x0000_t202" style="position:absolute;left:7395;top:1120;width:165;height:173" filled="f" stroked="f">
              <v:textbox inset="0,0,0,0">
                <w:txbxContent>
                  <w:p w14:paraId="2C4A1FFB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R4</w:t>
                    </w:r>
                  </w:p>
                </w:txbxContent>
              </v:textbox>
            </v:shape>
            <v:shape id="_x0000_s2282" type="#_x0000_t202" style="position:absolute;left:3369;top:1344;width:260;height:173" filled="f" stroked="f">
              <v:textbox inset="0,0,0,0">
                <w:txbxContent>
                  <w:p w14:paraId="177BE860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w w:val="105"/>
                        <w:sz w:val="15"/>
                      </w:rPr>
                      <w:t>C2P</w:t>
                    </w:r>
                  </w:p>
                </w:txbxContent>
              </v:textbox>
            </v:shape>
            <v:shape id="_x0000_s2283" type="#_x0000_t202" style="position:absolute;left:4740;top:1136;width:295;height:329" filled="f" stroked="f">
              <v:textbox inset="0,0,0,0">
                <w:txbxContent>
                  <w:p w14:paraId="7DBA9DDC" w14:textId="77777777" w:rsidR="001700FA" w:rsidRDefault="00000000">
                    <w:pPr>
                      <w:spacing w:before="12" w:line="216" w:lineRule="auto"/>
                      <w:ind w:right="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w w:val="105"/>
                        <w:sz w:val="15"/>
                      </w:rPr>
                      <w:t>C7</w:t>
                    </w:r>
                    <w:r>
                      <w:rPr>
                        <w:rFonts w:ascii="Times New Roman"/>
                        <w:color w:val="00008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000080"/>
                        <w:spacing w:val="-6"/>
                        <w:sz w:val="15"/>
                      </w:rPr>
                      <w:t>CAP</w:t>
                    </w:r>
                  </w:p>
                </w:txbxContent>
              </v:textbox>
            </v:shape>
            <v:shape id="_x0000_s2284" type="#_x0000_t202" style="position:absolute;left:8594;top:1171;width:270;height:173" filled="f" stroked="f">
              <v:textbox inset="0,0,0,0">
                <w:txbxContent>
                  <w:p w14:paraId="6FB7E6B6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9"/>
                        <w:w w:val="105"/>
                        <w:sz w:val="15"/>
                      </w:rPr>
                      <w:t>SCL</w:t>
                    </w:r>
                  </w:p>
                </w:txbxContent>
              </v:textbox>
            </v:shape>
            <v:shape id="_x0000_s2285" type="#_x0000_t202" style="position:absolute;left:5425;top:1344;width:260;height:173" filled="f" stroked="f">
              <v:textbox inset="0,0,0,0">
                <w:txbxContent>
                  <w:p w14:paraId="086A29E3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w w:val="105"/>
                        <w:sz w:val="15"/>
                      </w:rPr>
                      <w:t>C1P</w:t>
                    </w:r>
                  </w:p>
                </w:txbxContent>
              </v:textbox>
            </v:shape>
            <v:shape id="_x0000_s2286" type="#_x0000_t202" style="position:absolute;left:6538;top:1602;width:321;height:173" filled="f" stroked="f">
              <v:textbox inset="0,0,0,0">
                <w:txbxContent>
                  <w:p w14:paraId="7B99AABD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10"/>
                        <w:w w:val="105"/>
                        <w:sz w:val="15"/>
                      </w:rPr>
                      <w:t>VDD</w:t>
                    </w:r>
                  </w:p>
                </w:txbxContent>
              </v:textbox>
            </v:shape>
            <v:shape id="_x0000_s2287" type="#_x0000_t202" style="position:absolute;left:7395;top:1550;width:165;height:173" filled="f" stroked="f">
              <v:textbox inset="0,0,0,0">
                <w:txbxContent>
                  <w:p w14:paraId="6ED8BBCA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R5</w:t>
                    </w:r>
                  </w:p>
                </w:txbxContent>
              </v:textbox>
            </v:shape>
            <v:shape id="_x0000_s2288" type="#_x0000_t202" style="position:absolute;left:8594;top:1602;width:304;height:173" filled="f" stroked="f">
              <v:textbox inset="0,0,0,0">
                <w:txbxContent>
                  <w:p w14:paraId="731CE9CA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w w:val="105"/>
                        <w:sz w:val="15"/>
                      </w:rPr>
                      <w:t>SDA</w:t>
                    </w:r>
                  </w:p>
                </w:txbxContent>
              </v:textbox>
            </v:shape>
            <v:shape id="_x0000_s2289" type="#_x0000_t202" style="position:absolute;left:2597;top:2119;width:595;height:173" filled="f" stroked="f">
              <v:textbox inset="0,0,0,0">
                <w:txbxContent>
                  <w:p w14:paraId="74058E83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13"/>
                        <w:w w:val="105"/>
                        <w:sz w:val="15"/>
                      </w:rPr>
                      <w:t>VBAT_IN</w:t>
                    </w:r>
                  </w:p>
                </w:txbxContent>
              </v:textbox>
            </v:shape>
            <v:shape id="_x0000_s2290" type="#_x0000_t202" style="position:absolute;left:3883;top:2067;width:165;height:173" filled="f" stroked="f">
              <v:textbox inset="0,0,0,0">
                <w:txbxContent>
                  <w:p w14:paraId="72B0D1F8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R1</w:t>
                    </w:r>
                  </w:p>
                </w:txbxContent>
              </v:textbox>
            </v:shape>
            <v:shape id="_x0000_s2291" type="#_x0000_t202" style="position:absolute;left:5528;top:2275;width:190;height:173" filled="f" stroked="f">
              <v:textbox inset="0,0,0,0">
                <w:txbxContent>
                  <w:p w14:paraId="73F3B8D6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5"/>
                        <w:w w:val="105"/>
                        <w:sz w:val="15"/>
                      </w:rPr>
                      <w:t>Q1</w:t>
                    </w:r>
                  </w:p>
                </w:txbxContent>
              </v:textbox>
            </v:shape>
            <v:shape id="_x0000_s2292" type="#_x0000_t202" style="position:absolute;left:2769;top:2809;width:355;height:173" filled="f" stroked="f">
              <v:textbox inset="0,0,0,0">
                <w:txbxContent>
                  <w:p w14:paraId="687586D5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5"/>
                        <w:w w:val="105"/>
                        <w:sz w:val="15"/>
                      </w:rPr>
                      <w:t>GPIO</w:t>
                    </w:r>
                  </w:p>
                </w:txbxContent>
              </v:textbox>
            </v:shape>
            <v:shape id="_x0000_s2293" type="#_x0000_t202" style="position:absolute;left:4499;top:2706;width:192;height:173" filled="f" stroked="f">
              <v:textbox inset="0,0,0,0">
                <w:txbxContent>
                  <w:p w14:paraId="6770DBF6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4"/>
                        <w:w w:val="105"/>
                        <w:sz w:val="15"/>
                      </w:rPr>
                      <w:t>Q2</w:t>
                    </w:r>
                  </w:p>
                </w:txbxContent>
              </v:textbox>
            </v:shape>
            <v:shape id="_x0000_s2294" type="#_x0000_t202" style="position:absolute;left:6110;top:2809;width:389;height:690" filled="f" stroked="f">
              <v:textbox inset="0,0,0,0">
                <w:txbxContent>
                  <w:p w14:paraId="5119B18E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spacing w:val="-12"/>
                        <w:w w:val="105"/>
                        <w:sz w:val="15"/>
                      </w:rPr>
                      <w:t>VBAT</w:t>
                    </w:r>
                  </w:p>
                  <w:p w14:paraId="61BD7BE9" w14:textId="77777777" w:rsidR="001700FA" w:rsidRDefault="001700FA">
                    <w:pPr>
                      <w:rPr>
                        <w:rFonts w:ascii="Times New Roman"/>
                        <w:sz w:val="16"/>
                      </w:rPr>
                    </w:pPr>
                  </w:p>
                  <w:p w14:paraId="3D4785FE" w14:textId="77777777" w:rsidR="001700FA" w:rsidRDefault="001700FA">
                    <w:pPr>
                      <w:spacing w:before="11"/>
                      <w:rPr>
                        <w:rFonts w:ascii="Times New Roman"/>
                        <w:sz w:val="13"/>
                      </w:rPr>
                    </w:pPr>
                  </w:p>
                  <w:p w14:paraId="7BEC2DC6" w14:textId="77777777" w:rsidR="001700FA" w:rsidRDefault="00000000">
                    <w:pPr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VDD</w:t>
                    </w:r>
                  </w:p>
                </w:txbxContent>
              </v:textbox>
            </v:shape>
            <v:shape id="_x0000_s2295" type="#_x0000_t202" style="position:absolute;left:8080;top:2638;width:389;height:862" filled="f" stroked="f">
              <v:textbox inset="0,0,0,0">
                <w:txbxContent>
                  <w:p w14:paraId="08A0BF1C" w14:textId="77777777" w:rsidR="001700FA" w:rsidRDefault="00000000">
                    <w:pPr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C2P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C2N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C1P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C1N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spacing w:val="-10"/>
                        <w:sz w:val="15"/>
                      </w:rPr>
                      <w:t>VBAT</w:t>
                    </w:r>
                  </w:p>
                </w:txbxContent>
              </v:textbox>
            </v:shape>
            <v:shape id="_x0000_s2296" type="#_x0000_t202" style="position:absolute;left:3934;top:3499;width:165;height:173" filled="f" stroked="f">
              <v:textbox inset="0,0,0,0">
                <w:txbxContent>
                  <w:p w14:paraId="66437CB1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R2</w:t>
                    </w:r>
                  </w:p>
                </w:txbxContent>
              </v:textbox>
            </v:shape>
            <v:shape id="_x0000_s2297" type="#_x0000_t202" style="position:absolute;left:4996;top:3654;width:165;height:173" filled="f" stroked="f">
              <v:textbox inset="0,0,0,0">
                <w:txbxContent>
                  <w:p w14:paraId="738FC295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C1</w:t>
                    </w:r>
                  </w:p>
                </w:txbxContent>
              </v:textbox>
            </v:shape>
            <v:shape id="_x0000_s2298" type="#_x0000_t202" style="position:absolute;left:5682;top:3654;width:165;height:173" filled="f" stroked="f">
              <v:textbox inset="0,0,0,0">
                <w:txbxContent>
                  <w:p w14:paraId="4EF9A1CC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C2</w:t>
                    </w:r>
                  </w:p>
                </w:txbxContent>
              </v:textbox>
            </v:shape>
            <v:shape id="_x0000_s2299" type="#_x0000_t202" style="position:absolute;left:6538;top:4534;width:509;height:519" filled="f" stroked="f">
              <v:textbox inset="0,0,0,0">
                <w:txbxContent>
                  <w:p w14:paraId="5BB7E14A" w14:textId="77777777" w:rsidR="001700FA" w:rsidRDefault="00000000">
                    <w:pPr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IREF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spacing w:val="-14"/>
                        <w:sz w:val="15"/>
                      </w:rPr>
                      <w:t>VCOMH</w:t>
                    </w:r>
                    <w:r>
                      <w:rPr>
                        <w:rFonts w:ascii="Times New Roman"/>
                        <w:color w:val="800000"/>
                        <w:spacing w:val="-36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VCC</w:t>
                    </w:r>
                  </w:p>
                </w:txbxContent>
              </v:textbox>
            </v:shape>
            <v:shape id="_x0000_s2300" type="#_x0000_t202" style="position:absolute;left:7994;top:3672;width:510;height:1380" filled="f" stroked="f">
              <v:textbox inset="0,0,0,0">
                <w:txbxContent>
                  <w:p w14:paraId="251C96B1" w14:textId="77777777" w:rsidR="001700FA" w:rsidRDefault="00000000">
                    <w:pPr>
                      <w:ind w:right="18" w:hanging="78"/>
                      <w:jc w:val="center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VSS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VDD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RES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SCL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SDA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IREF</w:t>
                    </w:r>
                    <w:r>
                      <w:rPr>
                        <w:rFonts w:ascii="Times New Roman"/>
                        <w:color w:val="800000"/>
                        <w:spacing w:val="1"/>
                        <w:w w:val="10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spacing w:val="-14"/>
                        <w:sz w:val="15"/>
                      </w:rPr>
                      <w:t>VCOMH</w:t>
                    </w:r>
                    <w:r>
                      <w:rPr>
                        <w:rFonts w:ascii="Times New Roman"/>
                        <w:color w:val="800000"/>
                        <w:spacing w:val="-35"/>
                        <w:sz w:val="15"/>
                      </w:rPr>
                      <w:t xml:space="preserve"> </w:t>
                    </w:r>
                    <w:r>
                      <w:rPr>
                        <w:rFonts w:ascii="Times New Roman"/>
                        <w:color w:val="800000"/>
                        <w:w w:val="105"/>
                        <w:sz w:val="15"/>
                      </w:rPr>
                      <w:t>VCC</w:t>
                    </w:r>
                  </w:p>
                </w:txbxContent>
              </v:textbox>
            </v:shape>
            <v:shape id="_x0000_s2301" type="#_x0000_t202" style="position:absolute;left:3419;top:5224;width:167;height:173" filled="f" stroked="f">
              <v:textbox inset="0,0,0,0">
                <w:txbxContent>
                  <w:p w14:paraId="733E1CE5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2"/>
                        <w:w w:val="105"/>
                        <w:sz w:val="15"/>
                      </w:rPr>
                      <w:t>R3</w:t>
                    </w:r>
                  </w:p>
                </w:txbxContent>
              </v:textbox>
            </v:shape>
            <v:shape id="_x0000_s2302" type="#_x0000_t202" style="position:absolute;left:4139;top:5207;width:165;height:173" filled="f" stroked="f">
              <v:textbox inset="0,0,0,0">
                <w:txbxContent>
                  <w:p w14:paraId="378F4DCF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C3</w:t>
                    </w:r>
                  </w:p>
                </w:txbxContent>
              </v:textbox>
            </v:shape>
            <v:shape id="_x0000_s2303" type="#_x0000_t202" style="position:absolute;left:4996;top:5207;width:165;height:173" filled="f" stroked="f">
              <v:textbox inset="0,0,0,0">
                <w:txbxContent>
                  <w:p w14:paraId="57B1D4A1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C4</w:t>
                    </w:r>
                  </w:p>
                </w:txbxContent>
              </v:textbox>
            </v:shape>
            <v:shape id="_x0000_s2304" type="#_x0000_t202" style="position:absolute;left:5682;top:5207;width:165;height:173" filled="f" stroked="f">
              <v:textbox inset="0,0,0,0">
                <w:txbxContent>
                  <w:p w14:paraId="44A24FDE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w w:val="105"/>
                        <w:sz w:val="15"/>
                      </w:rPr>
                      <w:t>C5</w:t>
                    </w:r>
                  </w:p>
                </w:txbxContent>
              </v:textbox>
            </v:shape>
            <v:shape id="_x0000_s2305" type="#_x0000_t202" style="position:absolute;left:8594;top:2465;width:449;height:2932" filled="f" stroked="f">
              <v:textbox inset="0,0,0,0">
                <w:txbxContent>
                  <w:p w14:paraId="7E4DC09A" w14:textId="77777777" w:rsidR="001700FA" w:rsidRDefault="00000000">
                    <w:pPr>
                      <w:spacing w:line="171" w:lineRule="exact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w w:val="105"/>
                        <w:sz w:val="15"/>
                      </w:rPr>
                      <w:t>J?</w:t>
                    </w:r>
                  </w:p>
                  <w:p w14:paraId="07E2CD7C" w14:textId="77777777" w:rsidR="001700FA" w:rsidRDefault="00000000">
                    <w:pPr>
                      <w:spacing w:before="85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1</w:t>
                    </w:r>
                  </w:p>
                  <w:p w14:paraId="22F1B323" w14:textId="77777777" w:rsidR="001700FA" w:rsidRDefault="00000000">
                    <w:pPr>
                      <w:spacing w:before="1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2</w:t>
                    </w:r>
                  </w:p>
                  <w:p w14:paraId="2D721C2F" w14:textId="77777777" w:rsidR="001700FA" w:rsidRDefault="00000000">
                    <w:pPr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3</w:t>
                    </w:r>
                  </w:p>
                  <w:p w14:paraId="0DB00215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4</w:t>
                    </w:r>
                  </w:p>
                  <w:p w14:paraId="344C8C4A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5</w:t>
                    </w:r>
                  </w:p>
                  <w:p w14:paraId="77AEB03F" w14:textId="77777777" w:rsidR="001700FA" w:rsidRDefault="00000000">
                    <w:pPr>
                      <w:spacing w:before="1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6</w:t>
                    </w:r>
                  </w:p>
                  <w:p w14:paraId="03AC5807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7</w:t>
                    </w:r>
                  </w:p>
                  <w:p w14:paraId="05B9B0D4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8</w:t>
                    </w:r>
                  </w:p>
                  <w:p w14:paraId="3FC175E7" w14:textId="77777777" w:rsidR="001700FA" w:rsidRDefault="00000000">
                    <w:pPr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3"/>
                        <w:sz w:val="15"/>
                      </w:rPr>
                      <w:t>9</w:t>
                    </w:r>
                  </w:p>
                  <w:p w14:paraId="7BD5044B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5"/>
                        <w:sz w:val="15"/>
                      </w:rPr>
                      <w:t>10</w:t>
                    </w:r>
                  </w:p>
                  <w:p w14:paraId="3612A83C" w14:textId="77777777" w:rsidR="001700FA" w:rsidRDefault="00000000">
                    <w:pPr>
                      <w:spacing w:line="172" w:lineRule="exact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5"/>
                        <w:sz w:val="15"/>
                      </w:rPr>
                      <w:t>11</w:t>
                    </w:r>
                  </w:p>
                  <w:p w14:paraId="04CCCA5C" w14:textId="77777777" w:rsidR="001700FA" w:rsidRDefault="00000000">
                    <w:pPr>
                      <w:spacing w:before="1"/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5"/>
                        <w:sz w:val="15"/>
                      </w:rPr>
                      <w:t>12</w:t>
                    </w:r>
                  </w:p>
                  <w:p w14:paraId="3F7BE69E" w14:textId="77777777" w:rsidR="001700FA" w:rsidRDefault="00000000">
                    <w:pPr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5"/>
                        <w:sz w:val="15"/>
                      </w:rPr>
                      <w:t>13</w:t>
                    </w:r>
                  </w:p>
                  <w:p w14:paraId="0F4B01E9" w14:textId="77777777" w:rsidR="001700FA" w:rsidRDefault="00000000">
                    <w:pPr>
                      <w:ind w:left="51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w w:val="105"/>
                        <w:sz w:val="15"/>
                      </w:rPr>
                      <w:t>14</w:t>
                    </w:r>
                  </w:p>
                  <w:p w14:paraId="4B94F833" w14:textId="77777777" w:rsidR="001700FA" w:rsidRDefault="00000000">
                    <w:pPr>
                      <w:spacing w:before="86"/>
                      <w:rPr>
                        <w:rFonts w:ascii="Times New Roman"/>
                        <w:sz w:val="15"/>
                      </w:rPr>
                    </w:pPr>
                    <w:r>
                      <w:rPr>
                        <w:rFonts w:ascii="Times New Roman"/>
                        <w:color w:val="000080"/>
                        <w:spacing w:val="-10"/>
                        <w:w w:val="105"/>
                        <w:sz w:val="15"/>
                      </w:rPr>
                      <w:t>CON14</w:t>
                    </w:r>
                  </w:p>
                </w:txbxContent>
              </v:textbox>
            </v:shape>
            <w10:wrap type="topAndBottom" anchorx="page"/>
          </v:group>
        </w:pict>
      </w:r>
      <w:r>
        <w:t>(When</w:t>
      </w:r>
      <w:r>
        <w:rPr>
          <w:spacing w:val="-9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board,</w:t>
      </w:r>
      <w:r>
        <w:rPr>
          <w:spacing w:val="-11"/>
        </w:rPr>
        <w:t xml:space="preserve"> </w:t>
      </w:r>
      <w:proofErr w:type="gramStart"/>
      <w:r>
        <w:t>Please</w:t>
      </w:r>
      <w:proofErr w:type="gramEnd"/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Electronic</w:t>
      </w:r>
      <w:r>
        <w:rPr>
          <w:spacing w:val="-9"/>
        </w:rPr>
        <w:t xml:space="preserve"> </w:t>
      </w:r>
      <w:r>
        <w:t>Switch</w:t>
      </w:r>
      <w:r>
        <w:rPr>
          <w:spacing w:val="-10"/>
        </w:rPr>
        <w:t xml:space="preserve"> </w:t>
      </w:r>
      <w:r>
        <w:t>circuit,</w:t>
      </w:r>
      <w:r>
        <w:rPr>
          <w:spacing w:val="-8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caused</w:t>
      </w:r>
      <w:r>
        <w:rPr>
          <w:spacing w:val="-9"/>
        </w:rPr>
        <w:t xml:space="preserve"> </w:t>
      </w:r>
      <w:r>
        <w:t>leak</w:t>
      </w:r>
      <w:r>
        <w:rPr>
          <w:spacing w:val="-8"/>
        </w:rPr>
        <w:t xml:space="preserve"> </w:t>
      </w:r>
      <w:r>
        <w:t>current)</w:t>
      </w:r>
    </w:p>
    <w:p w14:paraId="51801C91" w14:textId="77777777" w:rsidR="001700FA" w:rsidRDefault="001700FA">
      <w:pPr>
        <w:pStyle w:val="BodyText"/>
        <w:spacing w:before="5"/>
        <w:rPr>
          <w:sz w:val="19"/>
        </w:rPr>
      </w:pPr>
    </w:p>
    <w:p w14:paraId="3AD4D618" w14:textId="77777777" w:rsidR="001700FA" w:rsidRDefault="00000000">
      <w:pPr>
        <w:pStyle w:val="Heading3"/>
        <w:spacing w:before="100"/>
        <w:ind w:left="802" w:firstLine="0"/>
      </w:pPr>
      <w:r>
        <w:t>Recommended</w:t>
      </w:r>
      <w:r>
        <w:rPr>
          <w:spacing w:val="-9"/>
        </w:rPr>
        <w:t xml:space="preserve"> </w:t>
      </w:r>
      <w:r>
        <w:t>Components:</w:t>
      </w:r>
    </w:p>
    <w:p w14:paraId="12263462" w14:textId="77777777" w:rsidR="001700FA" w:rsidRDefault="00000000">
      <w:pPr>
        <w:pStyle w:val="BodyText"/>
        <w:tabs>
          <w:tab w:val="left" w:pos="1853"/>
        </w:tabs>
        <w:spacing w:line="241" w:lineRule="exact"/>
        <w:ind w:left="802"/>
      </w:pPr>
      <w:r>
        <w:t>C</w:t>
      </w:r>
      <w:proofErr w:type="gramStart"/>
      <w:r>
        <w:t>1,:</w:t>
      </w:r>
      <w:proofErr w:type="gramEnd"/>
      <w:r>
        <w:tab/>
        <w:t>0.1μF</w:t>
      </w:r>
      <w:r>
        <w:rPr>
          <w:spacing w:val="-12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6.3V,</w:t>
      </w:r>
      <w:r>
        <w:rPr>
          <w:spacing w:val="-12"/>
        </w:rPr>
        <w:t xml:space="preserve"> </w:t>
      </w:r>
      <w:r>
        <w:t>X5R</w:t>
      </w:r>
    </w:p>
    <w:p w14:paraId="5EB44906" w14:textId="77777777" w:rsidR="001700FA" w:rsidRDefault="00000000">
      <w:pPr>
        <w:pStyle w:val="BodyText"/>
        <w:tabs>
          <w:tab w:val="left" w:pos="1852"/>
        </w:tabs>
        <w:ind w:left="802"/>
      </w:pPr>
      <w:r>
        <w:t>C2:</w:t>
      </w:r>
      <w:r>
        <w:tab/>
        <w:t>4.7μF</w:t>
      </w:r>
      <w:r>
        <w:rPr>
          <w:spacing w:val="-14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6.3V,</w:t>
      </w:r>
      <w:r>
        <w:rPr>
          <w:spacing w:val="-14"/>
        </w:rPr>
        <w:t xml:space="preserve"> </w:t>
      </w:r>
      <w:r>
        <w:t>X5R</w:t>
      </w:r>
    </w:p>
    <w:p w14:paraId="45625893" w14:textId="77777777" w:rsidR="001700FA" w:rsidRDefault="00000000">
      <w:pPr>
        <w:pStyle w:val="BodyText"/>
        <w:tabs>
          <w:tab w:val="left" w:pos="1852"/>
        </w:tabs>
        <w:ind w:left="802"/>
      </w:pPr>
      <w:r>
        <w:t>C3:</w:t>
      </w:r>
      <w:r>
        <w:tab/>
        <w:t>2.2μF/</w:t>
      </w:r>
      <w:r>
        <w:rPr>
          <w:spacing w:val="-13"/>
        </w:rPr>
        <w:t xml:space="preserve"> </w:t>
      </w:r>
      <w:r>
        <w:t>16V,</w:t>
      </w:r>
      <w:r>
        <w:rPr>
          <w:spacing w:val="-11"/>
        </w:rPr>
        <w:t xml:space="preserve"> </w:t>
      </w:r>
      <w:r>
        <w:t>X7R</w:t>
      </w:r>
    </w:p>
    <w:p w14:paraId="68ECE0BB" w14:textId="77777777" w:rsidR="001700FA" w:rsidRDefault="00000000">
      <w:pPr>
        <w:pStyle w:val="BodyText"/>
        <w:tabs>
          <w:tab w:val="left" w:pos="1852"/>
        </w:tabs>
        <w:ind w:left="802"/>
      </w:pPr>
      <w:r>
        <w:t>C4:</w:t>
      </w:r>
      <w:r>
        <w:tab/>
        <w:t>4.7μF</w:t>
      </w:r>
      <w:r>
        <w:rPr>
          <w:spacing w:val="-11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16V,</w:t>
      </w:r>
      <w:r>
        <w:rPr>
          <w:spacing w:val="-11"/>
        </w:rPr>
        <w:t xml:space="preserve"> </w:t>
      </w:r>
      <w:r>
        <w:t>X7R</w:t>
      </w:r>
    </w:p>
    <w:p w14:paraId="62766443" w14:textId="77777777" w:rsidR="001700FA" w:rsidRDefault="00000000">
      <w:pPr>
        <w:pStyle w:val="BodyText"/>
        <w:tabs>
          <w:tab w:val="left" w:pos="1852"/>
        </w:tabs>
        <w:spacing w:before="1"/>
        <w:ind w:left="802" w:right="6629"/>
      </w:pPr>
      <w:r>
        <w:t>C5:</w:t>
      </w:r>
      <w:r>
        <w:tab/>
        <w:t>0.1μF</w:t>
      </w:r>
      <w:r>
        <w:rPr>
          <w:spacing w:val="-12"/>
        </w:rPr>
        <w:t xml:space="preserve"> </w:t>
      </w:r>
      <w:r>
        <w:t>/</w:t>
      </w:r>
      <w:r>
        <w:rPr>
          <w:spacing w:val="-11"/>
        </w:rPr>
        <w:t xml:space="preserve"> </w:t>
      </w:r>
      <w:r>
        <w:t>16V,</w:t>
      </w:r>
      <w:r>
        <w:rPr>
          <w:spacing w:val="-12"/>
        </w:rPr>
        <w:t xml:space="preserve"> </w:t>
      </w:r>
      <w:r>
        <w:t>X7R</w:t>
      </w:r>
      <w:r>
        <w:rPr>
          <w:spacing w:val="-59"/>
        </w:rPr>
        <w:t xml:space="preserve"> </w:t>
      </w:r>
      <w:r>
        <w:t>C</w:t>
      </w:r>
      <w:proofErr w:type="gramStart"/>
      <w:r>
        <w:t>6,C</w:t>
      </w:r>
      <w:proofErr w:type="gramEnd"/>
      <w:r>
        <w:t>7:</w:t>
      </w:r>
      <w:r>
        <w:tab/>
        <w:t>1μF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16V,</w:t>
      </w:r>
      <w:r>
        <w:rPr>
          <w:spacing w:val="-5"/>
        </w:rPr>
        <w:t xml:space="preserve"> </w:t>
      </w:r>
      <w:r>
        <w:t>X7R</w:t>
      </w:r>
    </w:p>
    <w:p w14:paraId="72F1419E" w14:textId="77777777" w:rsidR="001700FA" w:rsidRDefault="00000000">
      <w:pPr>
        <w:pStyle w:val="BodyText"/>
        <w:tabs>
          <w:tab w:val="left" w:pos="1851"/>
        </w:tabs>
        <w:ind w:left="802" w:right="4217"/>
        <w:rPr>
          <w:sz w:val="21"/>
        </w:rPr>
      </w:pPr>
      <w:r>
        <w:t>R3:</w:t>
      </w:r>
      <w:r>
        <w:tab/>
        <w:t>510K</w:t>
      </w:r>
      <w:r>
        <w:rPr>
          <w:sz w:val="21"/>
        </w:rPr>
        <w:t>Ω</w:t>
      </w:r>
      <w:r>
        <w:t>,</w:t>
      </w:r>
      <w:r>
        <w:rPr>
          <w:spacing w:val="-2"/>
        </w:rPr>
        <w:t xml:space="preserve"> </w:t>
      </w:r>
      <w:r>
        <w:t>R3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(Voltage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IREF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VSS)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IREF</w:t>
      </w:r>
      <w:r>
        <w:rPr>
          <w:spacing w:val="-59"/>
        </w:rPr>
        <w:t xml:space="preserve"> </w:t>
      </w:r>
      <w:r>
        <w:t>R2,</w:t>
      </w:r>
      <w:r>
        <w:rPr>
          <w:spacing w:val="-1"/>
        </w:rPr>
        <w:t xml:space="preserve"> </w:t>
      </w:r>
      <w:r>
        <w:t>R1:</w:t>
      </w:r>
      <w:r>
        <w:tab/>
        <w:t>47k</w:t>
      </w:r>
      <w:r>
        <w:rPr>
          <w:sz w:val="21"/>
        </w:rPr>
        <w:t>Ω</w:t>
      </w:r>
    </w:p>
    <w:p w14:paraId="2C6F3E17" w14:textId="77777777" w:rsidR="001700FA" w:rsidRDefault="00000000">
      <w:pPr>
        <w:pStyle w:val="BodyText"/>
        <w:tabs>
          <w:tab w:val="left" w:pos="1852"/>
        </w:tabs>
        <w:spacing w:line="266" w:lineRule="exact"/>
        <w:ind w:left="802"/>
        <w:rPr>
          <w:sz w:val="21"/>
        </w:rPr>
      </w:pPr>
      <w:r>
        <w:t>R</w:t>
      </w:r>
      <w:r>
        <w:rPr>
          <w:rFonts w:ascii="SimSun" w:hAnsi="SimSun"/>
        </w:rPr>
        <w:t>4</w:t>
      </w:r>
      <w:r>
        <w:t>,</w:t>
      </w:r>
      <w:r>
        <w:rPr>
          <w:spacing w:val="-1"/>
        </w:rPr>
        <w:t xml:space="preserve"> </w:t>
      </w:r>
      <w:r>
        <w:t>R</w:t>
      </w:r>
      <w:r>
        <w:rPr>
          <w:rFonts w:ascii="SimSun" w:hAnsi="SimSun"/>
        </w:rPr>
        <w:t>5</w:t>
      </w:r>
      <w:r>
        <w:t>:</w:t>
      </w:r>
      <w:r>
        <w:tab/>
        <w:t>4</w:t>
      </w:r>
      <w:r>
        <w:rPr>
          <w:rFonts w:ascii="SimSun" w:hAnsi="SimSun"/>
        </w:rPr>
        <w:t>.</w:t>
      </w:r>
      <w:r>
        <w:t>7k</w:t>
      </w:r>
      <w:r>
        <w:rPr>
          <w:sz w:val="21"/>
        </w:rPr>
        <w:t>Ω</w:t>
      </w:r>
    </w:p>
    <w:p w14:paraId="42ADBD37" w14:textId="77777777" w:rsidR="001700FA" w:rsidRDefault="00000000">
      <w:pPr>
        <w:pStyle w:val="BodyText"/>
        <w:tabs>
          <w:tab w:val="left" w:pos="1852"/>
        </w:tabs>
        <w:spacing w:before="2" w:line="241" w:lineRule="exact"/>
        <w:ind w:left="802"/>
      </w:pPr>
      <w:r>
        <w:t>Q1:</w:t>
      </w:r>
      <w:r>
        <w:tab/>
        <w:t>FDN338P</w:t>
      </w:r>
    </w:p>
    <w:p w14:paraId="1E40BE0D" w14:textId="77777777" w:rsidR="001700FA" w:rsidRDefault="00000000">
      <w:pPr>
        <w:pStyle w:val="BodyText"/>
        <w:tabs>
          <w:tab w:val="left" w:pos="1852"/>
        </w:tabs>
        <w:ind w:left="802"/>
      </w:pPr>
      <w:r>
        <w:t>Q2:</w:t>
      </w:r>
      <w:r>
        <w:tab/>
        <w:t>FDN335N</w:t>
      </w:r>
    </w:p>
    <w:p w14:paraId="34C7AEBF" w14:textId="77777777" w:rsidR="001700FA" w:rsidRDefault="00000000">
      <w:pPr>
        <w:pStyle w:val="Heading3"/>
        <w:spacing w:line="241" w:lineRule="exact"/>
        <w:ind w:left="802" w:firstLine="0"/>
      </w:pPr>
      <w:r>
        <w:t>Notes:</w:t>
      </w:r>
    </w:p>
    <w:p w14:paraId="6B87ADCD" w14:textId="77777777" w:rsidR="001700FA" w:rsidRDefault="00000000">
      <w:pPr>
        <w:pStyle w:val="BodyText"/>
        <w:tabs>
          <w:tab w:val="left" w:pos="1852"/>
        </w:tabs>
        <w:ind w:left="802" w:right="3693"/>
      </w:pPr>
      <w:r>
        <w:t>VDD:</w:t>
      </w:r>
      <w:r>
        <w:tab/>
        <w:t>1.65~3.5V,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MPU</w:t>
      </w:r>
      <w:r>
        <w:rPr>
          <w:spacing w:val="-5"/>
        </w:rPr>
        <w:t xml:space="preserve"> </w:t>
      </w:r>
      <w:r>
        <w:t>I/O</w:t>
      </w:r>
      <w:r>
        <w:rPr>
          <w:spacing w:val="-6"/>
        </w:rPr>
        <w:t xml:space="preserve"> </w:t>
      </w:r>
      <w:r>
        <w:t>voltage.</w:t>
      </w:r>
      <w:r>
        <w:rPr>
          <w:spacing w:val="-59"/>
        </w:rPr>
        <w:t xml:space="preserve"> </w:t>
      </w:r>
      <w:proofErr w:type="spellStart"/>
      <w:r>
        <w:t>VBAT_in</w:t>
      </w:r>
      <w:proofErr w:type="spellEnd"/>
      <w:r>
        <w:t>:</w:t>
      </w:r>
      <w:r>
        <w:tab/>
        <w:t>3.5~4.2V</w:t>
      </w:r>
    </w:p>
    <w:p w14:paraId="4F237833" w14:textId="77777777" w:rsidR="001700FA" w:rsidRDefault="001700FA">
      <w:p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1EC71791" w14:textId="77777777" w:rsidR="001700FA" w:rsidRDefault="00000000">
      <w:pPr>
        <w:pStyle w:val="Heading3"/>
        <w:numPr>
          <w:ilvl w:val="2"/>
          <w:numId w:val="6"/>
        </w:numPr>
        <w:tabs>
          <w:tab w:val="left" w:pos="1651"/>
          <w:tab w:val="left" w:pos="1652"/>
        </w:tabs>
        <w:spacing w:before="109"/>
        <w:ind w:hanging="750"/>
      </w:pPr>
      <w:r>
        <w:lastRenderedPageBreak/>
        <w:t>I</w:t>
      </w:r>
      <w:r>
        <w:rPr>
          <w:vertAlign w:val="superscript"/>
        </w:rPr>
        <w:t>2</w:t>
      </w:r>
      <w:r>
        <w:t>C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rPr>
          <w:shadow/>
        </w:rPr>
        <w:t>with</w:t>
      </w:r>
      <w:r>
        <w:rPr>
          <w:spacing w:val="-1"/>
        </w:rPr>
        <w:t xml:space="preserve"> </w:t>
      </w:r>
      <w:r>
        <w:rPr>
          <w:shadow/>
        </w:rPr>
        <w:t>External</w:t>
      </w:r>
      <w:r>
        <w:rPr>
          <w:spacing w:val="77"/>
        </w:rPr>
        <w:t xml:space="preserve"> </w:t>
      </w:r>
      <w:r>
        <w:rPr>
          <w:shadow/>
        </w:rPr>
        <w:t>VCC</w:t>
      </w:r>
    </w:p>
    <w:p w14:paraId="56DFE3C0" w14:textId="77777777" w:rsidR="001700FA" w:rsidRDefault="00000000">
      <w:pPr>
        <w:spacing w:before="1"/>
        <w:ind w:left="900"/>
        <w:rPr>
          <w:rFonts w:ascii="SimSun" w:eastAsia="SimSun"/>
          <w:sz w:val="20"/>
        </w:rPr>
      </w:pPr>
      <w:proofErr w:type="spellStart"/>
      <w:proofErr w:type="gramStart"/>
      <w:r>
        <w:rPr>
          <w:rFonts w:ascii="SimSun" w:eastAsia="SimSun" w:hint="eastAsia"/>
          <w:color w:val="FF0000"/>
          <w:sz w:val="20"/>
        </w:rPr>
        <w:t>特别提醒</w:t>
      </w:r>
      <w:proofErr w:type="spellEnd"/>
      <w:r>
        <w:rPr>
          <w:b/>
          <w:color w:val="FF0000"/>
          <w:sz w:val="20"/>
        </w:rPr>
        <w:t>(</w:t>
      </w:r>
      <w:proofErr w:type="gramEnd"/>
      <w:r>
        <w:rPr>
          <w:b/>
          <w:color w:val="FF0000"/>
          <w:sz w:val="20"/>
        </w:rPr>
        <w:t>Special</w:t>
      </w:r>
      <w:r>
        <w:rPr>
          <w:b/>
          <w:color w:val="FF0000"/>
          <w:spacing w:val="-3"/>
          <w:sz w:val="20"/>
        </w:rPr>
        <w:t xml:space="preserve"> </w:t>
      </w:r>
      <w:r>
        <w:rPr>
          <w:b/>
          <w:color w:val="FF0000"/>
          <w:sz w:val="20"/>
        </w:rPr>
        <w:t>Tips):</w:t>
      </w:r>
      <w:proofErr w:type="spellStart"/>
      <w:r>
        <w:rPr>
          <w:rFonts w:ascii="SimSun" w:eastAsia="SimSun" w:hint="eastAsia"/>
          <w:sz w:val="20"/>
        </w:rPr>
        <w:t>主板设计务必加电子开关</w:t>
      </w:r>
      <w:proofErr w:type="spellEnd"/>
      <w:r>
        <w:rPr>
          <w:spacing w:val="17"/>
          <w:sz w:val="20"/>
        </w:rPr>
        <w:t xml:space="preserve">, </w:t>
      </w:r>
      <w:proofErr w:type="spellStart"/>
      <w:r>
        <w:rPr>
          <w:rFonts w:ascii="SimSun" w:eastAsia="SimSun" w:hint="eastAsia"/>
          <w:sz w:val="20"/>
        </w:rPr>
        <w:t>否则</w:t>
      </w:r>
      <w:proofErr w:type="spellEnd"/>
      <w:r>
        <w:rPr>
          <w:spacing w:val="18"/>
          <w:sz w:val="20"/>
        </w:rPr>
        <w:t xml:space="preserve">, </w:t>
      </w:r>
      <w:proofErr w:type="spellStart"/>
      <w:r>
        <w:rPr>
          <w:rFonts w:ascii="SimSun" w:eastAsia="SimSun" w:hint="eastAsia"/>
          <w:sz w:val="20"/>
        </w:rPr>
        <w:t>可能引起漏电流现象</w:t>
      </w:r>
      <w:proofErr w:type="spellEnd"/>
    </w:p>
    <w:p w14:paraId="663120ED" w14:textId="77777777" w:rsidR="001700FA" w:rsidRDefault="00000000">
      <w:pPr>
        <w:pStyle w:val="BodyText"/>
        <w:spacing w:before="131"/>
        <w:ind w:left="902"/>
      </w:pPr>
      <w:r>
        <w:t>(When</w:t>
      </w:r>
      <w:r>
        <w:rPr>
          <w:spacing w:val="-9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board,</w:t>
      </w:r>
      <w:r>
        <w:rPr>
          <w:spacing w:val="-11"/>
        </w:rPr>
        <w:t xml:space="preserve"> </w:t>
      </w:r>
      <w:proofErr w:type="gramStart"/>
      <w:r>
        <w:t>Please</w:t>
      </w:r>
      <w:proofErr w:type="gramEnd"/>
      <w:r>
        <w:rPr>
          <w:spacing w:val="-9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Electronic</w:t>
      </w:r>
      <w:r>
        <w:rPr>
          <w:spacing w:val="-9"/>
        </w:rPr>
        <w:t xml:space="preserve"> </w:t>
      </w:r>
      <w:r>
        <w:t>Switch</w:t>
      </w:r>
      <w:r>
        <w:rPr>
          <w:spacing w:val="-10"/>
        </w:rPr>
        <w:t xml:space="preserve"> </w:t>
      </w:r>
      <w:r>
        <w:t>circuit,</w:t>
      </w:r>
      <w:r>
        <w:rPr>
          <w:spacing w:val="-8"/>
        </w:rPr>
        <w:t xml:space="preserve"> </w:t>
      </w:r>
      <w:r>
        <w:t>otherwise,</w:t>
      </w:r>
      <w:r>
        <w:rPr>
          <w:spacing w:val="-9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caused</w:t>
      </w:r>
      <w:r>
        <w:rPr>
          <w:spacing w:val="-9"/>
        </w:rPr>
        <w:t xml:space="preserve"> </w:t>
      </w:r>
      <w:r>
        <w:t>leak</w:t>
      </w:r>
      <w:r>
        <w:rPr>
          <w:spacing w:val="-8"/>
        </w:rPr>
        <w:t xml:space="preserve"> </w:t>
      </w:r>
      <w:r>
        <w:t>current)</w:t>
      </w:r>
    </w:p>
    <w:p w14:paraId="05C91EAF" w14:textId="77777777" w:rsidR="001700FA" w:rsidRDefault="00000000">
      <w:pPr>
        <w:pStyle w:val="BodyText"/>
        <w:ind w:left="902"/>
      </w:pPr>
      <w:r>
        <w:pict w14:anchorId="26D45C2C">
          <v:group id="_x0000_s2306" style="width:371.35pt;height:298.15pt;mso-position-horizontal-relative:char;mso-position-vertical-relative:line" coordsize="7427,5963">
            <v:rect id="_x0000_s2307" style="position:absolute;width:7427;height:5963" fillcolor="#ffffe8" stroked="f"/>
            <v:shape id="_x0000_s2308" style="position:absolute;left:5077;top:469;width:1292;height:2" coordorigin="5077,469" coordsize="1292,0" o:spt="100" adj="0,,0" path="m5446,469r-369,m5999,469r369,e" filled="f" strokeweight=".32703mm">
              <v:stroke joinstyle="round"/>
              <v:formulas/>
              <v:path arrowok="t" o:connecttype="segments"/>
            </v:shape>
            <v:shape id="_x0000_s2309" style="position:absolute;left:5488;top:494;width:557;height:111" coordorigin="5488,495" coordsize="557,111" path="m5999,469r-55,-56l5833,524,5723,413,5612,524,5501,413r-55,56e" filled="f" strokecolor="blue" strokeweight=".32878mm">
              <v:path arrowok="t"/>
            </v:shape>
            <v:shape id="_x0000_s2310" style="position:absolute;left:5077;top:935;width:1292;height:2" coordorigin="5077,936" coordsize="1292,0" o:spt="100" adj="0,,0" path="m5446,936r-369,m5999,936r369,e" filled="f" strokeweight=".32703mm">
              <v:stroke joinstyle="round"/>
              <v:formulas/>
              <v:path arrowok="t" o:connecttype="segments"/>
            </v:shape>
            <v:shape id="_x0000_s2311" style="position:absolute;left:5488;top:958;width:557;height:111" coordorigin="5488,959" coordsize="557,111" path="m5999,936r-55,-56l5833,991,5723,880,5612,991,5501,880r-55,56e" filled="f" strokecolor="blue" strokeweight=".32878mm">
              <v:path arrowok="t"/>
            </v:shape>
            <v:shape id="_x0000_s2312" style="position:absolute;left:4524;top:469;width:2583;height:467" coordorigin="4524,469" coordsize="2583,467" o:spt="100" adj="0,,0" path="m5077,469r,467l4524,936t1844,l7106,936m6368,469r738,e" filled="f" strokecolor="navy" strokeweight=".32703mm">
              <v:stroke joinstyle="round"/>
              <v:formulas/>
              <v:path arrowok="t" o:connecttype="segments"/>
            </v:shape>
            <v:shape id="_x0000_s2313" style="position:absolute;left:1756;top:4480;width:2;height:561" coordorigin="1757,4481" coordsize="0,561" o:spt="100" adj="0,,0" path="m1757,4668r,-187m1757,4854r,187e" filled="f" strokeweight=".32703mm">
              <v:stroke joinstyle="round"/>
              <v:formulas/>
              <v:path arrowok="t" o:connecttype="segments"/>
            </v:shape>
            <v:shape id="_x0000_s2314" style="position:absolute;left:1591;top:4668;width:333;height:186" coordorigin="1591,4668" coordsize="333,186" o:spt="100" adj="0,,0" path="m1757,4798r,56m1757,4668r,55m1591,4798r333,m1591,4723r333,e" filled="f" strokecolor="blue" strokeweight=".32703mm">
              <v:stroke joinstyle="round"/>
              <v:formulas/>
              <v:path arrowok="t" o:connecttype="segments"/>
            </v:shape>
            <v:shape id="_x0000_s2315" style="position:absolute;left:2679;top:4480;width:2;height:561" coordorigin="2680,4481" coordsize="0,561" o:spt="100" adj="0,,0" path="m2680,4668r,-187m2680,4854r,187e" filled="f" strokeweight=".32703mm">
              <v:stroke joinstyle="round"/>
              <v:formulas/>
              <v:path arrowok="t" o:connecttype="segments"/>
            </v:shape>
            <v:shape id="_x0000_s2316" style="position:absolute;left:2514;top:4668;width:332;height:186" coordorigin="2514,4668" coordsize="332,186" o:spt="100" adj="0,,0" path="m2680,4798r,56m2680,4668r,55m2514,4798r331,m2514,4723r331,e" filled="f" strokecolor="blue" strokeweight=".32703mm">
              <v:stroke joinstyle="round"/>
              <v:formulas/>
              <v:path arrowok="t" o:connecttype="segments"/>
            </v:shape>
            <v:shape id="_x0000_s2317" style="position:absolute;left:3417;top:4480;width:2;height:561" coordorigin="3418,4481" coordsize="0,561" o:spt="100" adj="0,,0" path="m3418,4668r,-187m3418,4854r,187e" filled="f" strokeweight=".32703mm">
              <v:stroke joinstyle="round"/>
              <v:formulas/>
              <v:path arrowok="t" o:connecttype="segments"/>
            </v:shape>
            <v:shape id="_x0000_s2318" style="position:absolute;left:3250;top:4668;width:333;height:186" coordorigin="3251,4668" coordsize="333,186" o:spt="100" adj="0,,0" path="m3418,4798r,56m3418,4668r,55m3251,4798r332,m3251,4723r332,e" filled="f" strokecolor="blue" strokeweight=".32703mm">
              <v:stroke joinstyle="round"/>
              <v:formulas/>
              <v:path arrowok="t" o:connecttype="segments"/>
            </v:shape>
            <v:shape id="_x0000_s2319" style="position:absolute;left:1020;top:4107;width:2;height:1307" coordorigin="1020,4108" coordsize="0,1307" o:spt="100" adj="0,,0" path="m1020,5041r,373m1020,4481r,-373e" filled="f" strokeweight=".32703mm">
              <v:stroke joinstyle="round"/>
              <v:formulas/>
              <v:path arrowok="t" o:connecttype="segments"/>
            </v:shape>
            <v:shape id="_x0000_s2320" style="position:absolute;left:981;top:4539;width:112;height:558" coordorigin="981,4539" coordsize="112,558" path="m1020,4481r-55,56l1075,4649,965,4760r110,113l965,4985r55,56e" filled="f" strokecolor="blue" strokeweight=".32528mm">
              <v:path arrowok="t"/>
            </v:shape>
            <v:shape id="_x0000_s2321" style="position:absolute;left:3232;top:5414;width:369;height:354" coordorigin="3233,5414" coordsize="369,354" o:spt="100" adj="0,,0" path="m3233,5600r368,m3288,5657r258,m3343,5712r148,m3398,5768r38,m3418,5414r,186e" filled="f" strokecolor="red" strokeweight=".32703mm">
              <v:stroke joinstyle="round"/>
              <v:formulas/>
              <v:path arrowok="t" o:connecttype="segments"/>
            </v:shape>
            <v:shape id="_x0000_s2322" style="position:absolute;left:1020;top:4480;width:3965;height:934" coordorigin="1020,4481" coordsize="3965,934" o:spt="100" adj="0,,0" path="m1020,5414r1475,m1757,5041r,373m2680,5041r,373m3418,5041r,373m4339,4481r-1659,m2495,5414r923,m4339,4481r646,e" filled="f" strokecolor="navy" strokeweight=".32703mm">
              <v:stroke joinstyle="round"/>
              <v:formulas/>
              <v:path arrowok="t" o:connecttype="segments"/>
            </v:shape>
            <v:shape id="_x0000_s2323" style="position:absolute;left:3417;top:2801;width:2;height:560" coordorigin="3418,2802" coordsize="0,560" o:spt="100" adj="0,,0" path="m3418,2988r,-186m3418,3175r,186e" filled="f" strokeweight=".32703mm">
              <v:stroke joinstyle="round"/>
              <v:formulas/>
              <v:path arrowok="t" o:connecttype="segments"/>
            </v:shape>
            <v:shape id="_x0000_s2324" style="position:absolute;left:3250;top:2987;width:333;height:188" coordorigin="3251,2988" coordsize="333,188" o:spt="100" adj="0,,0" path="m3418,3119r,56m3418,2988r,56m3251,3119r332,m3251,3044r332,e" filled="f" strokecolor="blue" strokeweight=".32703mm">
              <v:stroke joinstyle="round"/>
              <v:formulas/>
              <v:path arrowok="t" o:connecttype="segments"/>
            </v:shape>
            <v:shape id="_x0000_s2325" style="position:absolute;left:2679;top:2801;width:2;height:560" coordorigin="2680,2802" coordsize="0,560" o:spt="100" adj="0,,0" path="m2680,2988r,-186m2680,3175r,186e" filled="f" strokeweight=".32703mm">
              <v:stroke joinstyle="round"/>
              <v:formulas/>
              <v:path arrowok="t" o:connecttype="segments"/>
            </v:shape>
            <v:shape id="_x0000_s2326" style="position:absolute;left:2514;top:2987;width:332;height:188" coordorigin="2514,2988" coordsize="332,188" o:spt="100" adj="0,,0" path="m2680,3119r,56m2680,2988r,56m2514,3119r331,m2514,3044r331,e" filled="f" strokecolor="blue" strokeweight=".32703mm">
              <v:stroke joinstyle="round"/>
              <v:formulas/>
              <v:path arrowok="t" o:connecttype="segments"/>
            </v:shape>
            <v:shape id="_x0000_s2327" style="position:absolute;left:1573;top:2241;width:2;height:1307" coordorigin="1573,2242" coordsize="0,1307" o:spt="100" adj="0,,0" path="m1573,3175r,373m1573,2615r,-373e" filled="f" strokeweight=".32703mm">
              <v:stroke joinstyle="round"/>
              <v:formulas/>
              <v:path arrowok="t" o:connecttype="segments"/>
            </v:shape>
            <v:shape id="_x0000_s2328" style="position:absolute;left:1537;top:2683;width:112;height:558" coordorigin="1538,2684" coordsize="112,558" path="m1573,2615r-55,56l1628,2783r-110,111l1628,3007r-110,112l1573,3175e" filled="f" strokecolor="blue" strokeweight=".32528mm">
              <v:path arrowok="t"/>
            </v:shape>
            <v:shape id="_x0000_s2329" style="position:absolute;left:1020;top:1495;width:1292;height:2" coordorigin="1020,1495" coordsize="1292,0" o:spt="100" adj="0,,0" path="m1388,1495r-368,m1942,1495r369,e" filled="f" strokeweight=".32703mm">
              <v:stroke joinstyle="round"/>
              <v:formulas/>
              <v:path arrowok="t" o:connecttype="segments"/>
            </v:shape>
            <v:shape id="_x0000_s2330" style="position:absolute;left:1407;top:1514;width:557;height:113" coordorigin="1408,1515" coordsize="557,113" path="m1942,1495r-56,-56l1776,1552,1666,1439r-112,113l1444,1439r-56,56e" filled="f" strokecolor="blue" strokeweight=".32878mm">
              <v:path arrowok="t"/>
            </v:shape>
            <v:shape id="_x0000_s2331" style="position:absolute;left:2126;top:3548;width:369;height:354" coordorigin="2126,3548" coordsize="369,354" o:spt="100" adj="0,,0" path="m2126,3734r369,m2182,3791r258,m2237,3846r147,m2292,3902r37,m2311,3548r,186e" filled="f" strokecolor="red" strokeweight=".32703mm">
              <v:stroke joinstyle="round"/>
              <v:formulas/>
              <v:path arrowok="t" o:connecttype="segments"/>
            </v:shape>
            <v:shape id="_x0000_s2332" style="position:absolute;left:466;top:1121;width:4058;height:2427" coordorigin="467,1122" coordsize="4058,2427" o:spt="100" adj="0,,0" path="m2680,1495r-369,m3418,1122r-2398,l1020,1495r-553,m1573,2242r-1106,m2311,2615r,933m1573,3548r738,m3971,2242r-553,m2311,3548r1107,l3418,3361t-738,l2680,3548t,-746l4524,2802m3971,2242r553,e" filled="f" strokecolor="navy" strokeweight=".32703mm">
              <v:stroke joinstyle="round"/>
              <v:formulas/>
              <v:path arrowok="t" o:connecttype="segments"/>
            </v:shape>
            <v:shape id="_x0000_s2333" style="position:absolute;left:2679;top:1121;width:739;height:1120" coordorigin="2680,1122" coordsize="739,1120" o:spt="100" adj="0,,0" path="m3048,1495r-368,m3418,1868r,374m3418,1495r,-373e" filled="f" strokeweight=".32703mm">
              <v:stroke joinstyle="round"/>
              <v:formulas/>
              <v:path arrowok="t" o:connecttype="segments"/>
            </v:shape>
            <v:shape id="_x0000_s2334" style="position:absolute;left:3205;top:1495;width:222;height:374" coordorigin="3206,1495" coordsize="222,374" o:spt="100" adj="0,,0" path="m3224,1495r-18,l3206,1868r18,l3224,1495xm3427,1831r-19,l3408,1868r19,l3427,1831xe" fillcolor="blue" stroked="f">
              <v:stroke joinstyle="round"/>
              <v:formulas/>
              <v:path arrowok="t" o:connecttype="segments"/>
            </v:shape>
            <v:line id="_x0000_s2335" style="position:absolute;flip:x" from="3233,1831" to="3418,1831" strokecolor="blue" strokeweight=".32894mm"/>
            <v:rect id="_x0000_s2336" style="position:absolute;left:3408;top:1495;width:19;height:188" fillcolor="blue" stroked="f"/>
            <v:line id="_x0000_s2337" style="position:absolute" from="3233,1532" to="3398,1532" strokecolor="blue" strokeweight=".32894mm"/>
            <v:rect id="_x0000_s2338" style="position:absolute;left:3408;top:1831;width:19;height:38" fillcolor="blue" stroked="f"/>
            <v:line id="_x0000_s2339" style="position:absolute;flip:x" from="3215,1831" to="3418,1831" strokecolor="blue" strokeweight=".32894mm"/>
            <v:rect id="_x0000_s2340" style="position:absolute;left:3205;top:1495;width:19;height:374" fillcolor="blue" stroked="f"/>
            <v:line id="_x0000_s2341" style="position:absolute" from="3215,1532" to="3418,1532" strokecolor="blue" strokeweight=".32894mm"/>
            <v:rect id="_x0000_s2342" style="position:absolute;left:3408;top:1495;width:19;height:188" fillcolor="blue" stroked="f"/>
            <v:shape id="_x0000_s2343" style="position:absolute;left:3048;top:1495;width:370;height:374" coordorigin="3048,1495" coordsize="370,374" o:spt="100" adj="0,,0" path="m3048,1495r92,m3140,1495r,373m3418,1682r-93,93m3325,1775r,-186m3325,1589r93,93m3325,1682r-110,e" filled="f" strokecolor="blue" strokeweight=".32703mm">
              <v:stroke joinstyle="round"/>
              <v:formulas/>
              <v:path arrowok="t" o:connecttype="segments"/>
            </v:shape>
            <v:shape id="_x0000_s2344" style="position:absolute;left:1573;top:1495;width:739;height:1120" coordorigin="1573,1495" coordsize="739,1120" o:spt="100" adj="0,,0" path="m1942,2242r-369,m2311,1868r,-373m2311,2242r,373e" filled="f" strokeweight=".32703mm">
              <v:stroke joinstyle="round"/>
              <v:formulas/>
              <v:path arrowok="t" o:connecttype="segments"/>
            </v:shape>
            <v:shape id="_x0000_s2345" style="position:absolute;left:2097;top:1868;width:223;height:374" coordorigin="2098,1868" coordsize="223,374" o:spt="100" adj="0,,0" path="m2116,1868r-18,l2098,2242r18,l2116,1868xm2320,1868r-18,l2302,1906r18,l2320,1868xe" fillcolor="blue" stroked="f">
              <v:stroke joinstyle="round"/>
              <v:formulas/>
              <v:path arrowok="t" o:connecttype="segments"/>
            </v:shape>
            <v:shape id="_x0000_s2346" style="position:absolute;left:2126;top:1905;width:185;height:150" coordorigin="2126,1906" coordsize="185,150" o:spt="100" adj="0,,0" path="m2311,1906r-185,m2237,2056r74,e" filled="f" strokecolor="blue" strokeweight=".32703mm">
              <v:stroke joinstyle="round"/>
              <v:formulas/>
              <v:path arrowok="t" o:connecttype="segments"/>
            </v:shape>
            <v:rect id="_x0000_s2347" style="position:absolute;left:2302;top:2055;width:19;height:186" fillcolor="blue" stroked="f"/>
            <v:line id="_x0000_s2348" style="position:absolute" from="2126,2204" to="2292,2204" strokecolor="blue" strokeweight=".32894mm"/>
            <v:rect id="_x0000_s2349" style="position:absolute;left:2302;top:1868;width:19;height:38" fillcolor="blue" stroked="f"/>
            <v:line id="_x0000_s2350" style="position:absolute;flip:x" from="2107,1906" to="2311,1906" strokecolor="blue" strokeweight=".32894mm"/>
            <v:rect id="_x0000_s2351" style="position:absolute;left:2097;top:1868;width:19;height:374" fillcolor="blue" stroked="f"/>
            <v:shape id="_x0000_s2352" style="position:absolute;left:2107;top:1961;width:204;height:243" coordorigin="2107,1962" coordsize="204,243" o:spt="100" adj="0,,0" path="m2107,2204r204,m2107,2056r93,-94m2200,1962r,186m2200,2148r-93,-92m2200,2056r111,e" filled="f" strokecolor="blue" strokeweight=".32703mm">
              <v:stroke joinstyle="round"/>
              <v:formulas/>
              <v:path arrowok="t" o:connecttype="segments"/>
            </v:shape>
            <v:rect id="_x0000_s2353" style="position:absolute;left:2302;top:2055;width:19;height:186" fillcolor="blue" stroked="f"/>
            <v:shape id="_x0000_s2354" style="position:absolute;left:1941;top:1868;width:93;height:374" coordorigin="1942,1868" coordsize="93,374" o:spt="100" adj="0,,0" path="m1942,2242r92,m2034,2242r,-374e" filled="f" strokecolor="blue" strokeweight=".32703mm">
              <v:stroke joinstyle="round"/>
              <v:formulas/>
              <v:path arrowok="t" o:connecttype="segments"/>
            </v:shape>
            <v:rect id="_x0000_s2355" style="position:absolute;left:6736;top:1868;width:536;height:2781" fillcolor="#ffffb0" stroked="f"/>
            <v:rect id="_x0000_s2356" style="position:absolute;left:6736;top:1868;width:536;height:2781" filled="f" strokecolor="maroon" strokeweight=".06pt"/>
            <v:shape id="_x0000_s2357" style="position:absolute;left:6368;top:2055;width:369;height:2426" coordorigin="6368,2056" coordsize="369,2426" o:spt="100" adj="0,,0" path="m6737,2056r-369,m6737,2242r-369,m6737,2429r-369,m6737,2615r-369,m6737,2802r-369,m6737,2988r-369,m6737,3175r-369,m6737,3361r-369,m6737,3548r-369,m6737,3734r-369,m6737,3922r-369,m6737,4108r-369,m6737,4295r-369,m6737,4481r-369,e" filled="f" strokeweight=".32703mm">
              <v:stroke joinstyle="round"/>
              <v:formulas/>
              <v:path arrowok="t" o:connecttype="segments"/>
            </v:shape>
            <v:shape id="_x0000_s2358" style="position:absolute;left:6294;top:2913;width:148;height:149" coordorigin="6294,2914" coordsize="148,149" o:spt="100" adj="0,,0" path="m6294,3062r148,-148m6294,2914r148,148e" filled="f" strokecolor="red" strokeweight=".06pt">
              <v:stroke joinstyle="round"/>
              <v:formulas/>
              <v:path arrowok="t" o:connecttype="segments"/>
            </v:shape>
            <v:line id="_x0000_s2359" style="position:absolute;flip:x" from="5815,4481" to="6368,4481" strokecolor="navy" strokeweight=".32894mm"/>
            <v:shape id="_x0000_s2360" style="position:absolute;left:5040;top:897;width:56;height:57" coordorigin="5040,898" coordsize="56,57" path="m5083,898r-30,l5040,911r,31l5053,954r30,l5095,942r,-16l5095,911r-12,-13xe" fillcolor="maroon" stroked="f">
              <v:path arrowok="t"/>
            </v:shape>
            <v:shape id="_x0000_s2361" style="position:absolute;left:5040;top:897;width:56;height:57" coordorigin="5040,898" coordsize="56,57" path="m5095,926r,-15l5083,898r-15,l5053,898r-13,13l5040,926r,16l5053,954r15,l5083,954r12,-12l5095,926xe" filled="f" strokecolor="maroon" strokeweight=".06pt">
              <v:path arrowok="t"/>
            </v:shape>
            <v:shape id="_x0000_s2362" style="position:absolute;left:3380;top:4443;width:56;height:57" coordorigin="3380,4444" coordsize="56,57" path="m3424,4444r-32,l3380,4456r,31l3392,4500r32,l3436,4487r,-16l3436,4456r-12,-12xe" fillcolor="maroon" stroked="f">
              <v:path arrowok="t"/>
            </v:shape>
            <v:shape id="_x0000_s2363" style="position:absolute;left:3380;top:4443;width:56;height:57" coordorigin="3380,4444" coordsize="56,57" path="m3436,4471r,-15l3424,4444r-16,l3392,4444r-12,12l3380,4471r,16l3392,4500r16,l3424,4500r12,-13l3436,4471xe" filled="f" strokecolor="maroon" strokeweight=".06pt">
              <v:path arrowok="t"/>
            </v:shape>
            <v:shape id="_x0000_s2364" style="position:absolute;left:3380;top:5376;width:56;height:57" coordorigin="3380,5376" coordsize="56,57" path="m3424,5376r-32,l3380,5389r,31l3392,5432r32,l3436,5420r,-15l3436,5389r-12,-13xe" fillcolor="maroon" stroked="f">
              <v:path arrowok="t"/>
            </v:shape>
            <v:shape id="_x0000_s2365" style="position:absolute;left:3380;top:5376;width:56;height:57" coordorigin="3380,5376" coordsize="56,57" path="m3436,5405r,-16l3424,5376r-16,l3392,5376r-12,13l3380,5405r,15l3392,5432r16,l3424,5432r12,-12l3436,5405xe" filled="f" strokecolor="maroon" strokeweight=".06pt">
              <v:path arrowok="t"/>
            </v:shape>
            <v:shape id="_x0000_s2366" style="position:absolute;left:1720;top:5376;width:56;height:57" coordorigin="1721,5376" coordsize="56,57" path="m1763,5376r-30,l1721,5389r,31l1733,5432r30,l1776,5420r,-15l1776,5389r-13,-13xe" fillcolor="maroon" stroked="f">
              <v:path arrowok="t"/>
            </v:shape>
            <v:shape id="_x0000_s2367" style="position:absolute;left:1720;top:5376;width:56;height:57" coordorigin="1721,5376" coordsize="56,57" path="m1776,5405r,-16l1763,5376r-15,l1733,5376r-12,13l1721,5405r,15l1733,5432r15,l1763,5432r13,-12l1776,5405xe" filled="f" strokecolor="maroon" strokeweight=".06pt">
              <v:path arrowok="t"/>
            </v:shape>
            <v:shape id="_x0000_s2368" style="position:absolute;left:2642;top:5376;width:56;height:57" coordorigin="2642,5376" coordsize="56,57" path="m2686,5376r-32,l2642,5389r,31l2654,5432r32,l2698,5420r,-15l2698,5389r-12,-13xe" fillcolor="maroon" stroked="f">
              <v:path arrowok="t"/>
            </v:shape>
            <v:shape id="_x0000_s2369" style="position:absolute;left:2642;top:5376;width:56;height:57" coordorigin="2642,5376" coordsize="56,57" path="m2698,5405r,-16l2686,5376r-16,l2654,5376r-12,13l2642,5405r,15l2654,5432r16,l2686,5432r12,-12l2698,5405xe" filled="f" strokecolor="maroon" strokeweight=".06pt">
              <v:path arrowok="t"/>
            </v:shape>
            <v:shape id="_x0000_s2370" style="position:absolute;left:3380;top:2763;width:56;height:57" coordorigin="3380,2764" coordsize="56,57" path="m3424,2764r-32,l3380,2777r,31l3392,2820r32,l3436,2808r,-16l3436,2777r-12,-13xe" fillcolor="maroon" stroked="f">
              <v:path arrowok="t"/>
            </v:shape>
            <v:shape id="_x0000_s2371" style="position:absolute;left:3380;top:2763;width:56;height:57" coordorigin="3380,2764" coordsize="56,57" path="m3436,2792r,-15l3424,2764r-16,l3392,2764r-12,13l3380,2792r,16l3392,2820r16,l3424,2820r12,-12l3436,2792xe" filled="f" strokecolor="maroon" strokeweight=".06pt">
              <v:path arrowok="t"/>
            </v:shape>
            <v:shape id="_x0000_s2372" style="position:absolute;left:1536;top:2204;width:56;height:57" coordorigin="1536,2204" coordsize="56,57" path="m1579,2204r-31,l1536,2216r,32l1548,2261r31,l1591,2248r,-16l1591,2216r-12,-12xe" fillcolor="maroon" stroked="f">
              <v:path arrowok="t"/>
            </v:shape>
            <v:shape id="_x0000_s2373" style="position:absolute;left:1536;top:2204;width:56;height:57" coordorigin="1536,2204" coordsize="56,57" path="m1591,2232r,-16l1579,2204r-15,l1548,2204r-12,12l1536,2232r,16l1548,2261r16,l1579,2261r12,-13l1591,2232xe" filled="f" strokecolor="maroon" strokeweight=".06pt">
              <v:path arrowok="t"/>
            </v:shape>
            <v:shape id="_x0000_s2374" style="position:absolute;left:982;top:1458;width:56;height:57" coordorigin="983,1458" coordsize="56,57" path="m1026,1458r-31,l983,1470r,31l995,1514r31,l1038,1501r,-15l1038,1470r-12,-12xe" fillcolor="maroon" stroked="f">
              <v:path arrowok="t"/>
            </v:shape>
            <v:shape id="_x0000_s2375" style="position:absolute;left:982;top:1458;width:56;height:57" coordorigin="983,1458" coordsize="56,57" path="m1038,1486r,-16l1026,1458r-16,l995,1458r-12,12l983,1486r,15l995,1514r15,l1026,1514r12,-13l1038,1486xe" filled="f" strokecolor="maroon" strokeweight=".06pt">
              <v:path arrowok="t"/>
            </v:shape>
            <v:shape id="_x0000_s2376" style="position:absolute;left:2274;top:1458;width:56;height:57" coordorigin="2274,1458" coordsize="56,57" path="m2317,1458r-31,l2274,1470r,31l2286,1514r31,l2329,1501r,-15l2329,1470r-12,-12xe" fillcolor="maroon" stroked="f">
              <v:path arrowok="t"/>
            </v:shape>
            <v:shape id="_x0000_s2377" style="position:absolute;left:2274;top:1458;width:56;height:57" coordorigin="2274,1458" coordsize="56,57" path="m2329,1486r,-16l2317,1458r-15,l2286,1458r-12,12l2274,1486r,15l2286,1514r16,l2317,1514r12,-13l2329,1486xe" filled="f" strokecolor="maroon" strokeweight=".06pt">
              <v:path arrowok="t"/>
            </v:shape>
            <v:shape id="_x0000_s2378" style="position:absolute;left:2274;top:3510;width:56;height:57" coordorigin="2274,3510" coordsize="56,57" path="m2317,3510r-31,l2274,3523r,31l2286,3566r31,l2329,3554r,-15l2329,3523r-12,-13xe" fillcolor="maroon" stroked="f">
              <v:path arrowok="t"/>
            </v:shape>
            <v:shape id="_x0000_s2379" style="position:absolute;left:2274;top:3510;width:56;height:57" coordorigin="2274,3510" coordsize="56,57" path="m2329,3539r,-16l2317,3510r-15,l2286,3510r-12,13l2274,3539r,15l2286,3566r16,l2317,3566r12,-12l2329,3539xe" filled="f" strokecolor="maroon" strokeweight=".06pt">
              <v:path arrowok="t"/>
            </v:shape>
            <v:shape id="_x0000_s2380" style="position:absolute;left:2642;top:3510;width:56;height:57" coordorigin="2642,3510" coordsize="56,57" path="m2686,3510r-32,l2642,3523r,31l2654,3566r32,l2698,3554r,-15l2698,3523r-12,-13xe" fillcolor="maroon" stroked="f">
              <v:path arrowok="t"/>
            </v:shape>
            <v:shape id="_x0000_s2381" style="position:absolute;left:2642;top:3510;width:56;height:57" coordorigin="2642,3510" coordsize="56,57" path="m2698,3539r,-16l2686,3510r-16,l2654,3510r-12,13l2642,3539r,15l2654,3566r16,l2686,3566r12,-12l2698,3539xe" filled="f" strokecolor="maroon" strokeweight=".06pt">
              <v:path arrowok="t"/>
            </v:shape>
            <v:shape id="_x0000_s2382" style="position:absolute;left:6294;top:1980;width:148;height:897" coordorigin="6294,1980" coordsize="148,897" o:spt="100" adj="0,,0" path="m6294,2130r148,-150m6294,1980r148,150m6294,2316r148,-149m6294,2167r148,149m6294,2503r148,-150m6294,2353r148,150m6294,2689r148,-149m6294,2540r148,149m6294,2876r148,-150m6294,2726r148,150e" filled="f" strokecolor="red" strokeweight=".06pt">
              <v:stroke joinstyle="round"/>
              <v:formulas/>
              <v:path arrowok="t" o:connecttype="segments"/>
            </v:shape>
            <v:shape id="_x0000_s2383" type="#_x0000_t202" style="position:absolute;left:5446;top:224;width:177;height:187" filled="f" stroked="f">
              <v:textbox inset="0,0,0,0">
                <w:txbxContent>
                  <w:p w14:paraId="559A797A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R4</w:t>
                    </w:r>
                  </w:p>
                </w:txbxContent>
              </v:textbox>
            </v:shape>
            <v:shape id="_x0000_s2384" type="#_x0000_t202" style="position:absolute;left:6737;top:279;width:269;height:187" filled="f" stroked="f">
              <v:textbox inset="0,0,0,0">
                <w:txbxContent>
                  <w:p w14:paraId="1EDDFC9E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16"/>
                        <w:sz w:val="17"/>
                      </w:rPr>
                      <w:t>SCL</w:t>
                    </w:r>
                  </w:p>
                </w:txbxContent>
              </v:textbox>
            </v:shape>
            <v:shape id="_x0000_s2385" type="#_x0000_t202" style="position:absolute;left:4524;top:746;width:343;height:187" filled="f" stroked="f">
              <v:textbox inset="0,0,0,0">
                <w:txbxContent>
                  <w:p w14:paraId="045A7841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10"/>
                        <w:sz w:val="17"/>
                      </w:rPr>
                      <w:t>VDD</w:t>
                    </w:r>
                  </w:p>
                </w:txbxContent>
              </v:textbox>
            </v:shape>
            <v:shape id="_x0000_s2386" type="#_x0000_t202" style="position:absolute;left:5446;top:689;width:177;height:187" filled="f" stroked="f">
              <v:textbox inset="0,0,0,0">
                <w:txbxContent>
                  <w:p w14:paraId="033ED8CF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R5</w:t>
                    </w:r>
                  </w:p>
                </w:txbxContent>
              </v:textbox>
            </v:shape>
            <v:shape id="_x0000_s2387" type="#_x0000_t202" style="position:absolute;left:6737;top:746;width:324;height:187" filled="f" stroked="f">
              <v:textbox inset="0,0,0,0">
                <w:txbxContent>
                  <w:p w14:paraId="11B22851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7"/>
                        <w:sz w:val="17"/>
                      </w:rPr>
                      <w:t>SDA</w:t>
                    </w:r>
                  </w:p>
                </w:txbxContent>
              </v:textbox>
            </v:shape>
            <v:shape id="_x0000_s2388" type="#_x0000_t202" style="position:absolute;left:281;top:1306;width:546;height:187" filled="f" stroked="f">
              <v:textbox inset="0,0,0,0">
                <w:txbxContent>
                  <w:p w14:paraId="69DDD902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12"/>
                        <w:sz w:val="17"/>
                      </w:rPr>
                      <w:t>VCC_IN</w:t>
                    </w:r>
                  </w:p>
                </w:txbxContent>
              </v:textbox>
            </v:shape>
            <v:shape id="_x0000_s2389" type="#_x0000_t202" style="position:absolute;left:1665;top:1250;width:177;height:187" filled="f" stroked="f">
              <v:textbox inset="0,0,0,0">
                <w:txbxContent>
                  <w:p w14:paraId="3361AACC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R1</w:t>
                    </w:r>
                  </w:p>
                </w:txbxContent>
              </v:textbox>
            </v:shape>
            <v:shape id="_x0000_s2390" type="#_x0000_t202" style="position:absolute;left:3436;top:1474;width:204;height:187" filled="f" stroked="f">
              <v:textbox inset="0,0,0,0">
                <w:txbxContent>
                  <w:p w14:paraId="2FAE4721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4"/>
                        <w:sz w:val="17"/>
                      </w:rPr>
                      <w:t>Q1</w:t>
                    </w:r>
                  </w:p>
                </w:txbxContent>
              </v:textbox>
            </v:shape>
            <v:shape id="_x0000_s2391" type="#_x0000_t202" style="position:absolute;left:6737;top:1679;width:102;height:187" filled="f" stroked="f">
              <v:textbox inset="0,0,0,0">
                <w:txbxContent>
                  <w:p w14:paraId="261D6AAD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22"/>
                        <w:sz w:val="17"/>
                      </w:rPr>
                      <w:t>J?</w:t>
                    </w:r>
                  </w:p>
                </w:txbxContent>
              </v:textbox>
            </v:shape>
            <v:shape id="_x0000_s2392" type="#_x0000_t202" style="position:absolute;left:466;top:2052;width:381;height:187" filled="f" stroked="f">
              <v:textbox inset="0,0,0,0">
                <w:txbxContent>
                  <w:p w14:paraId="6FAB8B45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5"/>
                        <w:sz w:val="17"/>
                      </w:rPr>
                      <w:t>GPIO</w:t>
                    </w:r>
                  </w:p>
                </w:txbxContent>
              </v:textbox>
            </v:shape>
            <v:shape id="_x0000_s2393" type="#_x0000_t202" style="position:absolute;left:2329;top:1940;width:207;height:187" filled="f" stroked="f">
              <v:textbox inset="0,0,0,0">
                <w:txbxContent>
                  <w:p w14:paraId="6D69D93F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2"/>
                        <w:sz w:val="17"/>
                      </w:rPr>
                      <w:t>Q2</w:t>
                    </w:r>
                  </w:p>
                </w:txbxContent>
              </v:textbox>
            </v:shape>
            <v:shape id="_x0000_s2394" type="#_x0000_t202" style="position:absolute;left:4063;top:2052;width:343;height:746" filled="f" stroked="f">
              <v:textbox inset="0,0,0,0">
                <w:txbxContent>
                  <w:p w14:paraId="3BAC8DC3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5"/>
                        <w:sz w:val="17"/>
                      </w:rPr>
                      <w:t>VCC</w:t>
                    </w:r>
                  </w:p>
                  <w:p w14:paraId="65C73653" w14:textId="77777777" w:rsidR="001700FA" w:rsidRDefault="001700FA">
                    <w:pPr>
                      <w:rPr>
                        <w:rFonts w:ascii="Times New Roman"/>
                        <w:sz w:val="18"/>
                      </w:rPr>
                    </w:pPr>
                  </w:p>
                  <w:p w14:paraId="267BE8BE" w14:textId="77777777" w:rsidR="001700FA" w:rsidRDefault="00000000">
                    <w:pPr>
                      <w:spacing w:before="156" w:line="195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pacing w:val="-10"/>
                        <w:sz w:val="17"/>
                      </w:rPr>
                      <w:t>VDD</w:t>
                    </w:r>
                  </w:p>
                </w:txbxContent>
              </v:textbox>
            </v:shape>
            <v:shape id="_x0000_s2395" type="#_x0000_t202" style="position:absolute;left:1720;top:2799;width:177;height:187" filled="f" stroked="f">
              <v:textbox inset="0,0,0,0">
                <w:txbxContent>
                  <w:p w14:paraId="62A65C35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R2</w:t>
                    </w:r>
                  </w:p>
                </w:txbxContent>
              </v:textbox>
            </v:shape>
            <v:shape id="_x0000_s2396" type="#_x0000_t202" style="position:absolute;left:2864;top:2967;width:177;height:187" filled="f" stroked="f">
              <v:textbox inset="0,0,0,0">
                <w:txbxContent>
                  <w:p w14:paraId="76DF309F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C1</w:t>
                    </w:r>
                  </w:p>
                </w:txbxContent>
              </v:textbox>
            </v:shape>
            <v:shape id="_x0000_s2397" type="#_x0000_t202" style="position:absolute;left:3602;top:2967;width:177;height:187" filled="f" stroked="f">
              <v:textbox inset="0,0,0,0">
                <w:txbxContent>
                  <w:p w14:paraId="5B7CE1DF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C2</w:t>
                    </w:r>
                  </w:p>
                </w:txbxContent>
              </v:textbox>
            </v:shape>
            <v:shape id="_x0000_s2398" type="#_x0000_t202" style="position:absolute;left:1036;top:3919;width:4035;height:560" filled="f" stroked="f">
              <v:textbox inset="0,0,0,0">
                <w:txbxContent>
                  <w:p w14:paraId="415481D0" w14:textId="77777777" w:rsidR="001700FA" w:rsidRDefault="00000000">
                    <w:pPr>
                      <w:spacing w:line="182" w:lineRule="exact"/>
                      <w:ind w:right="230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z w:val="17"/>
                      </w:rPr>
                      <w:t>IREF</w:t>
                    </w:r>
                  </w:p>
                  <w:p w14:paraId="6204E2B3" w14:textId="77777777" w:rsidR="001700FA" w:rsidRDefault="00000000">
                    <w:pPr>
                      <w:tabs>
                        <w:tab w:val="left" w:pos="3487"/>
                      </w:tabs>
                      <w:spacing w:line="187" w:lineRule="exact"/>
                      <w:ind w:right="18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22"/>
                        <w:sz w:val="17"/>
                      </w:rPr>
                      <w:t>VCOMH</w:t>
                    </w:r>
                  </w:p>
                  <w:p w14:paraId="7079DA92" w14:textId="77777777" w:rsidR="001700FA" w:rsidRDefault="00000000">
                    <w:pPr>
                      <w:tabs>
                        <w:tab w:val="left" w:pos="2745"/>
                        <w:tab w:val="left" w:pos="3246"/>
                      </w:tabs>
                      <w:spacing w:line="191" w:lineRule="exact"/>
                      <w:ind w:right="44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  <w:t>VCC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</w:p>
                </w:txbxContent>
              </v:textbox>
            </v:shape>
            <v:shape id="_x0000_s2399" type="#_x0000_t202" style="position:absolute;left:5860;top:2985;width:779;height:1494" filled="f" stroked="f">
              <v:textbox inset="0,0,0,0">
                <w:txbxContent>
                  <w:p w14:paraId="0D3C6080" w14:textId="77777777" w:rsidR="001700FA" w:rsidRDefault="00000000">
                    <w:pPr>
                      <w:spacing w:line="183" w:lineRule="exact"/>
                      <w:ind w:right="193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800000"/>
                        <w:sz w:val="17"/>
                      </w:rPr>
                      <w:t>VSS</w:t>
                    </w:r>
                  </w:p>
                  <w:p w14:paraId="604ED322" w14:textId="77777777" w:rsidR="001700FA" w:rsidRDefault="00000000">
                    <w:pPr>
                      <w:tabs>
                        <w:tab w:val="left" w:pos="324"/>
                      </w:tabs>
                      <w:spacing w:line="187" w:lineRule="exact"/>
                      <w:ind w:right="128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15"/>
                        <w:sz w:val="17"/>
                      </w:rPr>
                      <w:t>VD</w:t>
                    </w:r>
                    <w:r>
                      <w:rPr>
                        <w:rFonts w:ascii="Times New Roman"/>
                        <w:color w:val="800000"/>
                        <w:spacing w:val="-15"/>
                        <w:sz w:val="17"/>
                      </w:rPr>
                      <w:t>D</w:t>
                    </w:r>
                  </w:p>
                  <w:p w14:paraId="4B06A7E0" w14:textId="77777777" w:rsidR="001700FA" w:rsidRDefault="00000000">
                    <w:pPr>
                      <w:tabs>
                        <w:tab w:val="left" w:pos="324"/>
                      </w:tabs>
                      <w:spacing w:line="187" w:lineRule="exact"/>
                      <w:ind w:right="175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12"/>
                        <w:sz w:val="17"/>
                      </w:rPr>
                      <w:t>RE</w:t>
                    </w:r>
                    <w:r>
                      <w:rPr>
                        <w:rFonts w:ascii="Times New Roman"/>
                        <w:color w:val="800000"/>
                        <w:spacing w:val="-12"/>
                        <w:sz w:val="17"/>
                      </w:rPr>
                      <w:t>S</w:t>
                    </w:r>
                  </w:p>
                  <w:p w14:paraId="59632520" w14:textId="77777777" w:rsidR="001700FA" w:rsidRDefault="00000000">
                    <w:pPr>
                      <w:tabs>
                        <w:tab w:val="left" w:pos="324"/>
                      </w:tabs>
                      <w:spacing w:line="187" w:lineRule="exact"/>
                      <w:ind w:right="203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21"/>
                        <w:sz w:val="17"/>
                      </w:rPr>
                      <w:t>SCL</w:t>
                    </w:r>
                  </w:p>
                  <w:p w14:paraId="4B9413EB" w14:textId="77777777" w:rsidR="001700FA" w:rsidRDefault="00000000">
                    <w:pPr>
                      <w:tabs>
                        <w:tab w:val="left" w:pos="324"/>
                      </w:tabs>
                      <w:spacing w:line="187" w:lineRule="exact"/>
                      <w:ind w:right="147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12"/>
                        <w:sz w:val="17"/>
                      </w:rPr>
                      <w:t>SD</w:t>
                    </w:r>
                    <w:r>
                      <w:rPr>
                        <w:rFonts w:ascii="Times New Roman"/>
                        <w:color w:val="800000"/>
                        <w:spacing w:val="-12"/>
                        <w:sz w:val="17"/>
                      </w:rPr>
                      <w:t>A</w:t>
                    </w:r>
                  </w:p>
                  <w:p w14:paraId="0ACCE94E" w14:textId="77777777" w:rsidR="001700FA" w:rsidRDefault="00000000">
                    <w:pPr>
                      <w:tabs>
                        <w:tab w:val="left" w:pos="324"/>
                      </w:tabs>
                      <w:spacing w:line="187" w:lineRule="exact"/>
                      <w:ind w:right="137"/>
                      <w:jc w:val="righ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</w:r>
                    <w:r>
                      <w:rPr>
                        <w:rFonts w:ascii="Times New Roman"/>
                        <w:strike/>
                        <w:color w:val="800000"/>
                        <w:spacing w:val="-14"/>
                        <w:sz w:val="17"/>
                      </w:rPr>
                      <w:t>IRE</w:t>
                    </w:r>
                    <w:r>
                      <w:rPr>
                        <w:rFonts w:ascii="Times New Roman"/>
                        <w:color w:val="800000"/>
                        <w:spacing w:val="-14"/>
                        <w:sz w:val="17"/>
                      </w:rPr>
                      <w:t>F</w:t>
                    </w:r>
                  </w:p>
                  <w:p w14:paraId="721EFB06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 xml:space="preserve">   </w:t>
                    </w:r>
                    <w:r>
                      <w:rPr>
                        <w:rFonts w:ascii="Times New Roman"/>
                        <w:strike/>
                        <w:color w:val="800000"/>
                        <w:spacing w:val="20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pacing w:val="-18"/>
                        <w:sz w:val="17"/>
                      </w:rPr>
                      <w:t>VCO</w:t>
                    </w:r>
                    <w:r>
                      <w:rPr>
                        <w:rFonts w:ascii="Times New Roman"/>
                        <w:color w:val="800000"/>
                        <w:spacing w:val="-18"/>
                        <w:sz w:val="17"/>
                      </w:rPr>
                      <w:t>MH</w:t>
                    </w:r>
                  </w:p>
                  <w:p w14:paraId="2990FD08" w14:textId="77777777" w:rsidR="001700FA" w:rsidRDefault="00000000">
                    <w:pPr>
                      <w:tabs>
                        <w:tab w:val="left" w:pos="324"/>
                      </w:tabs>
                      <w:spacing w:line="191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trike/>
                        <w:color w:val="800000"/>
                        <w:w w:val="97"/>
                        <w:sz w:val="17"/>
                      </w:rPr>
                      <w:t xml:space="preserve"> </w:t>
                    </w:r>
                    <w:r>
                      <w:rPr>
                        <w:rFonts w:ascii="Times New Roman"/>
                        <w:strike/>
                        <w:color w:val="800000"/>
                        <w:sz w:val="17"/>
                      </w:rPr>
                      <w:tab/>
                      <w:t>VC</w:t>
                    </w:r>
                    <w:r>
                      <w:rPr>
                        <w:rFonts w:ascii="Times New Roman"/>
                        <w:color w:val="800000"/>
                        <w:sz w:val="17"/>
                      </w:rPr>
                      <w:t>C</w:t>
                    </w:r>
                  </w:p>
                </w:txbxContent>
              </v:textbox>
            </v:shape>
            <v:shape id="_x0000_s2400" type="#_x0000_t202" style="position:absolute;left:1167;top:4665;width:177;height:187" filled="f" stroked="f">
              <v:textbox inset="0,0,0,0">
                <w:txbxContent>
                  <w:p w14:paraId="74470218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R3</w:t>
                    </w:r>
                  </w:p>
                </w:txbxContent>
              </v:textbox>
            </v:shape>
            <v:shape id="_x0000_s2401" type="#_x0000_t202" style="position:absolute;left:1942;top:4646;width:177;height:187" filled="f" stroked="f">
              <v:textbox inset="0,0,0,0">
                <w:txbxContent>
                  <w:p w14:paraId="19086744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C3</w:t>
                    </w:r>
                  </w:p>
                </w:txbxContent>
              </v:textbox>
            </v:shape>
            <v:shape id="_x0000_s2402" type="#_x0000_t202" style="position:absolute;left:2864;top:4646;width:177;height:187" filled="f" stroked="f">
              <v:textbox inset="0,0,0,0">
                <w:txbxContent>
                  <w:p w14:paraId="0E02BC53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C4</w:t>
                    </w:r>
                  </w:p>
                </w:txbxContent>
              </v:textbox>
            </v:shape>
            <v:shape id="_x0000_s2403" type="#_x0000_t202" style="position:absolute;left:3602;top:4646;width:177;height:187" filled="f" stroked="f">
              <v:textbox inset="0,0,0,0">
                <w:txbxContent>
                  <w:p w14:paraId="78393BD8" w14:textId="77777777" w:rsidR="001700FA" w:rsidRDefault="00000000">
                    <w:pPr>
                      <w:spacing w:line="187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3"/>
                        <w:sz w:val="17"/>
                      </w:rPr>
                      <w:t>C5</w:t>
                    </w:r>
                  </w:p>
                </w:txbxContent>
              </v:textbox>
            </v:shape>
            <v:shape id="_x0000_s2404" type="#_x0000_t202" style="position:absolute;left:6737;top:1959;width:480;height:2893" filled="f" stroked="f">
              <v:textbox inset="0,0,0,0">
                <w:txbxContent>
                  <w:p w14:paraId="6289C06B" w14:textId="77777777" w:rsidR="001700FA" w:rsidRDefault="00000000">
                    <w:pPr>
                      <w:spacing w:line="182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1</w:t>
                    </w:r>
                  </w:p>
                  <w:p w14:paraId="59A7AA94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2</w:t>
                    </w:r>
                  </w:p>
                  <w:p w14:paraId="1047C437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3</w:t>
                    </w:r>
                  </w:p>
                  <w:p w14:paraId="2C3F1A4B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4</w:t>
                    </w:r>
                  </w:p>
                  <w:p w14:paraId="0BE07E73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5</w:t>
                    </w:r>
                  </w:p>
                  <w:p w14:paraId="3E5FB507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6</w:t>
                    </w:r>
                  </w:p>
                  <w:p w14:paraId="78B0B0AC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7</w:t>
                    </w:r>
                  </w:p>
                  <w:p w14:paraId="2D769C3D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8</w:t>
                    </w:r>
                  </w:p>
                  <w:p w14:paraId="3A549D69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7"/>
                        <w:sz w:val="17"/>
                      </w:rPr>
                      <w:t>9</w:t>
                    </w:r>
                  </w:p>
                  <w:p w14:paraId="5B27A966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10</w:t>
                    </w:r>
                  </w:p>
                  <w:p w14:paraId="1B9A893F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11</w:t>
                    </w:r>
                  </w:p>
                  <w:p w14:paraId="128FEB8A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12</w:t>
                    </w:r>
                  </w:p>
                  <w:p w14:paraId="364BC2B5" w14:textId="77777777" w:rsidR="001700FA" w:rsidRDefault="00000000">
                    <w:pPr>
                      <w:spacing w:line="187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13</w:t>
                    </w:r>
                  </w:p>
                  <w:p w14:paraId="13796EBA" w14:textId="77777777" w:rsidR="001700FA" w:rsidRDefault="00000000">
                    <w:pPr>
                      <w:spacing w:line="191" w:lineRule="exact"/>
                      <w:ind w:left="55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17"/>
                      </w:rPr>
                      <w:t>14</w:t>
                    </w:r>
                  </w:p>
                  <w:p w14:paraId="3499884C" w14:textId="77777777" w:rsidR="001700FA" w:rsidRDefault="00000000">
                    <w:pPr>
                      <w:spacing w:before="85" w:line="195" w:lineRule="exac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color w:val="000080"/>
                        <w:spacing w:val="-11"/>
                        <w:sz w:val="17"/>
                      </w:rPr>
                      <w:t>CON14</w:t>
                    </w:r>
                  </w:p>
                </w:txbxContent>
              </v:textbox>
            </v:shape>
            <w10:anchorlock/>
          </v:group>
        </w:pict>
      </w:r>
    </w:p>
    <w:p w14:paraId="0FAAD959" w14:textId="77777777" w:rsidR="001700FA" w:rsidRDefault="00000000">
      <w:pPr>
        <w:pStyle w:val="Heading3"/>
        <w:spacing w:line="218" w:lineRule="exact"/>
        <w:ind w:left="801" w:firstLine="0"/>
      </w:pPr>
      <w:r>
        <w:t>Recommended</w:t>
      </w:r>
      <w:r>
        <w:rPr>
          <w:spacing w:val="-9"/>
        </w:rPr>
        <w:t xml:space="preserve"> </w:t>
      </w:r>
      <w:r>
        <w:t>Components:</w:t>
      </w:r>
    </w:p>
    <w:p w14:paraId="2860E088" w14:textId="77777777" w:rsidR="001700FA" w:rsidRDefault="00000000">
      <w:pPr>
        <w:pStyle w:val="BodyText"/>
        <w:tabs>
          <w:tab w:val="left" w:pos="1853"/>
        </w:tabs>
        <w:ind w:left="801"/>
      </w:pPr>
      <w:r>
        <w:t>C</w:t>
      </w:r>
      <w:proofErr w:type="gramStart"/>
      <w:r>
        <w:t>1,:</w:t>
      </w:r>
      <w:proofErr w:type="gramEnd"/>
      <w:r>
        <w:tab/>
        <w:t>0.1μF</w:t>
      </w:r>
      <w:r>
        <w:rPr>
          <w:spacing w:val="-12"/>
        </w:rPr>
        <w:t xml:space="preserve"> </w:t>
      </w:r>
      <w:r>
        <w:t>/</w:t>
      </w:r>
      <w:r>
        <w:rPr>
          <w:spacing w:val="-10"/>
        </w:rPr>
        <w:t xml:space="preserve"> </w:t>
      </w:r>
      <w:r>
        <w:t>6.3V,</w:t>
      </w:r>
      <w:r>
        <w:rPr>
          <w:spacing w:val="-12"/>
        </w:rPr>
        <w:t xml:space="preserve"> </w:t>
      </w:r>
      <w:r>
        <w:t>X5R</w:t>
      </w:r>
    </w:p>
    <w:p w14:paraId="279299E6" w14:textId="77777777" w:rsidR="001700FA" w:rsidRDefault="00000000">
      <w:pPr>
        <w:pStyle w:val="BodyText"/>
        <w:tabs>
          <w:tab w:val="left" w:pos="1852"/>
        </w:tabs>
        <w:ind w:left="801"/>
      </w:pPr>
      <w:r>
        <w:t>C2:</w:t>
      </w:r>
      <w:r>
        <w:tab/>
        <w:t>4.7μF</w:t>
      </w:r>
      <w:r>
        <w:rPr>
          <w:spacing w:val="-14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6.3V,</w:t>
      </w:r>
      <w:r>
        <w:rPr>
          <w:spacing w:val="-14"/>
        </w:rPr>
        <w:t xml:space="preserve"> </w:t>
      </w:r>
      <w:r>
        <w:t>X5R</w:t>
      </w:r>
    </w:p>
    <w:p w14:paraId="3E26D3E3" w14:textId="77777777" w:rsidR="001700FA" w:rsidRDefault="00000000">
      <w:pPr>
        <w:pStyle w:val="BodyText"/>
        <w:tabs>
          <w:tab w:val="left" w:pos="1852"/>
        </w:tabs>
        <w:ind w:left="801"/>
      </w:pPr>
      <w:r>
        <w:t>C3:</w:t>
      </w:r>
      <w:r>
        <w:tab/>
        <w:t>2.2μF/</w:t>
      </w:r>
      <w:r>
        <w:rPr>
          <w:spacing w:val="-13"/>
        </w:rPr>
        <w:t xml:space="preserve"> </w:t>
      </w:r>
      <w:r>
        <w:t>16V,</w:t>
      </w:r>
      <w:r>
        <w:rPr>
          <w:spacing w:val="-11"/>
        </w:rPr>
        <w:t xml:space="preserve"> </w:t>
      </w:r>
      <w:r>
        <w:t>X7R</w:t>
      </w:r>
    </w:p>
    <w:p w14:paraId="729B824E" w14:textId="77777777" w:rsidR="001700FA" w:rsidRDefault="00000000">
      <w:pPr>
        <w:pStyle w:val="BodyText"/>
        <w:tabs>
          <w:tab w:val="left" w:pos="1852"/>
        </w:tabs>
        <w:spacing w:line="241" w:lineRule="exact"/>
        <w:ind w:left="801"/>
      </w:pPr>
      <w:r>
        <w:t>C4:</w:t>
      </w:r>
      <w:r>
        <w:tab/>
        <w:t>4.7μF</w:t>
      </w:r>
      <w:r>
        <w:rPr>
          <w:spacing w:val="-14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16V,</w:t>
      </w:r>
      <w:r>
        <w:rPr>
          <w:spacing w:val="-14"/>
        </w:rPr>
        <w:t xml:space="preserve"> </w:t>
      </w:r>
      <w:r>
        <w:t>X7R</w:t>
      </w:r>
    </w:p>
    <w:p w14:paraId="52E2D82E" w14:textId="77777777" w:rsidR="001700FA" w:rsidRDefault="00000000">
      <w:pPr>
        <w:pStyle w:val="BodyText"/>
        <w:tabs>
          <w:tab w:val="left" w:pos="1852"/>
        </w:tabs>
        <w:spacing w:line="241" w:lineRule="exact"/>
        <w:ind w:left="801"/>
      </w:pPr>
      <w:r>
        <w:t>C5:</w:t>
      </w:r>
      <w:r>
        <w:tab/>
        <w:t>0.1μF</w:t>
      </w:r>
      <w:r>
        <w:rPr>
          <w:spacing w:val="-13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16V,</w:t>
      </w:r>
      <w:r>
        <w:rPr>
          <w:spacing w:val="-13"/>
        </w:rPr>
        <w:t xml:space="preserve"> </w:t>
      </w:r>
      <w:r>
        <w:t>X7R</w:t>
      </w:r>
    </w:p>
    <w:p w14:paraId="638C41A3" w14:textId="77777777" w:rsidR="001700FA" w:rsidRDefault="00000000">
      <w:pPr>
        <w:pStyle w:val="BodyText"/>
        <w:tabs>
          <w:tab w:val="left" w:pos="1851"/>
        </w:tabs>
        <w:ind w:left="802" w:right="4217"/>
        <w:rPr>
          <w:sz w:val="21"/>
        </w:rPr>
      </w:pPr>
      <w:r>
        <w:t>R3:</w:t>
      </w:r>
      <w:r>
        <w:tab/>
        <w:t>510K</w:t>
      </w:r>
      <w:r>
        <w:rPr>
          <w:sz w:val="21"/>
        </w:rPr>
        <w:t>Ω</w:t>
      </w:r>
      <w:r>
        <w:t>,</w:t>
      </w:r>
      <w:r>
        <w:rPr>
          <w:spacing w:val="-2"/>
        </w:rPr>
        <w:t xml:space="preserve"> </w:t>
      </w:r>
      <w:r>
        <w:t>R3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(Voltage</w:t>
      </w:r>
      <w:r>
        <w:rPr>
          <w:spacing w:val="-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IREF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VSS)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IREF</w:t>
      </w:r>
      <w:r>
        <w:rPr>
          <w:spacing w:val="-59"/>
        </w:rPr>
        <w:t xml:space="preserve"> </w:t>
      </w:r>
      <w:r>
        <w:t>R2,</w:t>
      </w:r>
      <w:r>
        <w:rPr>
          <w:spacing w:val="-1"/>
        </w:rPr>
        <w:t xml:space="preserve"> </w:t>
      </w:r>
      <w:r>
        <w:t>R1:</w:t>
      </w:r>
      <w:r>
        <w:tab/>
        <w:t>47k</w:t>
      </w:r>
      <w:r>
        <w:rPr>
          <w:sz w:val="21"/>
        </w:rPr>
        <w:t>Ω</w:t>
      </w:r>
    </w:p>
    <w:p w14:paraId="16BEFDC2" w14:textId="77777777" w:rsidR="001700FA" w:rsidRDefault="00000000">
      <w:pPr>
        <w:pStyle w:val="BodyText"/>
        <w:tabs>
          <w:tab w:val="left" w:pos="1852"/>
        </w:tabs>
        <w:spacing w:line="266" w:lineRule="exact"/>
        <w:ind w:left="802"/>
        <w:rPr>
          <w:sz w:val="21"/>
        </w:rPr>
      </w:pPr>
      <w:r>
        <w:t>R</w:t>
      </w:r>
      <w:r>
        <w:rPr>
          <w:rFonts w:ascii="SimSun" w:hAnsi="SimSun"/>
        </w:rPr>
        <w:t>4</w:t>
      </w:r>
      <w:r>
        <w:t>,</w:t>
      </w:r>
      <w:r>
        <w:rPr>
          <w:spacing w:val="-1"/>
        </w:rPr>
        <w:t xml:space="preserve"> </w:t>
      </w:r>
      <w:r>
        <w:t>R</w:t>
      </w:r>
      <w:r>
        <w:rPr>
          <w:rFonts w:ascii="SimSun" w:hAnsi="SimSun"/>
        </w:rPr>
        <w:t>5</w:t>
      </w:r>
      <w:r>
        <w:t>:</w:t>
      </w:r>
      <w:r>
        <w:tab/>
        <w:t>4</w:t>
      </w:r>
      <w:r>
        <w:rPr>
          <w:rFonts w:ascii="SimSun" w:hAnsi="SimSun"/>
        </w:rPr>
        <w:t>.</w:t>
      </w:r>
      <w:r>
        <w:t>7k</w:t>
      </w:r>
      <w:r>
        <w:rPr>
          <w:sz w:val="21"/>
        </w:rPr>
        <w:t>Ω</w:t>
      </w:r>
    </w:p>
    <w:p w14:paraId="3819B266" w14:textId="77777777" w:rsidR="001700FA" w:rsidRDefault="00000000">
      <w:pPr>
        <w:pStyle w:val="BodyText"/>
        <w:tabs>
          <w:tab w:val="left" w:pos="1852"/>
        </w:tabs>
        <w:spacing w:before="3"/>
        <w:ind w:left="802"/>
      </w:pPr>
      <w:r>
        <w:t>Q1:</w:t>
      </w:r>
      <w:r>
        <w:tab/>
        <w:t>FDN338P</w:t>
      </w:r>
    </w:p>
    <w:p w14:paraId="4CDDD25D" w14:textId="77777777" w:rsidR="001700FA" w:rsidRDefault="00000000">
      <w:pPr>
        <w:pStyle w:val="BodyText"/>
        <w:tabs>
          <w:tab w:val="left" w:pos="1852"/>
        </w:tabs>
        <w:spacing w:line="241" w:lineRule="exact"/>
        <w:ind w:left="802"/>
      </w:pPr>
      <w:r>
        <w:t>Q2:</w:t>
      </w:r>
      <w:r>
        <w:tab/>
        <w:t>FDN335N</w:t>
      </w:r>
    </w:p>
    <w:p w14:paraId="74DC156B" w14:textId="77777777" w:rsidR="001700FA" w:rsidRDefault="00000000">
      <w:pPr>
        <w:pStyle w:val="Heading3"/>
        <w:ind w:left="802" w:firstLine="0"/>
      </w:pPr>
      <w:r>
        <w:t>Notes:</w:t>
      </w:r>
    </w:p>
    <w:p w14:paraId="3A2EAFB2" w14:textId="77777777" w:rsidR="001700FA" w:rsidRDefault="00000000">
      <w:pPr>
        <w:pStyle w:val="BodyText"/>
        <w:tabs>
          <w:tab w:val="left" w:pos="1852"/>
        </w:tabs>
        <w:spacing w:before="1"/>
        <w:ind w:left="802" w:right="3703"/>
      </w:pPr>
      <w:r>
        <w:t>VDD:</w:t>
      </w:r>
      <w:r>
        <w:tab/>
        <w:t>1.65~3.</w:t>
      </w:r>
      <w:r>
        <w:rPr>
          <w:rFonts w:ascii="SimSun"/>
        </w:rPr>
        <w:t>5</w:t>
      </w:r>
      <w:r>
        <w:t>V,</w:t>
      </w:r>
      <w:r>
        <w:rPr>
          <w:spacing w:val="-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equal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MPU</w:t>
      </w:r>
      <w:r>
        <w:rPr>
          <w:spacing w:val="-4"/>
        </w:rPr>
        <w:t xml:space="preserve"> </w:t>
      </w:r>
      <w:r>
        <w:t>I/O</w:t>
      </w:r>
      <w:r>
        <w:rPr>
          <w:spacing w:val="-6"/>
        </w:rPr>
        <w:t xml:space="preserve"> </w:t>
      </w:r>
      <w:r>
        <w:t>voltage.</w:t>
      </w:r>
      <w:r>
        <w:rPr>
          <w:spacing w:val="-60"/>
        </w:rPr>
        <w:t xml:space="preserve"> </w:t>
      </w:r>
      <w:proofErr w:type="spellStart"/>
      <w:r>
        <w:t>VCC_in</w:t>
      </w:r>
      <w:proofErr w:type="spellEnd"/>
      <w:r>
        <w:t>:</w:t>
      </w:r>
      <w:r>
        <w:tab/>
        <w:t>8.5~9.5V</w:t>
      </w:r>
    </w:p>
    <w:p w14:paraId="2C170307" w14:textId="77777777" w:rsidR="001700FA" w:rsidRDefault="001700FA">
      <w:p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09DBE256" w14:textId="77777777" w:rsidR="001700FA" w:rsidRDefault="00000000">
      <w:pPr>
        <w:pStyle w:val="Heading1"/>
        <w:numPr>
          <w:ilvl w:val="0"/>
          <w:numId w:val="5"/>
        </w:numPr>
        <w:tabs>
          <w:tab w:val="left" w:pos="462"/>
        </w:tabs>
        <w:spacing w:line="300" w:lineRule="exact"/>
        <w:ind w:left="461" w:hanging="243"/>
        <w:jc w:val="left"/>
      </w:pPr>
      <w:r>
        <w:rPr>
          <w:shadow/>
          <w:w w:val="95"/>
        </w:rPr>
        <w:lastRenderedPageBreak/>
        <w:t>Functional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Specification</w:t>
      </w:r>
    </w:p>
    <w:p w14:paraId="5386B8F6" w14:textId="77777777" w:rsidR="001700FA" w:rsidRDefault="00000000">
      <w:pPr>
        <w:pStyle w:val="Heading3"/>
        <w:numPr>
          <w:ilvl w:val="1"/>
          <w:numId w:val="5"/>
        </w:numPr>
        <w:tabs>
          <w:tab w:val="left" w:pos="805"/>
        </w:tabs>
        <w:spacing w:line="240" w:lineRule="exact"/>
        <w:ind w:left="804"/>
      </w:pPr>
      <w:r>
        <w:t>Commands</w:t>
      </w:r>
    </w:p>
    <w:p w14:paraId="72728649" w14:textId="77777777" w:rsidR="001700FA" w:rsidRDefault="00000000">
      <w:pPr>
        <w:pStyle w:val="BodyText"/>
        <w:spacing w:before="122"/>
        <w:ind w:left="801"/>
        <w:jc w:val="both"/>
      </w:pPr>
      <w:r>
        <w:t>Refer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SSD1312</w:t>
      </w:r>
    </w:p>
    <w:p w14:paraId="2E96A551" w14:textId="77777777" w:rsidR="001700FA" w:rsidRDefault="001700FA">
      <w:pPr>
        <w:pStyle w:val="BodyText"/>
        <w:rPr>
          <w:sz w:val="24"/>
        </w:rPr>
      </w:pPr>
    </w:p>
    <w:p w14:paraId="6450E592" w14:textId="77777777" w:rsidR="001700FA" w:rsidRDefault="00000000">
      <w:pPr>
        <w:pStyle w:val="Heading3"/>
        <w:numPr>
          <w:ilvl w:val="1"/>
          <w:numId w:val="5"/>
        </w:numPr>
        <w:tabs>
          <w:tab w:val="left" w:pos="805"/>
        </w:tabs>
        <w:spacing w:before="192"/>
        <w:ind w:left="804"/>
      </w:pPr>
      <w:r>
        <w:t>Power</w:t>
      </w:r>
      <w:r>
        <w:rPr>
          <w:spacing w:val="-4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Sequence</w:t>
      </w:r>
    </w:p>
    <w:p w14:paraId="0E840761" w14:textId="77777777" w:rsidR="001700FA" w:rsidRDefault="00000000">
      <w:pPr>
        <w:pStyle w:val="BodyText"/>
        <w:spacing w:before="121"/>
        <w:ind w:left="801" w:right="117"/>
        <w:jc w:val="both"/>
      </w:pP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protect</w:t>
      </w:r>
      <w:r>
        <w:rPr>
          <w:spacing w:val="-14"/>
        </w:rPr>
        <w:t xml:space="preserve"> </w:t>
      </w:r>
      <w:r>
        <w:rPr>
          <w:spacing w:val="-1"/>
        </w:rPr>
        <w:t>OEL</w:t>
      </w:r>
      <w:r>
        <w:rPr>
          <w:spacing w:val="-14"/>
        </w:rPr>
        <w:t xml:space="preserve"> </w:t>
      </w:r>
      <w:r>
        <w:rPr>
          <w:spacing w:val="-1"/>
        </w:rPr>
        <w:t>panel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extend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panel</w:t>
      </w:r>
      <w:r>
        <w:rPr>
          <w:spacing w:val="-13"/>
        </w:rPr>
        <w:t xml:space="preserve"> </w:t>
      </w:r>
      <w:proofErr w:type="gramStart"/>
      <w:r>
        <w:t>life</w:t>
      </w:r>
      <w:r>
        <w:rPr>
          <w:spacing w:val="-15"/>
        </w:rPr>
        <w:t xml:space="preserve"> </w:t>
      </w:r>
      <w:r>
        <w:t>time</w:t>
      </w:r>
      <w:proofErr w:type="gramEnd"/>
      <w:r>
        <w:t>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driver</w:t>
      </w:r>
      <w:r>
        <w:rPr>
          <w:spacing w:val="-14"/>
        </w:rPr>
        <w:t xml:space="preserve"> </w:t>
      </w:r>
      <w:r>
        <w:t>IC</w:t>
      </w:r>
      <w:r>
        <w:rPr>
          <w:spacing w:val="-15"/>
        </w:rPr>
        <w:t xml:space="preserve"> </w:t>
      </w:r>
      <w:r>
        <w:t>power</w:t>
      </w:r>
      <w:r>
        <w:rPr>
          <w:spacing w:val="-13"/>
        </w:rPr>
        <w:t xml:space="preserve"> </w:t>
      </w:r>
      <w:r>
        <w:t>up/down</w:t>
      </w:r>
      <w:r>
        <w:rPr>
          <w:spacing w:val="-16"/>
        </w:rPr>
        <w:t xml:space="preserve"> </w:t>
      </w:r>
      <w:r>
        <w:t>routine</w:t>
      </w:r>
      <w:r>
        <w:rPr>
          <w:spacing w:val="-13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include</w:t>
      </w:r>
      <w:r>
        <w:rPr>
          <w:spacing w:val="-60"/>
        </w:rPr>
        <w:t xml:space="preserve"> </w:t>
      </w:r>
      <w:r>
        <w:t>a delay period between high voltage and low voltage power sources during turn on/off.</w:t>
      </w:r>
      <w:r>
        <w:rPr>
          <w:spacing w:val="1"/>
        </w:rPr>
        <w:t xml:space="preserve"> </w:t>
      </w:r>
      <w:r>
        <w:t>It gives the</w:t>
      </w:r>
      <w:r>
        <w:rPr>
          <w:spacing w:val="1"/>
        </w:rPr>
        <w:t xml:space="preserve"> </w:t>
      </w:r>
      <w:r>
        <w:t>OEL</w:t>
      </w:r>
      <w:r>
        <w:rPr>
          <w:spacing w:val="-3"/>
        </w:rPr>
        <w:t xml:space="preserve"> </w:t>
      </w:r>
      <w:r>
        <w:t>panel</w:t>
      </w:r>
      <w:r>
        <w:rPr>
          <w:spacing w:val="-2"/>
        </w:rPr>
        <w:t xml:space="preserve"> </w:t>
      </w:r>
      <w:r>
        <w:t>enough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charge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discharge</w:t>
      </w:r>
      <w:r>
        <w:rPr>
          <w:spacing w:val="-3"/>
        </w:rPr>
        <w:t xml:space="preserve"> </w:t>
      </w:r>
      <w:r>
        <w:t>before/after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operation.</w:t>
      </w:r>
    </w:p>
    <w:p w14:paraId="7A1BD8F2" w14:textId="77777777" w:rsidR="001700FA" w:rsidRDefault="001700FA">
      <w:pPr>
        <w:pStyle w:val="BodyText"/>
        <w:spacing w:before="8"/>
        <w:rPr>
          <w:sz w:val="11"/>
        </w:rPr>
      </w:pPr>
    </w:p>
    <w:p w14:paraId="195EAB69" w14:textId="77777777" w:rsidR="001700FA" w:rsidRDefault="001700FA">
      <w:pPr>
        <w:rPr>
          <w:sz w:val="11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5FE29969" w14:textId="77777777" w:rsidR="001700FA" w:rsidRDefault="00000000">
      <w:pPr>
        <w:pStyle w:val="ListParagraph"/>
        <w:numPr>
          <w:ilvl w:val="2"/>
          <w:numId w:val="7"/>
        </w:numPr>
        <w:tabs>
          <w:tab w:val="left" w:pos="1302"/>
        </w:tabs>
        <w:spacing w:before="100"/>
        <w:ind w:hanging="501"/>
        <w:rPr>
          <w:sz w:val="20"/>
        </w:rPr>
      </w:pPr>
      <w:r>
        <w:rPr>
          <w:sz w:val="20"/>
        </w:rPr>
        <w:t>Power</w:t>
      </w:r>
      <w:r>
        <w:rPr>
          <w:spacing w:val="-5"/>
          <w:sz w:val="20"/>
        </w:rPr>
        <w:t xml:space="preserve"> </w:t>
      </w:r>
      <w:r>
        <w:rPr>
          <w:sz w:val="20"/>
        </w:rPr>
        <w:t>up</w:t>
      </w:r>
      <w:r>
        <w:rPr>
          <w:spacing w:val="-4"/>
          <w:sz w:val="20"/>
        </w:rPr>
        <w:t xml:space="preserve"> </w:t>
      </w:r>
      <w:r>
        <w:rPr>
          <w:sz w:val="20"/>
        </w:rPr>
        <w:t>Sequence:</w:t>
      </w:r>
    </w:p>
    <w:p w14:paraId="132428D0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before="122" w:line="100" w:lineRule="exact"/>
        <w:ind w:hanging="302"/>
        <w:rPr>
          <w:sz w:val="20"/>
        </w:rPr>
      </w:pP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</w:p>
    <w:p w14:paraId="6D3E7AF7" w14:textId="77777777" w:rsidR="001700FA" w:rsidRDefault="00000000">
      <w:pPr>
        <w:spacing w:before="133"/>
        <w:ind w:left="801"/>
        <w:rPr>
          <w:b/>
          <w:sz w:val="16"/>
        </w:rPr>
      </w:pPr>
      <w:r>
        <w:br w:type="column"/>
      </w:r>
      <w:r>
        <w:rPr>
          <w:b/>
          <w:shadow/>
          <w:color w:val="3333CC"/>
          <w:spacing w:val="-1"/>
          <w:w w:val="93"/>
          <w:sz w:val="16"/>
        </w:rPr>
        <w:t>V</w:t>
      </w:r>
      <w:r>
        <w:rPr>
          <w:rFonts w:ascii="Lucida Sans Unicode"/>
          <w:spacing w:val="-21"/>
          <w:w w:val="177"/>
          <w:sz w:val="2"/>
        </w:rPr>
        <w:t>B</w:t>
      </w:r>
      <w:r>
        <w:rPr>
          <w:b/>
          <w:shadow/>
          <w:color w:val="3333CC"/>
          <w:w w:val="99"/>
          <w:position w:val="-1"/>
          <w:sz w:val="10"/>
        </w:rPr>
        <w:t>DD</w:t>
      </w:r>
      <w:r>
        <w:rPr>
          <w:rFonts w:ascii="Lucida Sans Unicode"/>
          <w:w w:val="177"/>
          <w:sz w:val="2"/>
        </w:rPr>
        <w:t>B</w:t>
      </w:r>
      <w:r>
        <w:rPr>
          <w:rFonts w:ascii="Lucida Sans Unicode"/>
          <w:sz w:val="2"/>
        </w:rPr>
        <w:t xml:space="preserve">   </w:t>
      </w:r>
      <w:r>
        <w:rPr>
          <w:rFonts w:ascii="Lucida Sans Unicode"/>
          <w:spacing w:val="-2"/>
          <w:sz w:val="2"/>
        </w:rPr>
        <w:t xml:space="preserve"> </w:t>
      </w:r>
      <w:r>
        <w:rPr>
          <w:b/>
          <w:shadow/>
          <w:color w:val="008000"/>
          <w:spacing w:val="-1"/>
          <w:w w:val="93"/>
          <w:sz w:val="16"/>
        </w:rPr>
        <w:t>o</w:t>
      </w:r>
      <w:r>
        <w:rPr>
          <w:b/>
          <w:shadow/>
          <w:color w:val="008000"/>
          <w:w w:val="93"/>
          <w:sz w:val="16"/>
        </w:rPr>
        <w:t>n</w:t>
      </w:r>
    </w:p>
    <w:p w14:paraId="110059E8" w14:textId="77777777" w:rsidR="001700FA" w:rsidRDefault="001700FA">
      <w:pPr>
        <w:rPr>
          <w:sz w:val="16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num="2" w:space="720" w:equalWidth="0">
            <w:col w:w="3159" w:space="3560"/>
            <w:col w:w="3251"/>
          </w:cols>
        </w:sectPr>
      </w:pPr>
    </w:p>
    <w:p w14:paraId="5585DCA4" w14:textId="77777777" w:rsidR="001700FA" w:rsidRDefault="00000000">
      <w:pPr>
        <w:spacing w:line="149" w:lineRule="exact"/>
        <w:ind w:left="2613"/>
        <w:rPr>
          <w:sz w:val="13"/>
        </w:rPr>
      </w:pPr>
      <w:r>
        <w:rPr>
          <w:sz w:val="13"/>
        </w:rPr>
        <w:t>DD</w:t>
      </w:r>
    </w:p>
    <w:p w14:paraId="0B6E64BC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line="233" w:lineRule="exact"/>
        <w:ind w:hanging="302"/>
        <w:rPr>
          <w:sz w:val="20"/>
        </w:rPr>
      </w:pPr>
      <w:r>
        <w:rPr>
          <w:sz w:val="20"/>
        </w:rPr>
        <w:t>Send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off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command</w:t>
      </w:r>
      <w:proofErr w:type="gramEnd"/>
    </w:p>
    <w:p w14:paraId="251B3C04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ind w:hanging="302"/>
        <w:rPr>
          <w:sz w:val="20"/>
        </w:rPr>
      </w:pPr>
      <w:r>
        <w:rPr>
          <w:sz w:val="20"/>
        </w:rPr>
        <w:t>Initialization</w:t>
      </w:r>
    </w:p>
    <w:p w14:paraId="20DA3661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ind w:hanging="302"/>
        <w:rPr>
          <w:sz w:val="20"/>
        </w:rPr>
      </w:pPr>
      <w:r>
        <w:rPr>
          <w:sz w:val="20"/>
        </w:rPr>
        <w:t>Clear</w:t>
      </w:r>
      <w:r>
        <w:rPr>
          <w:spacing w:val="-2"/>
          <w:sz w:val="20"/>
        </w:rPr>
        <w:t xml:space="preserve"> </w:t>
      </w:r>
      <w:r>
        <w:rPr>
          <w:sz w:val="20"/>
        </w:rPr>
        <w:t>Screen</w:t>
      </w:r>
    </w:p>
    <w:p w14:paraId="6E64E14E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before="1"/>
        <w:ind w:hanging="302"/>
        <w:rPr>
          <w:sz w:val="20"/>
        </w:rPr>
      </w:pPr>
      <w:r>
        <w:rPr>
          <w:sz w:val="20"/>
        </w:rPr>
        <w:t>Power</w:t>
      </w:r>
      <w:r>
        <w:rPr>
          <w:spacing w:val="-3"/>
          <w:sz w:val="20"/>
        </w:rPr>
        <w:t xml:space="preserve"> </w:t>
      </w:r>
      <w:r>
        <w:rPr>
          <w:sz w:val="20"/>
        </w:rPr>
        <w:t>up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z w:val="20"/>
        </w:rPr>
        <w:t>/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BAT</w:t>
      </w:r>
    </w:p>
    <w:p w14:paraId="2F2464C6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3"/>
        </w:tabs>
        <w:ind w:left="1602" w:right="613" w:hanging="300"/>
        <w:rPr>
          <w:sz w:val="20"/>
        </w:rPr>
      </w:pPr>
      <w:r>
        <w:rPr>
          <w:sz w:val="20"/>
        </w:rPr>
        <w:t>Delay</w:t>
      </w:r>
      <w:r>
        <w:rPr>
          <w:spacing w:val="62"/>
          <w:sz w:val="20"/>
        </w:rPr>
        <w:t xml:space="preserve"> </w:t>
      </w:r>
      <w:r>
        <w:rPr>
          <w:sz w:val="20"/>
        </w:rPr>
        <w:t>100ms</w:t>
      </w:r>
      <w:r>
        <w:rPr>
          <w:spacing w:val="1"/>
          <w:sz w:val="20"/>
        </w:rPr>
        <w:t xml:space="preserve"> </w:t>
      </w:r>
      <w:r>
        <w:rPr>
          <w:sz w:val="20"/>
        </w:rPr>
        <w:t>(When</w:t>
      </w:r>
      <w:r>
        <w:rPr>
          <w:spacing w:val="-4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stable)</w:t>
      </w:r>
    </w:p>
    <w:p w14:paraId="223AC816" w14:textId="77777777" w:rsidR="001700FA" w:rsidRDefault="00000000">
      <w:pPr>
        <w:pStyle w:val="BodyText"/>
        <w:rPr>
          <w:sz w:val="18"/>
        </w:rPr>
      </w:pPr>
      <w:r>
        <w:br w:type="column"/>
      </w:r>
    </w:p>
    <w:p w14:paraId="441ACAC2" w14:textId="77777777" w:rsidR="001700FA" w:rsidRDefault="001700FA">
      <w:pPr>
        <w:pStyle w:val="BodyText"/>
        <w:spacing w:before="3"/>
      </w:pPr>
    </w:p>
    <w:p w14:paraId="52E15B5A" w14:textId="77777777" w:rsidR="001700FA" w:rsidRDefault="00000000">
      <w:pPr>
        <w:spacing w:before="1"/>
        <w:ind w:left="1466"/>
        <w:rPr>
          <w:sz w:val="10"/>
        </w:rPr>
      </w:pPr>
      <w:r>
        <w:rPr>
          <w:rFonts w:ascii="SimSun"/>
          <w:sz w:val="15"/>
        </w:rPr>
        <w:t>V</w:t>
      </w:r>
      <w:r>
        <w:rPr>
          <w:rFonts w:ascii="SimSun"/>
          <w:spacing w:val="-1"/>
          <w:sz w:val="15"/>
        </w:rPr>
        <w:t>B</w:t>
      </w:r>
      <w:r>
        <w:rPr>
          <w:rFonts w:ascii="SimSun"/>
          <w:sz w:val="15"/>
        </w:rPr>
        <w:t>A</w:t>
      </w:r>
      <w:r>
        <w:rPr>
          <w:rFonts w:ascii="SimSun"/>
          <w:spacing w:val="-1"/>
          <w:sz w:val="15"/>
        </w:rPr>
        <w:t>T</w:t>
      </w:r>
      <w:r>
        <w:rPr>
          <w:rFonts w:ascii="SimSun"/>
          <w:sz w:val="15"/>
        </w:rPr>
        <w:t>/</w:t>
      </w:r>
      <w:r>
        <w:rPr>
          <w:spacing w:val="-1"/>
          <w:sz w:val="15"/>
        </w:rPr>
        <w:t>V</w:t>
      </w:r>
      <w:r>
        <w:rPr>
          <w:spacing w:val="-60"/>
          <w:w w:val="99"/>
          <w:sz w:val="15"/>
          <w:vertAlign w:val="subscript"/>
        </w:rPr>
        <w:t>C</w:t>
      </w:r>
      <w:r>
        <w:rPr>
          <w:rFonts w:ascii="Lucida Sans Unicode"/>
          <w:w w:val="177"/>
          <w:sz w:val="2"/>
        </w:rPr>
        <w:t>B</w:t>
      </w:r>
      <w:r>
        <w:rPr>
          <w:rFonts w:ascii="Lucida Sans Unicode"/>
          <w:sz w:val="2"/>
        </w:rPr>
        <w:t xml:space="preserve">     </w:t>
      </w:r>
      <w:r>
        <w:rPr>
          <w:rFonts w:ascii="Lucida Sans Unicode"/>
          <w:spacing w:val="1"/>
          <w:sz w:val="2"/>
        </w:rPr>
        <w:t xml:space="preserve"> </w:t>
      </w:r>
      <w:r>
        <w:rPr>
          <w:w w:val="99"/>
          <w:position w:val="-1"/>
          <w:sz w:val="10"/>
        </w:rPr>
        <w:t>C</w:t>
      </w:r>
    </w:p>
    <w:p w14:paraId="2A7A7499" w14:textId="77777777" w:rsidR="001700FA" w:rsidRDefault="001700FA">
      <w:pPr>
        <w:pStyle w:val="BodyText"/>
        <w:spacing w:before="1"/>
        <w:rPr>
          <w:sz w:val="25"/>
        </w:rPr>
      </w:pPr>
    </w:p>
    <w:p w14:paraId="36D7D073" w14:textId="77777777" w:rsidR="001700FA" w:rsidRDefault="00000000">
      <w:pPr>
        <w:ind w:left="1313"/>
        <w:rPr>
          <w:sz w:val="10"/>
        </w:rPr>
      </w:pPr>
      <w:r>
        <w:pict w14:anchorId="3BE0C65F">
          <v:group id="_x0000_s2405" style="position:absolute;left:0;text-align:left;margin-left:395.45pt;margin-top:-56.85pt;width:127.05pt;height:85.9pt;z-index:251670528;mso-position-horizontal-relative:page" coordorigin="7909,-1138" coordsize="2541,1718">
            <v:line id="_x0000_s2406" style="position:absolute" from="8740,76" to="10400,76" strokecolor="#f60" strokeweight="2.25pt"/>
            <v:line id="_x0000_s2407" style="position:absolute;flip:y" from="8741,-422" to="9404,408" strokecolor="yellow" strokeweight="3pt"/>
            <v:line id="_x0000_s2408" style="position:absolute" from="7909,-422" to="9403,-422"/>
            <v:line id="_x0000_s2409" style="position:absolute" from="7909,407" to="8740,407" strokeweight="2.25pt"/>
            <v:line id="_x0000_s2410" style="position:absolute;flip:y" from="8408,76" to="8741,408" strokecolor="#f60" strokeweight="2.25pt"/>
            <v:line id="_x0000_s2411" style="position:absolute;flip:x" from="7909,76" to="8740,76"/>
            <v:shape id="_x0000_s2412" style="position:absolute;left:8408;top:-1088;width:334;height:1661" coordorigin="8408,-1087" coordsize="334,1661" o:spt="100" adj="0,,0" path="m8408,-1087r,1661m8741,-839r1,1412e" filled="f">
              <v:stroke dashstyle="dot" joinstyle="round"/>
              <v:formulas/>
              <v:path arrowok="t" o:connecttype="segments"/>
            </v:shape>
            <v:line id="_x0000_s2413" style="position:absolute" from="9404,-422" to="10402,-422" strokecolor="yellow" strokeweight="3pt"/>
            <v:line id="_x0000_s2414" style="position:absolute" from="9570,-589" to="9571,573">
              <v:stroke dashstyle="dot"/>
            </v:line>
            <v:line id="_x0000_s2415" style="position:absolute" from="8741,405" to="10402,405"/>
            <v:shape id="_x0000_s2416" type="#_x0000_t202" style="position:absolute;left:7909;top:-1138;width:2541;height:1718" filled="f" stroked="f">
              <v:textbox inset="0,0,0,0">
                <w:txbxContent>
                  <w:p w14:paraId="29C2E064" w14:textId="77777777" w:rsidR="001700FA" w:rsidRDefault="00000000">
                    <w:pPr>
                      <w:spacing w:line="199" w:lineRule="exact"/>
                      <w:ind w:left="918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hadow/>
                        <w:color w:val="3333CC"/>
                        <w:spacing w:val="-1"/>
                        <w:w w:val="93"/>
                        <w:sz w:val="16"/>
                      </w:rPr>
                      <w:t>V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C</w:t>
                    </w:r>
                    <w:r>
                      <w:rPr>
                        <w:b/>
                        <w:shadow/>
                        <w:color w:val="3333CC"/>
                        <w:spacing w:val="-1"/>
                        <w:w w:val="99"/>
                        <w:position w:val="-1"/>
                        <w:sz w:val="10"/>
                      </w:rPr>
                      <w:t>C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b/>
                        <w:shadow/>
                        <w:color w:val="3333CC"/>
                        <w:w w:val="93"/>
                        <w:sz w:val="16"/>
                      </w:rPr>
                      <w:t>/</w:t>
                    </w:r>
                    <w:r>
                      <w:rPr>
                        <w:b/>
                        <w:color w:val="3333CC"/>
                        <w:spacing w:val="-3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hadow/>
                        <w:color w:val="3333CC"/>
                        <w:spacing w:val="-1"/>
                        <w:w w:val="93"/>
                        <w:sz w:val="16"/>
                      </w:rPr>
                      <w:t>V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B</w:t>
                    </w:r>
                    <w:r>
                      <w:rPr>
                        <w:b/>
                        <w:color w:val="3333CC"/>
                        <w:w w:val="99"/>
                        <w:position w:val="-1"/>
                        <w:sz w:val="10"/>
                      </w:rPr>
                      <w:t>A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T</w:t>
                    </w:r>
                    <w:r>
                      <w:rPr>
                        <w:b/>
                        <w:color w:val="3333CC"/>
                        <w:position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3333CC"/>
                        <w:spacing w:val="-14"/>
                        <w:position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shadow/>
                        <w:color w:val="008000"/>
                        <w:spacing w:val="-1"/>
                        <w:w w:val="93"/>
                        <w:sz w:val="16"/>
                      </w:rPr>
                      <w:t>o</w:t>
                    </w:r>
                    <w:r>
                      <w:rPr>
                        <w:b/>
                        <w:shadow/>
                        <w:color w:val="008000"/>
                        <w:w w:val="93"/>
                        <w:sz w:val="16"/>
                      </w:rPr>
                      <w:t>n</w:t>
                    </w:r>
                    <w:proofErr w:type="gramEnd"/>
                  </w:p>
                  <w:p w14:paraId="342726CF" w14:textId="77777777" w:rsidR="001700FA" w:rsidRDefault="00000000">
                    <w:pPr>
                      <w:spacing w:before="50"/>
                      <w:jc w:val="righ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hadow/>
                        <w:color w:val="3333CC"/>
                        <w:w w:val="95"/>
                        <w:sz w:val="16"/>
                      </w:rPr>
                      <w:t>Display</w:t>
                    </w:r>
                    <w:r>
                      <w:rPr>
                        <w:b/>
                        <w:color w:val="3333CC"/>
                        <w:spacing w:val="-7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b/>
                        <w:shadow/>
                        <w:color w:val="008000"/>
                        <w:w w:val="95"/>
                        <w:sz w:val="16"/>
                      </w:rPr>
                      <w:t>on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15"/>
        </w:rPr>
        <w:t>V</w:t>
      </w:r>
      <w:r>
        <w:rPr>
          <w:rFonts w:ascii="Lucida Sans Unicode"/>
          <w:spacing w:val="-21"/>
          <w:w w:val="177"/>
          <w:sz w:val="2"/>
        </w:rPr>
        <w:t>B</w:t>
      </w:r>
      <w:r>
        <w:rPr>
          <w:spacing w:val="-1"/>
          <w:w w:val="99"/>
          <w:position w:val="-1"/>
          <w:sz w:val="10"/>
        </w:rPr>
        <w:t>DD</w:t>
      </w:r>
    </w:p>
    <w:p w14:paraId="10648E77" w14:textId="77777777" w:rsidR="001700FA" w:rsidRDefault="00000000">
      <w:pPr>
        <w:spacing w:before="143"/>
        <w:ind w:left="1302"/>
        <w:rPr>
          <w:sz w:val="15"/>
        </w:rPr>
      </w:pPr>
      <w:r>
        <w:rPr>
          <w:spacing w:val="-1"/>
          <w:w w:val="79"/>
          <w:sz w:val="15"/>
        </w:rPr>
        <w:t>V</w:t>
      </w:r>
      <w:r>
        <w:rPr>
          <w:rFonts w:ascii="Lucida Sans Unicode"/>
          <w:spacing w:val="-12"/>
          <w:w w:val="113"/>
          <w:sz w:val="2"/>
        </w:rPr>
        <w:t>B</w:t>
      </w:r>
      <w:r>
        <w:rPr>
          <w:spacing w:val="-1"/>
          <w:w w:val="78"/>
          <w:position w:val="-1"/>
          <w:sz w:val="10"/>
        </w:rPr>
        <w:t>SS</w:t>
      </w:r>
      <w:r>
        <w:rPr>
          <w:spacing w:val="-46"/>
          <w:w w:val="79"/>
          <w:sz w:val="15"/>
        </w:rPr>
        <w:t>/</w:t>
      </w:r>
      <w:r>
        <w:rPr>
          <w:rFonts w:ascii="Lucida Sans Unicode"/>
          <w:w w:val="113"/>
          <w:sz w:val="2"/>
        </w:rPr>
        <w:t>B</w:t>
      </w:r>
      <w:r>
        <w:rPr>
          <w:rFonts w:ascii="Lucida Sans Unicode"/>
          <w:sz w:val="2"/>
        </w:rPr>
        <w:t xml:space="preserve">    </w:t>
      </w:r>
      <w:r>
        <w:rPr>
          <w:rFonts w:ascii="Lucida Sans Unicode"/>
          <w:spacing w:val="1"/>
          <w:sz w:val="2"/>
        </w:rPr>
        <w:t xml:space="preserve"> </w:t>
      </w:r>
      <w:r>
        <w:rPr>
          <w:spacing w:val="-1"/>
          <w:w w:val="79"/>
          <w:sz w:val="15"/>
        </w:rPr>
        <w:t>G</w:t>
      </w:r>
      <w:r>
        <w:rPr>
          <w:w w:val="79"/>
          <w:sz w:val="15"/>
        </w:rPr>
        <w:t>r</w:t>
      </w:r>
      <w:r>
        <w:rPr>
          <w:spacing w:val="1"/>
          <w:w w:val="79"/>
          <w:sz w:val="15"/>
        </w:rPr>
        <w:t>ou</w:t>
      </w:r>
      <w:r>
        <w:rPr>
          <w:spacing w:val="-1"/>
          <w:w w:val="79"/>
          <w:sz w:val="15"/>
        </w:rPr>
        <w:t>n</w:t>
      </w:r>
      <w:r>
        <w:rPr>
          <w:w w:val="79"/>
          <w:sz w:val="15"/>
        </w:rPr>
        <w:t>d</w:t>
      </w:r>
    </w:p>
    <w:p w14:paraId="7CBA3807" w14:textId="77777777" w:rsidR="001700FA" w:rsidRDefault="001700FA">
      <w:pPr>
        <w:rPr>
          <w:sz w:val="15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num="2" w:space="720" w:equalWidth="0">
            <w:col w:w="3999" w:space="885"/>
            <w:col w:w="5086"/>
          </w:cols>
        </w:sectPr>
      </w:pPr>
    </w:p>
    <w:p w14:paraId="0F046BB8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line="241" w:lineRule="exact"/>
        <w:ind w:hanging="302"/>
        <w:rPr>
          <w:sz w:val="20"/>
        </w:rPr>
      </w:pPr>
      <w:r>
        <w:rPr>
          <w:sz w:val="20"/>
        </w:rPr>
        <w:t>Send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command</w:t>
      </w:r>
      <w:proofErr w:type="gramEnd"/>
    </w:p>
    <w:p w14:paraId="37A51908" w14:textId="77777777" w:rsidR="001700FA" w:rsidRDefault="001700FA">
      <w:pPr>
        <w:pStyle w:val="BodyText"/>
        <w:spacing w:before="10"/>
        <w:rPr>
          <w:sz w:val="19"/>
        </w:rPr>
      </w:pPr>
    </w:p>
    <w:p w14:paraId="53BE21AB" w14:textId="77777777" w:rsidR="001700FA" w:rsidRDefault="00000000">
      <w:pPr>
        <w:pStyle w:val="ListParagraph"/>
        <w:numPr>
          <w:ilvl w:val="2"/>
          <w:numId w:val="7"/>
        </w:numPr>
        <w:tabs>
          <w:tab w:val="left" w:pos="1302"/>
        </w:tabs>
        <w:ind w:hanging="501"/>
        <w:rPr>
          <w:sz w:val="20"/>
        </w:rPr>
      </w:pP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5"/>
          <w:sz w:val="20"/>
        </w:rPr>
        <w:t xml:space="preserve"> </w:t>
      </w:r>
      <w:r>
        <w:rPr>
          <w:sz w:val="20"/>
        </w:rPr>
        <w:t>Sequence:</w:t>
      </w:r>
    </w:p>
    <w:p w14:paraId="401E8E30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before="122" w:line="241" w:lineRule="exact"/>
        <w:ind w:hanging="302"/>
        <w:rPr>
          <w:sz w:val="20"/>
        </w:rPr>
      </w:pPr>
      <w:r>
        <w:rPr>
          <w:sz w:val="20"/>
        </w:rPr>
        <w:t>Send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off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command</w:t>
      </w:r>
      <w:proofErr w:type="gramEnd"/>
    </w:p>
    <w:p w14:paraId="6F41A4F2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ind w:hanging="302"/>
        <w:rPr>
          <w:sz w:val="20"/>
        </w:rPr>
      </w:pPr>
      <w:r>
        <w:rPr>
          <w:sz w:val="20"/>
        </w:rPr>
        <w:t>Power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BAT</w:t>
      </w:r>
    </w:p>
    <w:p w14:paraId="4461CC21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3"/>
        </w:tabs>
        <w:spacing w:before="1"/>
        <w:ind w:left="1602"/>
        <w:rPr>
          <w:sz w:val="20"/>
        </w:rPr>
      </w:pPr>
      <w:r>
        <w:rPr>
          <w:sz w:val="20"/>
        </w:rPr>
        <w:t>Delay</w:t>
      </w:r>
      <w:r>
        <w:rPr>
          <w:spacing w:val="-5"/>
          <w:sz w:val="20"/>
        </w:rPr>
        <w:t xml:space="preserve"> </w:t>
      </w:r>
      <w:r>
        <w:rPr>
          <w:sz w:val="20"/>
        </w:rPr>
        <w:t>100ms</w:t>
      </w:r>
    </w:p>
    <w:p w14:paraId="76E0DD56" w14:textId="77777777" w:rsidR="001700FA" w:rsidRDefault="00000000">
      <w:pPr>
        <w:pStyle w:val="BodyText"/>
        <w:ind w:left="1602" w:right="-5"/>
      </w:pPr>
      <w:r>
        <w:t>(When</w:t>
      </w:r>
      <w:r>
        <w:rPr>
          <w:spacing w:val="39"/>
        </w:rPr>
        <w:t xml:space="preserve"> </w:t>
      </w:r>
      <w:r>
        <w:t>V</w:t>
      </w:r>
      <w:r>
        <w:rPr>
          <w:vertAlign w:val="subscript"/>
        </w:rPr>
        <w:t>CC</w:t>
      </w:r>
      <w:r>
        <w:rPr>
          <w:spacing w:val="41"/>
        </w:rPr>
        <w:t xml:space="preserve"> </w:t>
      </w:r>
      <w:r>
        <w:t>/</w:t>
      </w:r>
      <w:r>
        <w:rPr>
          <w:spacing w:val="40"/>
        </w:rPr>
        <w:t xml:space="preserve"> </w:t>
      </w:r>
      <w:r>
        <w:t>V</w:t>
      </w:r>
      <w:r>
        <w:rPr>
          <w:vertAlign w:val="subscript"/>
        </w:rPr>
        <w:t>BAT</w:t>
      </w:r>
      <w:r>
        <w:rPr>
          <w:spacing w:val="41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reach</w:t>
      </w:r>
      <w:r>
        <w:rPr>
          <w:spacing w:val="40"/>
        </w:rPr>
        <w:t xml:space="preserve"> </w:t>
      </w:r>
      <w:r>
        <w:t>0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panel</w:t>
      </w:r>
      <w:r>
        <w:rPr>
          <w:spacing w:val="41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completely</w:t>
      </w:r>
      <w:r>
        <w:rPr>
          <w:spacing w:val="-2"/>
        </w:rPr>
        <w:t xml:space="preserve"> </w:t>
      </w:r>
      <w:r>
        <w:t>discharges)</w:t>
      </w:r>
    </w:p>
    <w:p w14:paraId="2B9813CB" w14:textId="77777777" w:rsidR="001700FA" w:rsidRDefault="00000000">
      <w:pPr>
        <w:pStyle w:val="ListParagraph"/>
        <w:numPr>
          <w:ilvl w:val="3"/>
          <w:numId w:val="7"/>
        </w:numPr>
        <w:tabs>
          <w:tab w:val="left" w:pos="1604"/>
        </w:tabs>
        <w:spacing w:line="241" w:lineRule="exact"/>
        <w:ind w:hanging="302"/>
        <w:rPr>
          <w:sz w:val="20"/>
        </w:rPr>
      </w:pP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down</w:t>
      </w:r>
      <w:r>
        <w:rPr>
          <w:spacing w:val="-5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</w:p>
    <w:p w14:paraId="043C2DCA" w14:textId="77777777" w:rsidR="001700FA" w:rsidRDefault="00000000">
      <w:pPr>
        <w:pStyle w:val="BodyText"/>
        <w:rPr>
          <w:sz w:val="18"/>
        </w:rPr>
      </w:pPr>
      <w:r>
        <w:br w:type="column"/>
      </w:r>
    </w:p>
    <w:p w14:paraId="13B54619" w14:textId="77777777" w:rsidR="001700FA" w:rsidRDefault="001700FA">
      <w:pPr>
        <w:pStyle w:val="BodyText"/>
        <w:rPr>
          <w:sz w:val="18"/>
        </w:rPr>
      </w:pPr>
    </w:p>
    <w:p w14:paraId="2C4EEAE6" w14:textId="77777777" w:rsidR="001700FA" w:rsidRDefault="001700FA">
      <w:pPr>
        <w:pStyle w:val="BodyText"/>
        <w:rPr>
          <w:sz w:val="18"/>
        </w:rPr>
      </w:pPr>
    </w:p>
    <w:p w14:paraId="6A964DC6" w14:textId="77777777" w:rsidR="001700FA" w:rsidRDefault="001700FA">
      <w:pPr>
        <w:pStyle w:val="BodyText"/>
        <w:spacing w:before="10"/>
        <w:rPr>
          <w:sz w:val="17"/>
        </w:rPr>
      </w:pPr>
    </w:p>
    <w:p w14:paraId="23328511" w14:textId="77777777" w:rsidR="001700FA" w:rsidRDefault="00000000">
      <w:pPr>
        <w:spacing w:line="490" w:lineRule="atLeast"/>
        <w:ind w:left="815" w:right="-16" w:hanging="84"/>
        <w:rPr>
          <w:sz w:val="10"/>
        </w:rPr>
      </w:pPr>
      <w:r>
        <w:rPr>
          <w:sz w:val="15"/>
        </w:rPr>
        <w:t>V</w:t>
      </w:r>
      <w:r>
        <w:rPr>
          <w:rFonts w:ascii="Lucida Sans Unicode"/>
          <w:spacing w:val="-21"/>
          <w:w w:val="177"/>
          <w:sz w:val="2"/>
        </w:rPr>
        <w:t>B</w:t>
      </w:r>
      <w:r>
        <w:rPr>
          <w:w w:val="99"/>
          <w:position w:val="-1"/>
          <w:sz w:val="10"/>
        </w:rPr>
        <w:t>CC</w:t>
      </w:r>
      <w:r>
        <w:rPr>
          <w:sz w:val="15"/>
        </w:rPr>
        <w:t>/VB</w:t>
      </w:r>
      <w:r>
        <w:rPr>
          <w:spacing w:val="-9"/>
          <w:sz w:val="15"/>
        </w:rPr>
        <w:t>A</w:t>
      </w:r>
      <w:r>
        <w:rPr>
          <w:spacing w:val="-2"/>
          <w:sz w:val="15"/>
        </w:rPr>
        <w:t>T</w:t>
      </w:r>
      <w:r>
        <w:rPr>
          <w:rFonts w:ascii="Lucida Sans Unicode"/>
          <w:spacing w:val="-21"/>
          <w:w w:val="161"/>
          <w:sz w:val="2"/>
        </w:rPr>
        <w:t>T</w:t>
      </w:r>
      <w:r>
        <w:rPr>
          <w:rFonts w:ascii="Lucida Sans Unicode"/>
          <w:spacing w:val="-21"/>
          <w:w w:val="147"/>
          <w:sz w:val="2"/>
        </w:rPr>
        <w:t>A</w:t>
      </w:r>
      <w:r>
        <w:rPr>
          <w:rFonts w:ascii="Lucida Sans Unicode"/>
          <w:w w:val="177"/>
          <w:sz w:val="2"/>
        </w:rPr>
        <w:t xml:space="preserve">B </w:t>
      </w:r>
      <w:r>
        <w:rPr>
          <w:sz w:val="15"/>
        </w:rPr>
        <w:t>V</w:t>
      </w:r>
      <w:r>
        <w:rPr>
          <w:spacing w:val="-68"/>
          <w:w w:val="99"/>
          <w:sz w:val="15"/>
          <w:vertAlign w:val="subscript"/>
        </w:rPr>
        <w:t>D</w:t>
      </w:r>
      <w:r>
        <w:rPr>
          <w:rFonts w:ascii="Lucida Sans Unicode"/>
          <w:w w:val="177"/>
          <w:sz w:val="2"/>
        </w:rPr>
        <w:t>B</w:t>
      </w:r>
      <w:r>
        <w:rPr>
          <w:rFonts w:ascii="Lucida Sans Unicode"/>
          <w:sz w:val="2"/>
        </w:rPr>
        <w:t xml:space="preserve">      </w:t>
      </w:r>
      <w:r>
        <w:rPr>
          <w:rFonts w:ascii="Lucida Sans Unicode"/>
          <w:spacing w:val="2"/>
          <w:sz w:val="2"/>
        </w:rPr>
        <w:t xml:space="preserve"> </w:t>
      </w:r>
      <w:r>
        <w:rPr>
          <w:spacing w:val="-1"/>
          <w:w w:val="99"/>
          <w:position w:val="-1"/>
          <w:sz w:val="10"/>
        </w:rPr>
        <w:t>D</w:t>
      </w:r>
    </w:p>
    <w:p w14:paraId="6427925F" w14:textId="77777777" w:rsidR="001700FA" w:rsidRDefault="00000000">
      <w:pPr>
        <w:spacing w:before="147"/>
        <w:ind w:left="649"/>
        <w:rPr>
          <w:sz w:val="15"/>
        </w:rPr>
      </w:pPr>
      <w:r>
        <w:rPr>
          <w:spacing w:val="-1"/>
          <w:w w:val="79"/>
          <w:sz w:val="15"/>
        </w:rPr>
        <w:t>V</w:t>
      </w:r>
      <w:r>
        <w:rPr>
          <w:rFonts w:ascii="Lucida Sans Unicode"/>
          <w:spacing w:val="-12"/>
          <w:w w:val="113"/>
          <w:sz w:val="2"/>
        </w:rPr>
        <w:t>B</w:t>
      </w:r>
      <w:r>
        <w:rPr>
          <w:spacing w:val="-1"/>
          <w:w w:val="78"/>
          <w:position w:val="-1"/>
          <w:sz w:val="10"/>
        </w:rPr>
        <w:t>SS</w:t>
      </w:r>
      <w:r>
        <w:rPr>
          <w:spacing w:val="-46"/>
          <w:w w:val="79"/>
          <w:sz w:val="15"/>
        </w:rPr>
        <w:t>/</w:t>
      </w:r>
      <w:r>
        <w:rPr>
          <w:rFonts w:ascii="Lucida Sans Unicode"/>
          <w:w w:val="113"/>
          <w:sz w:val="2"/>
        </w:rPr>
        <w:t>B</w:t>
      </w:r>
      <w:r>
        <w:rPr>
          <w:rFonts w:ascii="Lucida Sans Unicode"/>
          <w:sz w:val="2"/>
        </w:rPr>
        <w:t xml:space="preserve">    </w:t>
      </w:r>
      <w:r>
        <w:rPr>
          <w:rFonts w:ascii="Lucida Sans Unicode"/>
          <w:spacing w:val="2"/>
          <w:sz w:val="2"/>
        </w:rPr>
        <w:t xml:space="preserve"> </w:t>
      </w:r>
      <w:r>
        <w:rPr>
          <w:spacing w:val="-1"/>
          <w:w w:val="79"/>
          <w:sz w:val="15"/>
        </w:rPr>
        <w:t>Gr</w:t>
      </w:r>
      <w:r>
        <w:rPr>
          <w:spacing w:val="1"/>
          <w:w w:val="79"/>
          <w:sz w:val="15"/>
        </w:rPr>
        <w:t>o</w:t>
      </w:r>
      <w:r>
        <w:rPr>
          <w:w w:val="79"/>
          <w:sz w:val="15"/>
        </w:rPr>
        <w:t>u</w:t>
      </w:r>
      <w:r>
        <w:rPr>
          <w:spacing w:val="-1"/>
          <w:w w:val="79"/>
          <w:sz w:val="15"/>
        </w:rPr>
        <w:t>nd</w:t>
      </w:r>
    </w:p>
    <w:p w14:paraId="5D27455D" w14:textId="77777777" w:rsidR="001700FA" w:rsidRDefault="00000000">
      <w:pPr>
        <w:pStyle w:val="BodyText"/>
        <w:spacing w:before="8"/>
        <w:rPr>
          <w:sz w:val="22"/>
        </w:rPr>
      </w:pPr>
      <w:r>
        <w:br w:type="column"/>
      </w:r>
    </w:p>
    <w:p w14:paraId="469CEE7B" w14:textId="77777777" w:rsidR="001700FA" w:rsidRDefault="00000000">
      <w:pPr>
        <w:spacing w:before="1"/>
        <w:ind w:left="573"/>
        <w:rPr>
          <w:b/>
          <w:sz w:val="16"/>
        </w:rPr>
      </w:pPr>
      <w:r>
        <w:rPr>
          <w:b/>
          <w:shadow/>
          <w:color w:val="3333CC"/>
          <w:w w:val="95"/>
          <w:sz w:val="16"/>
        </w:rPr>
        <w:t>Display</w:t>
      </w:r>
      <w:r>
        <w:rPr>
          <w:b/>
          <w:color w:val="3333CC"/>
          <w:spacing w:val="-7"/>
          <w:w w:val="95"/>
          <w:sz w:val="16"/>
        </w:rPr>
        <w:t xml:space="preserve"> </w:t>
      </w:r>
      <w:proofErr w:type="gramStart"/>
      <w:r>
        <w:rPr>
          <w:b/>
          <w:shadow/>
          <w:color w:val="CC0000"/>
          <w:w w:val="95"/>
          <w:sz w:val="16"/>
        </w:rPr>
        <w:t>off</w:t>
      </w:r>
      <w:proofErr w:type="gramEnd"/>
    </w:p>
    <w:p w14:paraId="0D75BB87" w14:textId="77777777" w:rsidR="001700FA" w:rsidRDefault="001700FA">
      <w:pPr>
        <w:pStyle w:val="BodyText"/>
        <w:spacing w:before="8"/>
        <w:rPr>
          <w:b/>
          <w:sz w:val="4"/>
        </w:rPr>
      </w:pPr>
    </w:p>
    <w:p w14:paraId="78A7F185" w14:textId="77777777" w:rsidR="001700FA" w:rsidRDefault="00000000">
      <w:pPr>
        <w:pStyle w:val="BodyText"/>
        <w:ind w:left="-49"/>
      </w:pPr>
      <w:r>
        <w:pict w14:anchorId="287D06C4">
          <v:group id="_x0000_s2417" style="width:124.6pt;height:85.9pt;mso-position-horizontal-relative:char;mso-position-vertical-relative:line" coordsize="2492,1718">
            <v:line id="_x0000_s2418" style="position:absolute" from="0,1212" to="1662,1212" strokecolor="#f60" strokeweight="2.25pt"/>
            <v:line id="_x0000_s2419" style="position:absolute" from="832,714" to="1495,1543" strokecolor="yellow" strokeweight="3pt"/>
            <v:line id="_x0000_s2420" style="position:absolute" from="830,714" to="2491,714"/>
            <v:line id="_x0000_s2421" style="position:absolute" from="1495,1543" to="2491,1543" strokeweight="2.25pt"/>
            <v:line id="_x0000_s2422" style="position:absolute" from="1662,1212" to="1993,1543" strokecolor="#f60" strokeweight="2.25pt"/>
            <v:line id="_x0000_s2423" style="position:absolute;flip:x" from="1662,1212" to="2491,1212"/>
            <v:shape id="_x0000_s2424" style="position:absolute;left:499;top:49;width:334;height:1661" coordorigin="499,49" coordsize="334,1661" o:spt="100" adj="0,,0" path="m499,49r1,1661m832,298r1,1411e" filled="f">
              <v:stroke dashstyle="dot" joinstyle="round"/>
              <v:formulas/>
              <v:path arrowok="t" o:connecttype="segments"/>
            </v:shape>
            <v:line id="_x0000_s2425" style="position:absolute" from="0,714" to="830,714" strokecolor="yellow" strokeweight="3pt"/>
            <v:line id="_x0000_s2426" style="position:absolute" from="1662,547" to="1662,1709">
              <v:stroke dashstyle="dot"/>
            </v:line>
            <v:line id="_x0000_s2427" style="position:absolute" from="0,1543" to="1495,1543"/>
            <v:shape id="_x0000_s2428" type="#_x0000_t202" style="position:absolute;width:2492;height:1718" filled="f" stroked="f">
              <v:textbox inset="0,0,0,0">
                <w:txbxContent>
                  <w:p w14:paraId="30074433" w14:textId="77777777" w:rsidR="001700FA" w:rsidRDefault="00000000">
                    <w:pPr>
                      <w:spacing w:line="199" w:lineRule="exact"/>
                      <w:ind w:left="922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hadow/>
                        <w:color w:val="3333CC"/>
                        <w:spacing w:val="-1"/>
                        <w:w w:val="93"/>
                        <w:sz w:val="16"/>
                      </w:rPr>
                      <w:t>V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C</w:t>
                    </w:r>
                    <w:r>
                      <w:rPr>
                        <w:b/>
                        <w:shadow/>
                        <w:color w:val="3333CC"/>
                        <w:spacing w:val="-1"/>
                        <w:w w:val="99"/>
                        <w:position w:val="-1"/>
                        <w:sz w:val="10"/>
                      </w:rPr>
                      <w:t>C</w:t>
                    </w:r>
                    <w:r>
                      <w:rPr>
                        <w:rFonts w:ascii="Lucida Sans Unicode"/>
                        <w:w w:val="177"/>
                        <w:sz w:val="2"/>
                      </w:rPr>
                      <w:t>B</w:t>
                    </w:r>
                    <w:r>
                      <w:rPr>
                        <w:rFonts w:ascii="Lucida Sans Unicode"/>
                        <w:sz w:val="2"/>
                      </w:rPr>
                      <w:t xml:space="preserve">   </w:t>
                    </w:r>
                    <w:r>
                      <w:rPr>
                        <w:rFonts w:ascii="Lucida Sans Unicode"/>
                        <w:spacing w:val="-2"/>
                        <w:sz w:val="2"/>
                      </w:rPr>
                      <w:t xml:space="preserve"> </w:t>
                    </w:r>
                    <w:r>
                      <w:rPr>
                        <w:b/>
                        <w:shadow/>
                        <w:color w:val="3333CC"/>
                        <w:w w:val="93"/>
                        <w:sz w:val="16"/>
                      </w:rPr>
                      <w:t>/</w:t>
                    </w:r>
                    <w:r>
                      <w:rPr>
                        <w:b/>
                        <w:color w:val="3333CC"/>
                        <w:spacing w:val="-3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b/>
                        <w:shadow/>
                        <w:color w:val="3333CC"/>
                        <w:spacing w:val="-1"/>
                        <w:w w:val="93"/>
                        <w:sz w:val="16"/>
                      </w:rPr>
                      <w:t>V</w:t>
                    </w:r>
                    <w:r>
                      <w:rPr>
                        <w:b/>
                        <w:color w:val="3333CC"/>
                        <w:spacing w:val="-69"/>
                        <w:w w:val="99"/>
                        <w:position w:val="-1"/>
                        <w:sz w:val="10"/>
                      </w:rPr>
                      <w:t>B</w:t>
                    </w:r>
                    <w:proofErr w:type="spellStart"/>
                    <w:r>
                      <w:rPr>
                        <w:rFonts w:ascii="Lucida Sans Unicode"/>
                        <w:spacing w:val="-17"/>
                        <w:w w:val="177"/>
                        <w:sz w:val="2"/>
                      </w:rPr>
                      <w:t>B</w:t>
                    </w:r>
                    <w:proofErr w:type="spellEnd"/>
                    <w:r>
                      <w:rPr>
                        <w:b/>
                        <w:color w:val="C0C0C0"/>
                        <w:spacing w:val="-4"/>
                        <w:w w:val="99"/>
                        <w:position w:val="-1"/>
                        <w:sz w:val="10"/>
                      </w:rPr>
                      <w:t>B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AT</w:t>
                    </w:r>
                    <w:r>
                      <w:rPr>
                        <w:b/>
                        <w:color w:val="3333CC"/>
                        <w:position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color w:val="3333CC"/>
                        <w:spacing w:val="-15"/>
                        <w:position w:val="-1"/>
                        <w:sz w:val="10"/>
                      </w:rPr>
                      <w:t xml:space="preserve"> </w:t>
                    </w:r>
                    <w:r>
                      <w:rPr>
                        <w:b/>
                        <w:shadow/>
                        <w:color w:val="CC0000"/>
                        <w:spacing w:val="-1"/>
                        <w:w w:val="93"/>
                        <w:sz w:val="16"/>
                      </w:rPr>
                      <w:t>o</w:t>
                    </w:r>
                    <w:r>
                      <w:rPr>
                        <w:b/>
                        <w:shadow/>
                        <w:color w:val="CC0000"/>
                        <w:w w:val="93"/>
                        <w:sz w:val="16"/>
                      </w:rPr>
                      <w:t>ff</w:t>
                    </w:r>
                    <w:proofErr w:type="gramEnd"/>
                  </w:p>
                  <w:p w14:paraId="21D0270E" w14:textId="77777777" w:rsidR="001700FA" w:rsidRDefault="00000000">
                    <w:pPr>
                      <w:spacing w:before="50"/>
                      <w:ind w:left="1754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hadow/>
                        <w:color w:val="3333CC"/>
                        <w:spacing w:val="-1"/>
                        <w:w w:val="93"/>
                        <w:sz w:val="16"/>
                      </w:rPr>
                      <w:t>V</w:t>
                    </w:r>
                    <w:r>
                      <w:rPr>
                        <w:b/>
                        <w:color w:val="3333CC"/>
                        <w:spacing w:val="-76"/>
                        <w:w w:val="104"/>
                        <w:sz w:val="16"/>
                        <w:vertAlign w:val="subscript"/>
                      </w:rPr>
                      <w:t>D</w:t>
                    </w:r>
                    <w:r>
                      <w:rPr>
                        <w:rFonts w:ascii="Lucida Sans Unicode"/>
                        <w:spacing w:val="-17"/>
                        <w:w w:val="177"/>
                        <w:sz w:val="2"/>
                      </w:rPr>
                      <w:t>B</w:t>
                    </w:r>
                    <w:r>
                      <w:rPr>
                        <w:b/>
                        <w:color w:val="C0C0C0"/>
                        <w:spacing w:val="-4"/>
                        <w:w w:val="99"/>
                        <w:position w:val="-1"/>
                        <w:sz w:val="10"/>
                      </w:rPr>
                      <w:t>D</w:t>
                    </w:r>
                    <w:r>
                      <w:rPr>
                        <w:b/>
                        <w:shadow/>
                        <w:color w:val="3333CC"/>
                        <w:w w:val="99"/>
                        <w:position w:val="-1"/>
                        <w:sz w:val="10"/>
                      </w:rPr>
                      <w:t>D</w:t>
                    </w:r>
                    <w:r>
                      <w:rPr>
                        <w:rFonts w:ascii="Lucida Sans Unicode"/>
                        <w:w w:val="177"/>
                        <w:sz w:val="2"/>
                      </w:rPr>
                      <w:t>B</w:t>
                    </w:r>
                    <w:r>
                      <w:rPr>
                        <w:rFonts w:ascii="Lucida Sans Unicode"/>
                        <w:sz w:val="2"/>
                      </w:rPr>
                      <w:t xml:space="preserve">   </w:t>
                    </w:r>
                    <w:r>
                      <w:rPr>
                        <w:rFonts w:ascii="Lucida Sans Unicode"/>
                        <w:spacing w:val="-2"/>
                        <w:sz w:val="2"/>
                      </w:rPr>
                      <w:t xml:space="preserve"> </w:t>
                    </w:r>
                    <w:r>
                      <w:rPr>
                        <w:b/>
                        <w:shadow/>
                        <w:color w:val="CC0000"/>
                        <w:spacing w:val="-1"/>
                        <w:w w:val="93"/>
                        <w:sz w:val="16"/>
                      </w:rPr>
                      <w:t>o</w:t>
                    </w:r>
                    <w:r>
                      <w:rPr>
                        <w:b/>
                        <w:shadow/>
                        <w:color w:val="CC0000"/>
                        <w:w w:val="93"/>
                        <w:sz w:val="16"/>
                      </w:rPr>
                      <w:t>ff</w:t>
                    </w:r>
                  </w:p>
                </w:txbxContent>
              </v:textbox>
            </v:shape>
            <w10:anchorlock/>
          </v:group>
        </w:pict>
      </w:r>
    </w:p>
    <w:p w14:paraId="5DE98675" w14:textId="77777777" w:rsidR="001700FA" w:rsidRDefault="001700FA">
      <w:pPr>
        <w:sectPr w:rsidR="001700FA">
          <w:type w:val="continuous"/>
          <w:pgSz w:w="11910" w:h="16840"/>
          <w:pgMar w:top="1320" w:right="960" w:bottom="280" w:left="980" w:header="720" w:footer="720" w:gutter="0"/>
          <w:cols w:num="3" w:space="720" w:equalWidth="0">
            <w:col w:w="5502" w:space="40"/>
            <w:col w:w="1367" w:space="39"/>
            <w:col w:w="3022"/>
          </w:cols>
        </w:sectPr>
      </w:pPr>
    </w:p>
    <w:p w14:paraId="62D81C2E" w14:textId="77777777" w:rsidR="001700FA" w:rsidRDefault="00000000">
      <w:pPr>
        <w:pStyle w:val="BodyText"/>
        <w:spacing w:before="199"/>
        <w:ind w:left="802"/>
      </w:pPr>
      <w:r>
        <w:t>Note</w:t>
      </w:r>
      <w:r>
        <w:rPr>
          <w:spacing w:val="-4"/>
        </w:rPr>
        <w:t xml:space="preserve"> </w:t>
      </w:r>
      <w:r>
        <w:t>13:</w:t>
      </w:r>
    </w:p>
    <w:p w14:paraId="17BDFD36" w14:textId="77777777" w:rsidR="001700FA" w:rsidRDefault="00000000">
      <w:pPr>
        <w:pStyle w:val="ListParagraph"/>
        <w:numPr>
          <w:ilvl w:val="0"/>
          <w:numId w:val="8"/>
        </w:numPr>
        <w:tabs>
          <w:tab w:val="left" w:pos="1603"/>
        </w:tabs>
        <w:spacing w:before="1"/>
        <w:ind w:right="119" w:hanging="300"/>
        <w:rPr>
          <w:sz w:val="20"/>
        </w:rPr>
      </w:pPr>
      <w:r>
        <w:rPr>
          <w:sz w:val="20"/>
        </w:rPr>
        <w:t>Since</w:t>
      </w:r>
      <w:r>
        <w:rPr>
          <w:spacing w:val="19"/>
          <w:sz w:val="20"/>
        </w:rPr>
        <w:t xml:space="preserve"> </w:t>
      </w:r>
      <w:r>
        <w:rPr>
          <w:sz w:val="20"/>
        </w:rPr>
        <w:t>an</w:t>
      </w:r>
      <w:r>
        <w:rPr>
          <w:spacing w:val="20"/>
          <w:sz w:val="20"/>
        </w:rPr>
        <w:t xml:space="preserve"> </w:t>
      </w:r>
      <w:r>
        <w:rPr>
          <w:sz w:val="20"/>
        </w:rPr>
        <w:t>ESD</w:t>
      </w:r>
      <w:r>
        <w:rPr>
          <w:spacing w:val="19"/>
          <w:sz w:val="20"/>
        </w:rPr>
        <w:t xml:space="preserve"> </w:t>
      </w:r>
      <w:r>
        <w:rPr>
          <w:sz w:val="20"/>
        </w:rPr>
        <w:t>protection</w:t>
      </w:r>
      <w:r>
        <w:rPr>
          <w:spacing w:val="19"/>
          <w:sz w:val="20"/>
        </w:rPr>
        <w:t xml:space="preserve"> </w:t>
      </w:r>
      <w:r>
        <w:rPr>
          <w:sz w:val="20"/>
        </w:rPr>
        <w:t>circuit</w:t>
      </w:r>
      <w:r>
        <w:rPr>
          <w:spacing w:val="20"/>
          <w:sz w:val="20"/>
        </w:rPr>
        <w:t xml:space="preserve"> </w:t>
      </w:r>
      <w:r>
        <w:rPr>
          <w:sz w:val="20"/>
        </w:rPr>
        <w:t>is</w:t>
      </w:r>
      <w:r>
        <w:rPr>
          <w:spacing w:val="20"/>
          <w:sz w:val="20"/>
        </w:rPr>
        <w:t xml:space="preserve"> </w:t>
      </w:r>
      <w:r>
        <w:rPr>
          <w:sz w:val="20"/>
        </w:rPr>
        <w:t>connected</w:t>
      </w:r>
      <w:r>
        <w:rPr>
          <w:spacing w:val="19"/>
          <w:sz w:val="20"/>
        </w:rPr>
        <w:t xml:space="preserve"> </w:t>
      </w:r>
      <w:r>
        <w:rPr>
          <w:sz w:val="20"/>
        </w:rPr>
        <w:t>between</w:t>
      </w:r>
      <w:r>
        <w:rPr>
          <w:spacing w:val="19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19"/>
          <w:sz w:val="20"/>
        </w:rPr>
        <w:t xml:space="preserve"> </w:t>
      </w:r>
      <w:r>
        <w:rPr>
          <w:sz w:val="20"/>
        </w:rPr>
        <w:t>inside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driver</w:t>
      </w:r>
      <w:r>
        <w:rPr>
          <w:spacing w:val="19"/>
          <w:sz w:val="20"/>
        </w:rPr>
        <w:t xml:space="preserve"> </w:t>
      </w:r>
      <w:r>
        <w:rPr>
          <w:sz w:val="20"/>
        </w:rPr>
        <w:t>IC,</w:t>
      </w:r>
      <w:r>
        <w:rPr>
          <w:spacing w:val="20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59"/>
          <w:sz w:val="20"/>
        </w:rPr>
        <w:t xml:space="preserve"> </w:t>
      </w:r>
      <w:r>
        <w:rPr>
          <w:sz w:val="20"/>
        </w:rPr>
        <w:t>becomes</w:t>
      </w:r>
      <w:r>
        <w:rPr>
          <w:spacing w:val="-1"/>
          <w:sz w:val="20"/>
        </w:rPr>
        <w:t xml:space="preserve"> </w:t>
      </w:r>
      <w:r>
        <w:rPr>
          <w:sz w:val="20"/>
        </w:rPr>
        <w:t>lower than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1"/>
          <w:sz w:val="20"/>
        </w:rPr>
        <w:t xml:space="preserve"> </w:t>
      </w:r>
      <w:r>
        <w:rPr>
          <w:sz w:val="20"/>
        </w:rPr>
        <w:t>whenever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2"/>
          <w:sz w:val="20"/>
        </w:rPr>
        <w:t xml:space="preserve"> </w:t>
      </w:r>
      <w:r>
        <w:rPr>
          <w:sz w:val="20"/>
        </w:rPr>
        <w:t>is ON and</w:t>
      </w:r>
      <w:r>
        <w:rPr>
          <w:spacing w:val="-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OFF.</w:t>
      </w:r>
    </w:p>
    <w:p w14:paraId="6EA7B4B1" w14:textId="77777777" w:rsidR="001700FA" w:rsidRDefault="00000000">
      <w:pPr>
        <w:pStyle w:val="ListParagraph"/>
        <w:numPr>
          <w:ilvl w:val="0"/>
          <w:numId w:val="8"/>
        </w:numPr>
        <w:tabs>
          <w:tab w:val="left" w:pos="1603"/>
        </w:tabs>
        <w:spacing w:line="241" w:lineRule="exact"/>
        <w:rPr>
          <w:sz w:val="20"/>
        </w:rPr>
      </w:pP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2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BAT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kept</w:t>
      </w:r>
      <w:r>
        <w:rPr>
          <w:spacing w:val="-2"/>
          <w:sz w:val="20"/>
        </w:rPr>
        <w:t xml:space="preserve"> </w:t>
      </w:r>
      <w:r>
        <w:rPr>
          <w:sz w:val="20"/>
        </w:rPr>
        <w:t>float</w:t>
      </w:r>
      <w:r>
        <w:rPr>
          <w:spacing w:val="-3"/>
          <w:sz w:val="20"/>
        </w:rPr>
        <w:t xml:space="preserve"> </w:t>
      </w:r>
      <w:r>
        <w:rPr>
          <w:sz w:val="20"/>
        </w:rPr>
        <w:t>(disable)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it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OFF.</w:t>
      </w:r>
    </w:p>
    <w:p w14:paraId="32CBCD5B" w14:textId="77777777" w:rsidR="001700FA" w:rsidRDefault="00000000">
      <w:pPr>
        <w:pStyle w:val="ListParagraph"/>
        <w:numPr>
          <w:ilvl w:val="0"/>
          <w:numId w:val="8"/>
        </w:numPr>
        <w:tabs>
          <w:tab w:val="left" w:pos="1603"/>
        </w:tabs>
        <w:spacing w:line="241" w:lineRule="exact"/>
        <w:rPr>
          <w:sz w:val="20"/>
        </w:rPr>
      </w:pPr>
      <w:r>
        <w:rPr>
          <w:sz w:val="20"/>
        </w:rPr>
        <w:t>Power</w:t>
      </w:r>
      <w:r>
        <w:rPr>
          <w:spacing w:val="-4"/>
          <w:sz w:val="20"/>
        </w:rPr>
        <w:t xml:space="preserve"> </w:t>
      </w:r>
      <w:r>
        <w:rPr>
          <w:sz w:val="20"/>
        </w:rPr>
        <w:t>Pins</w:t>
      </w:r>
      <w:r>
        <w:rPr>
          <w:spacing w:val="-2"/>
          <w:sz w:val="20"/>
        </w:rPr>
        <w:t xml:space="preserve"> </w:t>
      </w: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BAT</w:t>
      </w:r>
      <w:r>
        <w:rPr>
          <w:sz w:val="20"/>
        </w:rPr>
        <w:t>)</w:t>
      </w:r>
      <w:r>
        <w:rPr>
          <w:spacing w:val="-4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never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pulled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ground</w:t>
      </w:r>
      <w:r>
        <w:rPr>
          <w:spacing w:val="-3"/>
          <w:sz w:val="20"/>
        </w:rPr>
        <w:t xml:space="preserve"> </w:t>
      </w:r>
      <w:r>
        <w:rPr>
          <w:sz w:val="20"/>
        </w:rPr>
        <w:t>under</w:t>
      </w:r>
      <w:r>
        <w:rPr>
          <w:spacing w:val="-2"/>
          <w:sz w:val="20"/>
        </w:rPr>
        <w:t xml:space="preserve"> </w:t>
      </w:r>
      <w:r>
        <w:rPr>
          <w:sz w:val="20"/>
        </w:rPr>
        <w:t>any</w:t>
      </w:r>
      <w:r>
        <w:rPr>
          <w:spacing w:val="-4"/>
          <w:sz w:val="20"/>
        </w:rPr>
        <w:t xml:space="preserve"> </w:t>
      </w:r>
      <w:r>
        <w:rPr>
          <w:sz w:val="20"/>
        </w:rPr>
        <w:t>circumstance.</w:t>
      </w:r>
    </w:p>
    <w:p w14:paraId="4F91FAFE" w14:textId="77777777" w:rsidR="001700FA" w:rsidRDefault="00000000">
      <w:pPr>
        <w:pStyle w:val="ListParagraph"/>
        <w:numPr>
          <w:ilvl w:val="0"/>
          <w:numId w:val="8"/>
        </w:numPr>
        <w:tabs>
          <w:tab w:val="left" w:pos="1603"/>
        </w:tabs>
        <w:rPr>
          <w:sz w:val="20"/>
        </w:rPr>
      </w:pPr>
      <w:r>
        <w:rPr>
          <w:sz w:val="20"/>
        </w:rPr>
        <w:t>V</w:t>
      </w:r>
      <w:r>
        <w:rPr>
          <w:sz w:val="20"/>
          <w:vertAlign w:val="subscript"/>
        </w:rPr>
        <w:t>DD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down</w:t>
      </w:r>
      <w:r>
        <w:rPr>
          <w:spacing w:val="-3"/>
          <w:sz w:val="20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1"/>
          <w:sz w:val="20"/>
        </w:rPr>
        <w:t xml:space="preserve"> </w:t>
      </w:r>
      <w:r>
        <w:rPr>
          <w:sz w:val="20"/>
        </w:rPr>
        <w:t>/</w:t>
      </w:r>
      <w:r>
        <w:rPr>
          <w:spacing w:val="-3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BAT</w:t>
      </w:r>
      <w:r>
        <w:rPr>
          <w:spacing w:val="-2"/>
          <w:sz w:val="20"/>
        </w:rPr>
        <w:t xml:space="preserve"> </w:t>
      </w:r>
      <w:r>
        <w:rPr>
          <w:sz w:val="20"/>
        </w:rPr>
        <w:t>power</w:t>
      </w:r>
      <w:r>
        <w:rPr>
          <w:spacing w:val="-3"/>
          <w:sz w:val="20"/>
        </w:rPr>
        <w:t xml:space="preserve"> </w:t>
      </w:r>
      <w:r>
        <w:rPr>
          <w:sz w:val="20"/>
        </w:rPr>
        <w:t>down.</w:t>
      </w:r>
    </w:p>
    <w:p w14:paraId="2E56C16F" w14:textId="77777777" w:rsidR="001700FA" w:rsidRDefault="001700FA">
      <w:pPr>
        <w:pStyle w:val="BodyText"/>
        <w:rPr>
          <w:sz w:val="26"/>
        </w:rPr>
      </w:pPr>
    </w:p>
    <w:p w14:paraId="51478D06" w14:textId="77777777" w:rsidR="001700FA" w:rsidRDefault="00000000">
      <w:pPr>
        <w:pStyle w:val="Heading3"/>
        <w:numPr>
          <w:ilvl w:val="1"/>
          <w:numId w:val="5"/>
        </w:numPr>
        <w:tabs>
          <w:tab w:val="left" w:pos="805"/>
        </w:tabs>
        <w:spacing w:before="168"/>
        <w:ind w:left="804"/>
      </w:pPr>
      <w:r>
        <w:t>Reset</w:t>
      </w:r>
      <w:r>
        <w:rPr>
          <w:spacing w:val="-6"/>
        </w:rPr>
        <w:t xml:space="preserve"> </w:t>
      </w:r>
      <w:r>
        <w:t>Circuit</w:t>
      </w:r>
    </w:p>
    <w:p w14:paraId="40FA06E1" w14:textId="77777777" w:rsidR="001700FA" w:rsidRDefault="00000000">
      <w:pPr>
        <w:pStyle w:val="BodyText"/>
        <w:spacing w:before="123"/>
        <w:ind w:left="1302"/>
      </w:pPr>
      <w:r>
        <w:t>When</w:t>
      </w:r>
      <w:r>
        <w:rPr>
          <w:spacing w:val="-4"/>
        </w:rPr>
        <w:t xml:space="preserve"> </w:t>
      </w:r>
      <w:r>
        <w:t>RESB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low,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chip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initialized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status:</w:t>
      </w:r>
    </w:p>
    <w:p w14:paraId="52E6CE90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rPr>
          <w:sz w:val="20"/>
        </w:rPr>
      </w:pP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OFF.</w:t>
      </w:r>
      <w:r>
        <w:rPr>
          <w:spacing w:val="-2"/>
          <w:sz w:val="20"/>
        </w:rPr>
        <w:t xml:space="preserve"> </w:t>
      </w:r>
      <w:r>
        <w:rPr>
          <w:sz w:val="20"/>
        </w:rPr>
        <w:t>Common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Segment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high</w:t>
      </w:r>
      <w:r>
        <w:rPr>
          <w:spacing w:val="-3"/>
          <w:sz w:val="20"/>
        </w:rPr>
        <w:t xml:space="preserve"> </w:t>
      </w:r>
      <w:r>
        <w:rPr>
          <w:sz w:val="20"/>
        </w:rPr>
        <w:t>impedance</w:t>
      </w:r>
      <w:r>
        <w:rPr>
          <w:spacing w:val="-2"/>
          <w:sz w:val="20"/>
        </w:rPr>
        <w:t xml:space="preserve"> </w:t>
      </w:r>
      <w:r>
        <w:rPr>
          <w:sz w:val="20"/>
        </w:rPr>
        <w:t>state.</w:t>
      </w:r>
    </w:p>
    <w:p w14:paraId="7B8F4892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spacing w:line="275" w:lineRule="exact"/>
        <w:rPr>
          <w:sz w:val="20"/>
        </w:rPr>
      </w:pPr>
      <w:r>
        <w:rPr>
          <w:sz w:val="20"/>
        </w:rPr>
        <w:t>128</w:t>
      </w:r>
      <w:r>
        <w:rPr>
          <w:rFonts w:ascii="PMingLiU-ExtB" w:hAnsi="PMingLiU-ExtB"/>
          <w:sz w:val="20"/>
        </w:rPr>
        <w:t>´</w:t>
      </w:r>
      <w:r>
        <w:rPr>
          <w:sz w:val="20"/>
        </w:rPr>
        <w:t>128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Mode</w:t>
      </w:r>
    </w:p>
    <w:p w14:paraId="42DFF636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45"/>
        </w:tabs>
        <w:ind w:left="1602" w:right="117" w:hanging="300"/>
        <w:rPr>
          <w:sz w:val="20"/>
        </w:rPr>
      </w:pPr>
      <w:r>
        <w:rPr>
          <w:sz w:val="20"/>
        </w:rPr>
        <w:t>Normal</w:t>
      </w:r>
      <w:r>
        <w:rPr>
          <w:spacing w:val="5"/>
          <w:sz w:val="20"/>
        </w:rPr>
        <w:t xml:space="preserve"> </w:t>
      </w:r>
      <w:r>
        <w:rPr>
          <w:sz w:val="20"/>
        </w:rPr>
        <w:t>segment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display</w:t>
      </w:r>
      <w:r>
        <w:rPr>
          <w:spacing w:val="6"/>
          <w:sz w:val="20"/>
        </w:rPr>
        <w:t xml:space="preserve"> </w:t>
      </w:r>
      <w:r>
        <w:rPr>
          <w:sz w:val="20"/>
        </w:rPr>
        <w:t>data</w:t>
      </w:r>
      <w:r>
        <w:rPr>
          <w:spacing w:val="6"/>
          <w:sz w:val="20"/>
        </w:rPr>
        <w:t xml:space="preserve"> </w:t>
      </w:r>
      <w:r>
        <w:rPr>
          <w:sz w:val="20"/>
        </w:rPr>
        <w:t>column</w:t>
      </w:r>
      <w:r>
        <w:rPr>
          <w:spacing w:val="6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row</w:t>
      </w:r>
      <w:r>
        <w:rPr>
          <w:spacing w:val="6"/>
          <w:sz w:val="20"/>
        </w:rPr>
        <w:t xml:space="preserve"> </w:t>
      </w:r>
      <w:r>
        <w:rPr>
          <w:sz w:val="20"/>
        </w:rPr>
        <w:t>address</w:t>
      </w:r>
      <w:r>
        <w:rPr>
          <w:spacing w:val="6"/>
          <w:sz w:val="20"/>
        </w:rPr>
        <w:t xml:space="preserve"> </w:t>
      </w:r>
      <w:r>
        <w:rPr>
          <w:sz w:val="20"/>
        </w:rPr>
        <w:t>mapping</w:t>
      </w:r>
      <w:r>
        <w:rPr>
          <w:spacing w:val="6"/>
          <w:sz w:val="20"/>
        </w:rPr>
        <w:t xml:space="preserve"> </w:t>
      </w:r>
      <w:r>
        <w:rPr>
          <w:sz w:val="20"/>
        </w:rPr>
        <w:t>(SEG0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mapped</w:t>
      </w:r>
      <w:r>
        <w:rPr>
          <w:spacing w:val="6"/>
          <w:sz w:val="20"/>
        </w:rPr>
        <w:t xml:space="preserve"> </w:t>
      </w:r>
      <w:r>
        <w:rPr>
          <w:sz w:val="20"/>
        </w:rPr>
        <w:t>to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-60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line</w:t>
      </w:r>
    </w:p>
    <w:p w14:paraId="24F5421F" w14:textId="77777777" w:rsidR="001700FA" w:rsidRDefault="00000000">
      <w:pPr>
        <w:pStyle w:val="BodyText"/>
        <w:spacing w:line="241" w:lineRule="exact"/>
        <w:ind w:left="1302"/>
      </w:pP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display).</w:t>
      </w:r>
    </w:p>
    <w:p w14:paraId="6FF66431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rPr>
          <w:sz w:val="20"/>
        </w:rPr>
      </w:pPr>
      <w:r>
        <w:rPr>
          <w:sz w:val="20"/>
        </w:rPr>
        <w:t>Shift</w:t>
      </w:r>
      <w:r>
        <w:rPr>
          <w:spacing w:val="-4"/>
          <w:sz w:val="20"/>
        </w:rPr>
        <w:t xml:space="preserve"> </w:t>
      </w:r>
      <w:r>
        <w:rPr>
          <w:sz w:val="20"/>
        </w:rPr>
        <w:t>register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clear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serial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interface</w:t>
      </w:r>
      <w:proofErr w:type="gramEnd"/>
    </w:p>
    <w:p w14:paraId="5A6EB033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ind w:left="1535"/>
        <w:rPr>
          <w:sz w:val="20"/>
        </w:rPr>
      </w:pP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address counter is set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at </w:t>
      </w:r>
      <w:proofErr w:type="gramStart"/>
      <w:r>
        <w:rPr>
          <w:sz w:val="20"/>
        </w:rPr>
        <w:t>0</w:t>
      </w:r>
      <w:proofErr w:type="gramEnd"/>
    </w:p>
    <w:p w14:paraId="636A6CDE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rPr>
          <w:sz w:val="20"/>
        </w:rPr>
      </w:pPr>
      <w:r>
        <w:rPr>
          <w:sz w:val="20"/>
        </w:rPr>
        <w:t>Normal</w:t>
      </w:r>
      <w:r>
        <w:rPr>
          <w:spacing w:val="-4"/>
          <w:sz w:val="20"/>
        </w:rPr>
        <w:t xml:space="preserve"> </w:t>
      </w:r>
      <w:r>
        <w:rPr>
          <w:sz w:val="20"/>
        </w:rPr>
        <w:t>scan</w:t>
      </w:r>
      <w:r>
        <w:rPr>
          <w:spacing w:val="-3"/>
          <w:sz w:val="20"/>
        </w:rPr>
        <w:t xml:space="preserve"> </w:t>
      </w:r>
      <w:r>
        <w:rPr>
          <w:sz w:val="20"/>
        </w:rPr>
        <w:t>direction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COM</w:t>
      </w:r>
      <w:r>
        <w:rPr>
          <w:spacing w:val="-2"/>
          <w:sz w:val="20"/>
        </w:rPr>
        <w:t xml:space="preserve"> </w:t>
      </w:r>
      <w:r>
        <w:rPr>
          <w:sz w:val="20"/>
        </w:rPr>
        <w:t>outputs</w:t>
      </w:r>
    </w:p>
    <w:p w14:paraId="04DF6069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spacing w:line="241" w:lineRule="exact"/>
        <w:rPr>
          <w:sz w:val="20"/>
        </w:rPr>
      </w:pPr>
      <w:r>
        <w:rPr>
          <w:sz w:val="20"/>
        </w:rPr>
        <w:t>Contrast</w:t>
      </w:r>
      <w:r>
        <w:rPr>
          <w:spacing w:val="-3"/>
          <w:sz w:val="20"/>
        </w:rPr>
        <w:t xml:space="preserve"> </w:t>
      </w:r>
      <w:r>
        <w:rPr>
          <w:sz w:val="20"/>
        </w:rPr>
        <w:t>control</w:t>
      </w:r>
      <w:r>
        <w:rPr>
          <w:spacing w:val="-2"/>
          <w:sz w:val="20"/>
        </w:rPr>
        <w:t xml:space="preserve"> </w:t>
      </w:r>
      <w:r>
        <w:rPr>
          <w:sz w:val="20"/>
        </w:rPr>
        <w:t>register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at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80h</w:t>
      </w:r>
      <w:proofErr w:type="gramEnd"/>
    </w:p>
    <w:p w14:paraId="088254DE" w14:textId="77777777" w:rsidR="001700FA" w:rsidRDefault="00000000">
      <w:pPr>
        <w:pStyle w:val="ListParagraph"/>
        <w:numPr>
          <w:ilvl w:val="0"/>
          <w:numId w:val="9"/>
        </w:numPr>
        <w:tabs>
          <w:tab w:val="left" w:pos="1535"/>
        </w:tabs>
        <w:rPr>
          <w:sz w:val="20"/>
        </w:rPr>
      </w:pPr>
      <w:r>
        <w:rPr>
          <w:sz w:val="20"/>
        </w:rPr>
        <w:t>Internal</w:t>
      </w:r>
      <w:r>
        <w:rPr>
          <w:spacing w:val="-5"/>
          <w:sz w:val="20"/>
        </w:rPr>
        <w:t xml:space="preserve"> </w:t>
      </w:r>
      <w:r>
        <w:rPr>
          <w:sz w:val="20"/>
        </w:rPr>
        <w:t>DC-DC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proofErr w:type="gramStart"/>
      <w:r>
        <w:rPr>
          <w:sz w:val="20"/>
        </w:rPr>
        <w:t>selected</w:t>
      </w:r>
      <w:proofErr w:type="gramEnd"/>
    </w:p>
    <w:p w14:paraId="0AFE8F62" w14:textId="77777777" w:rsidR="001700FA" w:rsidRDefault="001700FA">
      <w:pPr>
        <w:rPr>
          <w:sz w:val="20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space="720"/>
        </w:sectPr>
      </w:pPr>
    </w:p>
    <w:p w14:paraId="62CF680F" w14:textId="77777777" w:rsidR="001700FA" w:rsidRDefault="00000000">
      <w:pPr>
        <w:pStyle w:val="Heading3"/>
        <w:numPr>
          <w:ilvl w:val="1"/>
          <w:numId w:val="5"/>
        </w:numPr>
        <w:tabs>
          <w:tab w:val="left" w:pos="1548"/>
          <w:tab w:val="left" w:pos="1549"/>
        </w:tabs>
        <w:spacing w:before="109" w:line="241" w:lineRule="exact"/>
        <w:ind w:left="1548" w:hanging="747"/>
      </w:pPr>
      <w:r>
        <w:lastRenderedPageBreak/>
        <w:t>Actual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Example</w:t>
      </w:r>
    </w:p>
    <w:p w14:paraId="49D7EFE6" w14:textId="77777777" w:rsidR="001700FA" w:rsidRDefault="00000000">
      <w:pPr>
        <w:pStyle w:val="BodyText"/>
        <w:ind w:left="802"/>
      </w:pPr>
      <w:r>
        <w:t>Command</w:t>
      </w:r>
      <w:r>
        <w:rPr>
          <w:spacing w:val="-1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and explanation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example</w:t>
      </w:r>
    </w:p>
    <w:p w14:paraId="7C1B2C55" w14:textId="77777777" w:rsidR="001700FA" w:rsidRDefault="001700FA">
      <w:pPr>
        <w:pStyle w:val="BodyText"/>
        <w:spacing w:before="12"/>
        <w:rPr>
          <w:sz w:val="19"/>
        </w:rPr>
      </w:pPr>
    </w:p>
    <w:p w14:paraId="3980BAA8" w14:textId="77777777" w:rsidR="001700FA" w:rsidRDefault="00000000">
      <w:pPr>
        <w:pStyle w:val="ListParagraph"/>
        <w:numPr>
          <w:ilvl w:val="2"/>
          <w:numId w:val="10"/>
        </w:numPr>
        <w:tabs>
          <w:tab w:val="left" w:pos="1303"/>
        </w:tabs>
        <w:rPr>
          <w:sz w:val="20"/>
        </w:rPr>
      </w:pPr>
      <w:r>
        <w:rPr>
          <w:sz w:val="20"/>
        </w:rPr>
        <w:t>V</w:t>
      </w:r>
      <w:r>
        <w:rPr>
          <w:sz w:val="20"/>
          <w:vertAlign w:val="subscript"/>
        </w:rPr>
        <w:t>CC</w:t>
      </w:r>
      <w:r>
        <w:rPr>
          <w:spacing w:val="-5"/>
          <w:sz w:val="20"/>
        </w:rPr>
        <w:t xml:space="preserve"> </w:t>
      </w:r>
      <w:r>
        <w:rPr>
          <w:sz w:val="20"/>
        </w:rPr>
        <w:t>Supplied</w:t>
      </w:r>
      <w:r>
        <w:rPr>
          <w:spacing w:val="-6"/>
          <w:sz w:val="20"/>
        </w:rPr>
        <w:t xml:space="preserve"> </w:t>
      </w:r>
      <w:r>
        <w:rPr>
          <w:sz w:val="20"/>
        </w:rPr>
        <w:t>Externally</w:t>
      </w:r>
    </w:p>
    <w:p w14:paraId="1A858996" w14:textId="77777777" w:rsidR="001700FA" w:rsidRDefault="001700FA">
      <w:pPr>
        <w:pStyle w:val="BodyText"/>
      </w:pPr>
    </w:p>
    <w:p w14:paraId="0FFC0F12" w14:textId="77777777" w:rsidR="001700FA" w:rsidRDefault="00000000">
      <w:pPr>
        <w:pStyle w:val="BodyText"/>
        <w:spacing w:before="3"/>
        <w:rPr>
          <w:sz w:val="23"/>
        </w:rPr>
      </w:pPr>
      <w:r>
        <w:pict w14:anchorId="5F795941">
          <v:group id="_x0000_s2429" style="position:absolute;margin-left:119.4pt;margin-top:15.95pt;width:397.55pt;height:428pt;z-index:-251595776;mso-position-horizontal-relative:page" coordorigin="2389,320" coordsize="7951,8560">
            <v:rect id="_x0000_s2430" style="position:absolute;left:2396;top:5223;width:2409;height:568" filled="f"/>
            <v:shape id="_x0000_s2431" style="position:absolute;left:3561;top:2154;width:81;height:348" coordorigin="3562,2155" coordsize="81,348" o:spt="100" adj="0,,0" path="m3562,2302r40,201l3625,2390r-24,l3596,2387r-2,-4l3594,2368r-32,-66xm3610,2366r-9,17l3594,2383r2,4l3601,2390r6,-3l3610,2383r-9,l3594,2368r16,l3610,2366xm3642,2302r-32,64l3610,2383r-3,4l3601,2390r24,l3642,2302xm3601,2155r-6,2l3594,2163r,205l3601,2383r9,-17l3608,2162r-2,-5l3601,2155xe" fillcolor="black" stroked="f">
              <v:stroke joinstyle="round"/>
              <v:formulas/>
              <v:path arrowok="t" o:connecttype="segments"/>
            </v:shape>
            <v:rect id="_x0000_s2432" style="position:absolute;left:2396;top:2502;width:2409;height:566" filled="f"/>
            <v:shape id="_x0000_s2433" style="position:absolute;left:3561;top:3059;width:81;height:351" coordorigin="3562,3059" coordsize="81,351" o:spt="100" adj="0,,0" path="m3562,3209r40,201l3625,3297r-24,l3596,3295r-2,-5l3594,3275r-32,-66xm3610,3273r-9,17l3594,3290r2,5l3601,3297r6,-2l3610,3290r-9,l3594,3275r16,l3610,3273xm3642,3209r-32,64l3610,3290r-3,5l3601,3297r24,l3642,3209xm3601,3059r-6,3l3594,3068r,207l3601,3290r9,-17l3608,3068r-2,-6l3601,3059xe" fillcolor="black" stroked="f">
              <v:stroke joinstyle="round"/>
              <v:formulas/>
              <v:path arrowok="t" o:connecttype="segments"/>
            </v:shape>
            <v:rect id="_x0000_s2434" style="position:absolute;left:2396;top:3409;width:2409;height:567" filled="f"/>
            <v:shape id="_x0000_s2435" style="position:absolute;left:3561;top:3969;width:81;height:347" coordorigin="3562,3969" coordsize="81,347" o:spt="100" adj="0,,0" path="m3562,4117r40,199l3625,4204r-24,l3596,4202r-2,-5l3594,4181r-32,-64xm3594,4181r,16l3596,4202r5,2l3607,4202r3,-6l3601,4196r-7,-15xm3642,4117r-32,63l3610,4196r-3,6l3601,4204r24,l3642,4117xm3601,3969r-6,2l3594,3976r,205l3601,4196r9,-16l3608,3976r-2,-5l3601,3969xm3610,4180r-9,16l3610,4196r,-16xe" fillcolor="black" stroked="f">
              <v:stroke joinstyle="round"/>
              <v:formulas/>
              <v:path arrowok="t" o:connecttype="segments"/>
            </v:shape>
            <v:rect id="_x0000_s2436" style="position:absolute;left:2396;top:4315;width:2409;height:568" filled="f"/>
            <v:shape id="_x0000_s2437" style="position:absolute;left:3561;top:4876;width:81;height:347" coordorigin="3562,4876" coordsize="81,347" o:spt="100" adj="0,,0" path="m3562,5024r40,199l3625,5111r-24,l3596,5109r-2,-6l3594,5089r-32,-65xm3610,5087r-9,16l3594,5103r2,6l3601,5111r6,-2l3610,5103r-9,l3594,5089r16,l3610,5087xm3642,5024r-32,63l3610,5103r-3,6l3601,5111r24,l3642,5024xm3601,4876r-6,3l3594,4883r,206l3601,5103r9,-16l3608,4883r-2,-4l3601,4876xe" fillcolor="black" stroked="f">
              <v:stroke joinstyle="round"/>
              <v:formulas/>
              <v:path arrowok="t" o:connecttype="segments"/>
            </v:shape>
            <v:rect id="_x0000_s2438" style="position:absolute;left:2396;top:1595;width:2409;height:567" filled="f"/>
            <v:shape id="_x0000_s2439" style="position:absolute;left:3561;top:1247;width:81;height:348" coordorigin="3562,1247" coordsize="81,348" o:spt="100" adj="0,,0" path="m3562,1395r39,200l3624,1483r-23,l3596,1480r-2,-5l3594,1461r-32,-66xm3594,1461r,14l3596,1480r5,3l3607,1480r1,-5l3601,1475r-7,-14xm3642,1395r-34,66l3608,1475r-1,5l3601,1483r23,l3642,1395xm3602,1247r-6,2l3594,1255r,206l3601,1475r7,-14l3610,1255r-3,-6l3602,1247xm3608,1461r-7,14l3608,1475r,-14xe" fillcolor="black" stroked="f">
              <v:stroke joinstyle="round"/>
              <v:formulas/>
              <v:path arrowok="t" o:connecttype="segments"/>
            </v:shape>
            <v:rect id="_x0000_s2440" style="position:absolute;left:5144;top:687;width:2410;height:568" filled="f"/>
            <v:shape id="_x0000_s2441" style="position:absolute;left:6310;top:1247;width:81;height:348" coordorigin="6311,1247" coordsize="81,348" o:spt="100" adj="0,,0" path="m6311,1395r39,200l6374,1483r-24,l6346,1480r-3,-5l6343,1461r-32,-66xm6343,1461r,14l6346,1480r4,3l6356,1480r2,-5l6350,1475r-7,-14xm6391,1396r-33,65l6358,1475r-2,5l6350,1483r24,l6391,1396xm6352,1247r-5,2l6344,1255r-1,206l6350,1475r8,-14l6360,1255r-2,-6l6352,1247xm6358,1461r-8,14l6358,1475r,-14xe" fillcolor="black" stroked="f">
              <v:stroke joinstyle="round"/>
              <v:formulas/>
              <v:path arrowok="t" o:connecttype="segments"/>
            </v:shape>
            <v:shape id="_x0000_s2442" style="position:absolute;left:5144;top:1595;width:2410;height:1473" coordorigin="5144,1595" coordsize="2410,1473" o:spt="100" adj="0,,0" path="m7554,1595r-2410,l5144,2162r2410,l7554,1595xm7554,2503r-2410,l5144,3068r2410,l7554,2503xe" filled="f">
              <v:stroke joinstyle="round"/>
              <v:formulas/>
              <v:path arrowok="t" o:connecttype="segments"/>
            </v:shape>
            <v:shape id="_x0000_s2443" style="position:absolute;left:6310;top:2154;width:81;height:348" coordorigin="6311,2155" coordsize="81,348" o:spt="100" adj="0,,0" path="m6311,2302r41,201l6374,2390r-22,l6346,2387r-3,-4l6343,2366r-32,-64xm6343,2366r,17l6346,2387r6,3l6356,2387r3,-4l6352,2383r-9,-17xm6391,2302r-32,66l6359,2383r-3,4l6352,2390r22,l6391,2302xm6350,2155r-6,2l6342,2163r1,203l6352,2383r7,-15l6358,2162r-3,-5l6350,2155xm6359,2368r-7,15l6359,2383r,-15xe" fillcolor="black" stroked="f">
              <v:stroke joinstyle="round"/>
              <v:formulas/>
              <v:path arrowok="t" o:connecttype="segments"/>
            </v:shape>
            <v:shape id="_x0000_s2444" style="position:absolute;left:5144;top:3409;width:2410;height:1474" coordorigin="5144,3410" coordsize="2410,1474" o:spt="100" adj="0,,0" path="m7554,3410r-2410,l5144,3976r2410,l7554,3410xm7554,4316r-2410,l5144,4883r2410,l7554,4316xe" filled="f">
              <v:stroke joinstyle="round"/>
              <v:formulas/>
              <v:path arrowok="t" o:connecttype="segments"/>
            </v:shape>
            <v:shape id="_x0000_s2445" style="position:absolute;left:6310;top:3969;width:81;height:1254" coordorigin="6311,3969" coordsize="81,1254" o:spt="100" adj="0,,0" path="m6391,5023r-32,66l6358,4883r-3,-4l6350,4876r-6,3l6342,4883r1,204l6311,5024r41,199l6374,5111r17,-88xm6391,4117r-32,65l6358,3976r-3,-5l6350,3969r-6,2l6342,3976r1,203l6311,4117r41,199l6374,4204r17,-87xe" fillcolor="black" stroked="f">
              <v:stroke joinstyle="round"/>
              <v:formulas/>
              <v:path arrowok="t" o:connecttype="segments"/>
            </v:shape>
            <v:rect id="_x0000_s2446" style="position:absolute;left:5144;top:5223;width:2410;height:568" filled="f"/>
            <v:shape id="_x0000_s2447" style="position:absolute;left:3594;top:319;width:2798;height:8560" coordorigin="3594,320" coordsize="2798,8560" o:spt="100" adj="0,,0" path="m6360,3068r-2,-6l6352,3059r-5,3l6344,3068r-1,207l6350,3290r8,-15l6358,3275r,l6360,3068xm6390,488r-32,65l6358,334r,-7l6355,322r-5,-2l4975,320r-6,2l4968,327r,8538l3608,8865r,-353l3606,8507r-5,-2l3595,8507r-1,5l3594,8872r1,6l3601,8879r1374,l4980,8878r2,-6l4982,8865r,-8531l6342,334r,217l6310,488r40,199l6373,575r17,-87xm6391,3209r-33,66l6358,3275r,l6358,3290r-2,5l6350,3297r-4,-2l6343,3290r,-15l6311,3209r39,201l6373,3297r18,-88xe" fillcolor="black" stroked="f">
              <v:stroke joinstyle="round"/>
              <v:formulas/>
              <v:path arrowok="t" o:connecttype="segments"/>
            </v:shape>
            <v:rect id="_x0000_s2448" style="position:absolute;left:7894;top:687;width:2410;height:568" filled="f"/>
            <v:shape id="_x0000_s2449" style="position:absolute;left:9060;top:1247;width:80;height:348" coordorigin="9060,1247" coordsize="80,348" o:spt="100" adj="0,,0" path="m9060,1395r38,200l9121,1483r-21,l9094,1480r-2,-5l9092,1461r-32,-66xm9107,1461r-7,14l9092,1475r2,5l9100,1483r4,-3l9107,1475r-7,l9092,1461r15,l9107,1461xm9139,1395r-32,66l9107,1475r-3,5l9100,1483r21,l9139,1395xm9100,1247r-5,2l9092,1255r,206l9100,1475r7,-14l9108,1255r-2,-6l9100,1247xe" fillcolor="black" stroked="f">
              <v:stroke joinstyle="round"/>
              <v:formulas/>
              <v:path arrowok="t" o:connecttype="segments"/>
            </v:shape>
            <v:rect id="_x0000_s2450" style="position:absolute;left:7923;top:1561;width:2409;height:566" stroked="f"/>
            <v:shape id="_x0000_s2451" style="position:absolute;left:7922;top:1561;width:2410;height:1647" coordorigin="7922,1562" coordsize="2410,1647" o:spt="100" adj="0,,0" path="m10332,1562r-2410,l7922,2126r2410,l10332,1562xm10332,2642r-2410,l7922,3208r2410,l10332,2642xe" filled="f">
              <v:stroke joinstyle="round"/>
              <v:formulas/>
              <v:path arrowok="t" o:connecttype="segments"/>
            </v:shape>
            <v:shape id="_x0000_s2452" style="position:absolute;left:6342;top:319;width:2828;height:8560" coordorigin="6342,320" coordsize="2828,8560" o:spt="100" adj="0,,0" path="m9108,327r-2,-5l9100,320r-1376,l7718,322r-2,5l7716,8865r-1358,l6358,8512r-3,-5l6350,8505r-6,2l6342,8512r,360l6344,8878r6,1l7724,8879r5,-1l7732,8872r,-7l7732,334r1360,l9092,553r8,14l9107,553r1,-2l9108,334r,-7xm9137,3585r-1,-377l9133,3203r-5,-2l9122,3203r-2,5l9121,3587r7,15l9136,3587r1,-2xm9137,2505r-1,-379l9133,2121r-5,-2l9122,2121r-2,6l9121,2507r7,15l9136,2507r1,-2xm9140,488r-32,63l9108,553r,14l9106,573r-6,2l9095,573r-3,-6l9092,553r-32,-65l9100,687r22,-112l9140,488xm9168,3521r-31,64l9137,3587r,15l9134,3607r-6,2l9124,3607r-3,-5l9121,3587r-32,-66l9128,3722r23,-113l9168,3521xm9169,2441r-32,64l9137,2507r,15l9134,2527r-6,2l9124,2527r-3,-5l9121,2507r-32,-66l9128,2642r23,-113l9169,2441xe" fillcolor="black" stroked="f">
              <v:stroke joinstyle="round"/>
              <v:formulas/>
              <v:path arrowok="t" o:connecttype="segments"/>
            </v:shape>
            <v:shape id="_x0000_s2453" style="position:absolute;left:2396;top:6130;width:5158;height:1474" coordorigin="2396,6130" coordsize="5158,1474" o:spt="100" adj="0,,0" path="m4805,7037r-2409,l2396,7604r2409,l4805,7037xm4805,6130r-2409,l2396,6699r2409,l4805,6130xm7554,7037r-2408,l5146,7604r2408,l7554,7037xm7554,6130r-2408,l5146,6699r2408,l7554,6130xe" stroked="f">
              <v:stroke joinstyle="round"/>
              <v:formulas/>
              <v:path arrowok="t" o:connecttype="segments"/>
            </v:shape>
            <v:shape id="_x0000_s2454" style="position:absolute;left:3561;top:5783;width:2830;height:1254" coordorigin="3562,5783" coordsize="2830,1254" o:spt="100" adj="0,,0" path="m3610,6901r-2,-203l3606,6693r-5,-2l3595,6693r-1,6l3594,6903r7,14l3608,6903r2,-2xm3610,5994r-2,-203l3606,5785r-5,-2l3595,5785r-1,6l3594,5996r7,14l3609,5996r1,-2xm3641,6837r-31,64l3610,6903r,14l3607,6922r-6,3l3596,6922r-2,-5l3594,6903r-32,-66l3602,7037r22,-112l3641,6837xm3642,5930r-32,64l3610,5996r,14l3607,6016r-6,1l3596,6016r-2,-6l3594,5996r-32,-65l3602,6130r23,-113l3642,5930xm6391,6837r-32,66l6358,6698r-3,-5l6350,6691r-6,2l6342,6699r1,202l6311,6838r41,199l6374,6925r17,-88xm6391,5930r-32,66l6358,5791r-3,-6l6350,5783r-6,2l6342,5791r1,203l6311,5931r41,199l6374,6017r17,-87xe" fillcolor="black" stroked="f">
              <v:stroke joinstyle="round"/>
              <v:formulas/>
              <v:path arrowok="t" o:connecttype="segments"/>
            </v:shape>
            <v:shape id="_x0000_s2455" style="position:absolute;left:2396;top:687;width:2409;height:568" coordorigin="2396,687" coordsize="2409,568" path="m3600,687r-116,1l3371,692r-109,6l3157,707r-100,11l2961,730r-89,15l2788,761r-77,19l2642,799r-62,21l2481,867r-63,50l2396,971r6,28l2444,1051r82,48l2642,1143r69,19l2788,1180r84,17l2961,1211r96,13l3157,1235r105,8l3371,1250r113,3l3600,1255r116,-2l3829,1250r109,-7l4044,1235r100,-11l4240,1211r89,-14l4413,1180r77,-18l4559,1143r63,-21l4721,1075r62,-50l4805,971r-6,-27l4757,892r-82,-49l4559,799r-69,-19l4413,761r-84,-16l4240,730r-96,-12l4044,707r-106,-9l3829,692r-113,-4l3600,687xe" stroked="f">
              <v:path arrowok="t"/>
            </v:shape>
            <v:shape id="_x0000_s2456" style="position:absolute;left:2396;top:687;width:2409;height:568" coordorigin="2396,687" coordsize="2409,568" path="m3600,687r-116,1l3371,692r-109,6l3157,707r-100,11l2961,730r-89,15l2788,761r-77,19l2642,799r-62,21l2481,867r-63,50l2396,971r6,28l2444,1051r82,48l2642,1143r69,19l2788,1180r84,17l2961,1211r96,13l3157,1235r105,8l3371,1250r113,3l3600,1255r116,-2l3829,1250r109,-7l4044,1235r100,-11l4240,1211r89,-14l4413,1180r77,-18l4559,1143r63,-21l4721,1075r62,-50l4805,971r-6,-27l4757,892r-82,-49l4559,799r-69,-19l4413,761r-84,-16l4240,730r-96,-12l4044,707r-106,-9l3829,692r-113,-4l3600,687xe" filled="f">
              <v:path arrowok="t"/>
            </v:shape>
            <v:shape id="_x0000_s2457" style="position:absolute;left:7922;top:3721;width:2410;height:564" coordorigin="7922,3722" coordsize="2410,564" path="m9127,3722r-116,1l8898,3727r-109,6l8684,3742r-100,10l8488,3765r-90,14l8315,3796r-77,18l8168,3833r-62,21l8007,3900r-63,50l7922,4004r6,27l7971,4083r81,48l8168,4175r70,19l8315,4212r83,16l8488,4243r96,13l8684,4266r105,9l8898,4281r113,4l9127,4286r116,-1l9356,4281r110,-6l9571,4266r100,-10l9767,4243r89,-15l9940,4212r77,-18l10087,4175r62,-21l10248,4108r62,-51l10332,4004r-6,-27l10284,3925r-81,-49l10087,3833r-70,-19l9940,3796r-84,-17l9767,3765r-96,-13l9571,3742r-105,-9l9356,3727r-113,-4l9127,3722xe" stroked="f">
              <v:path arrowok="t"/>
            </v:shape>
            <v:shape id="_x0000_s2458" style="position:absolute;left:7922;top:3721;width:2410;height:564" coordorigin="7922,3722" coordsize="2410,564" path="m9127,3722r-116,1l8898,3727r-109,6l8684,3742r-100,10l8488,3765r-90,14l8315,3796r-77,18l8168,3833r-62,21l8007,3900r-63,50l7922,4004r6,27l7971,4083r81,48l8168,4175r70,19l8315,4212r83,16l8488,4243r96,13l8684,4266r105,9l8898,4281r113,4l9127,4286r116,-1l9356,4281r110,-6l9571,4266r100,-10l9767,4243r89,-15l9940,4212r77,-18l10087,4175r62,-21l10248,4108r62,-51l10332,4004r-6,-27l10284,3925r-81,-49l10087,3833r-70,-19l9940,3796r-84,-17l9767,3765r-96,-13l9571,3742r-105,-9l9356,3727r-113,-4l9127,3722xe" filled="f">
              <v:path arrowok="t"/>
            </v:shape>
            <v:rect id="_x0000_s2459" style="position:absolute;left:2396;top:7944;width:2409;height:568" stroked="f"/>
            <v:rect id="_x0000_s2460" style="position:absolute;left:5145;top:7944;width:2409;height:568" stroked="f"/>
            <v:shape id="_x0000_s2461" style="position:absolute;left:3561;top:7595;width:2830;height:350" coordorigin="3562,7595" coordsize="2830,350" o:spt="100" adj="0,,0" path="m3610,7808r-2,-204l3606,7598r-5,-3l3595,7598r-1,6l3594,7810r7,15l3609,7810r1,-2xm3642,7744r-32,64l3610,7810r,15l3607,7829r-6,3l3596,7829r-2,-4l3594,7810r-32,-66l3602,7945r23,-113l3642,7744xm6391,7744r-32,66l6358,7604r-3,-6l6350,7595r-6,3l6342,7604r1,204l6311,7744r41,201l6374,7832r17,-88xe" fillcolor="black" stroked="f">
              <v:stroke joinstyle="round"/>
              <v:formulas/>
              <v:path arrowok="t" o:connecttype="segments"/>
            </v:shape>
            <v:shape id="_x0000_s2462" type="#_x0000_t202" style="position:absolute;left:2938;top:866;width:1345;height:211" filled="f" stroked="f">
              <v:textbox inset="0,0,0,0">
                <w:txbxContent>
                  <w:p w14:paraId="7615092F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V</w:t>
                    </w:r>
                    <w:r>
                      <w:rPr>
                        <w:b/>
                        <w:w w:val="95"/>
                        <w:sz w:val="17"/>
                        <w:vertAlign w:val="subscript"/>
                      </w:rPr>
                      <w:t>DD</w:t>
                    </w:r>
                    <w:r>
                      <w:rPr>
                        <w:b/>
                        <w:w w:val="95"/>
                        <w:sz w:val="17"/>
                      </w:rPr>
                      <w:t>/</w:t>
                    </w:r>
                    <w:proofErr w:type="spellStart"/>
                    <w:r>
                      <w:rPr>
                        <w:b/>
                        <w:w w:val="95"/>
                        <w:sz w:val="17"/>
                      </w:rPr>
                      <w:t>V</w:t>
                    </w:r>
                    <w:r>
                      <w:rPr>
                        <w:b/>
                        <w:w w:val="95"/>
                        <w:sz w:val="17"/>
                        <w:vertAlign w:val="subscript"/>
                      </w:rPr>
                      <w:t>pp</w:t>
                    </w:r>
                    <w:proofErr w:type="spellEnd"/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off</w:t>
                    </w:r>
                    <w:r>
                      <w:rPr>
                        <w:b/>
                        <w:spacing w:val="-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State</w:t>
                    </w:r>
                  </w:p>
                </w:txbxContent>
              </v:textbox>
            </v:shape>
            <v:shape id="_x0000_s2463" type="#_x0000_t202" style="position:absolute;left:5412;top:768;width:1896;height:386" filled="f" stroked="f">
              <v:textbox inset="0,0,0,0">
                <w:txbxContent>
                  <w:p w14:paraId="617236CB" w14:textId="77777777" w:rsidR="001700FA" w:rsidRDefault="00000000">
                    <w:pPr>
                      <w:ind w:left="537" w:right="7" w:hanging="53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Seg Pins Configuration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0xD3,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0x60</w:t>
                    </w:r>
                    <w:proofErr w:type="gramEnd"/>
                  </w:p>
                </w:txbxContent>
              </v:textbox>
            </v:shape>
            <v:shape id="_x0000_s2464" type="#_x0000_t202" style="position:absolute;left:8204;top:768;width:1811;height:386" filled="f" stroked="f">
              <v:textbox inset="0,0,0,0">
                <w:txbxContent>
                  <w:p w14:paraId="09F365FF" w14:textId="77777777" w:rsidR="001700FA" w:rsidRDefault="00000000">
                    <w:pPr>
                      <w:ind w:left="90" w:right="12" w:hanging="91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up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PP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&amp;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Stabilized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(Delay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465" type="#_x0000_t202" style="position:absolute;left:2864;top:1675;width:1493;height:385" filled="f" stroked="f">
              <v:textbox inset="0,0,0,0">
                <w:txbxContent>
                  <w:p w14:paraId="68FFED4F" w14:textId="77777777" w:rsidR="001700FA" w:rsidRDefault="00000000">
                    <w:pPr>
                      <w:ind w:right="16" w:firstLine="26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 up V</w:t>
                    </w:r>
                    <w:r>
                      <w:rPr>
                        <w:sz w:val="16"/>
                        <w:vertAlign w:val="subscript"/>
                      </w:rPr>
                      <w:t>DD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(RES#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Low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State)</w:t>
                    </w:r>
                  </w:p>
                </w:txbxContent>
              </v:textbox>
            </v:shape>
            <v:shape id="_x0000_s2466" type="#_x0000_t202" style="position:absolute;left:5595;top:1675;width:1527;height:386" filled="f" stroked="f">
              <v:textbox inset="0,0,0,0">
                <w:txbxContent>
                  <w:p w14:paraId="53BEBDD2" w14:textId="77777777" w:rsidR="001700FA" w:rsidRDefault="00000000">
                    <w:pPr>
                      <w:ind w:left="349" w:right="11" w:hanging="35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Line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0xDA,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0x10</w:t>
                    </w:r>
                    <w:proofErr w:type="gramEnd"/>
                  </w:p>
                </w:txbxContent>
              </v:textbox>
            </v:shape>
            <v:shape id="_x0000_s2467" type="#_x0000_t202" style="position:absolute;left:8609;top:1642;width:1052;height:386" filled="f" stroked="f">
              <v:textbox inset="0,0,0,0">
                <w:txbxContent>
                  <w:p w14:paraId="24B6E63F" w14:textId="77777777" w:rsidR="001700FA" w:rsidRDefault="00000000">
                    <w:pPr>
                      <w:ind w:left="344" w:right="15" w:hanging="3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0xAF</w:t>
                    </w:r>
                    <w:proofErr w:type="gramEnd"/>
                  </w:p>
                </w:txbxContent>
              </v:textbox>
            </v:shape>
            <v:shape id="_x0000_s2468" type="#_x0000_t202" style="position:absolute;left:2796;top:2582;width:1631;height:385" filled="f" stroked="f">
              <v:textbox inset="0,0,0,0">
                <w:txbxContent>
                  <w:p w14:paraId="34C8FEB6" w14:textId="77777777" w:rsidR="001700FA" w:rsidRDefault="00000000">
                    <w:pPr>
                      <w:ind w:right="15" w:firstLine="23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 Stabilized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(Delay</w:t>
                    </w:r>
                    <w:r>
                      <w:rPr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469" type="#_x0000_t202" style="position:absolute;left:5607;top:2582;width:1504;height:386" filled="f" stroked="f">
              <v:textbox inset="0,0,0,0">
                <w:txbxContent>
                  <w:p w14:paraId="43ABC593" w14:textId="77777777" w:rsidR="001700FA" w:rsidRDefault="00000000">
                    <w:pPr>
                      <w:ind w:left="567" w:right="12" w:hanging="56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Segment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Re-Map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0Xa0</w:t>
                    </w:r>
                    <w:proofErr w:type="gramEnd"/>
                  </w:p>
                </w:txbxContent>
              </v:textbox>
            </v:shape>
            <v:shape id="_x0000_s2470" type="#_x0000_t202" style="position:absolute;left:8074;top:2818;width:2124;height:193" filled="f" stroked="f">
              <v:textbox inset="0,0,0,0">
                <w:txbxContent>
                  <w:p w14:paraId="10B8CEBC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471" type="#_x0000_t202" style="position:absolute;left:2847;top:3490;width:1528;height:385" filled="f" stroked="f">
              <v:textbox inset="0,0,0,0">
                <w:txbxContent>
                  <w:p w14:paraId="4DC0396E" w14:textId="77777777" w:rsidR="001700FA" w:rsidRDefault="00000000">
                    <w:pPr>
                      <w:ind w:right="9" w:firstLine="12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RES# as High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(3μs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Minimum)</w:t>
                    </w:r>
                  </w:p>
                </w:txbxContent>
              </v:textbox>
            </v:shape>
            <v:shape id="_x0000_s2472" type="#_x0000_t202" style="position:absolute;left:5295;top:3490;width:2128;height:386" filled="f" stroked="f">
              <v:textbox inset="0,0,0,0">
                <w:txbxContent>
                  <w:p w14:paraId="4AAD0094" w14:textId="77777777" w:rsidR="001700FA" w:rsidRDefault="00000000">
                    <w:pPr>
                      <w:ind w:left="884" w:right="9" w:hanging="885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Set COM Output Scan Direction</w:t>
                    </w:r>
                    <w:r>
                      <w:rPr>
                        <w:spacing w:val="-45"/>
                        <w:w w:val="9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0Xc0</w:t>
                    </w:r>
                    <w:proofErr w:type="gramEnd"/>
                  </w:p>
                </w:txbxContent>
              </v:textbox>
            </v:shape>
            <v:shape id="_x0000_s2473" type="#_x0000_t202" style="position:absolute;left:8415;top:3898;width:1446;height:204" filled="f" stroked="f">
              <v:textbox inset="0,0,0,0">
                <w:txbxContent>
                  <w:p w14:paraId="04831992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Display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Data</w:t>
                    </w:r>
                    <w:r>
                      <w:rPr>
                        <w:b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Sent</w:t>
                    </w:r>
                  </w:p>
                </w:txbxContent>
              </v:textbox>
            </v:shape>
            <v:shape id="_x0000_s2474" type="#_x0000_t202" style="position:absolute;left:2762;top:4397;width:1696;height:385" filled="f" stroked="f">
              <v:textbox inset="0,0,0,0">
                <w:txbxContent>
                  <w:p w14:paraId="14D53593" w14:textId="77777777" w:rsidR="001700FA" w:rsidRDefault="00000000">
                    <w:pPr>
                      <w:ind w:right="14" w:firstLine="29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Initialized State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(Parameters</w:t>
                    </w:r>
                    <w:r>
                      <w:rPr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Default)</w:t>
                    </w:r>
                  </w:p>
                </w:txbxContent>
              </v:textbox>
            </v:shape>
            <v:shape id="_x0000_s2475" type="#_x0000_t202" style="position:absolute;left:5638;top:4397;width:1444;height:386" filled="f" stroked="f">
              <v:textbox inset="0,0,0,0">
                <w:txbxContent>
                  <w:p w14:paraId="6FA1995F" w14:textId="77777777" w:rsidR="001700FA" w:rsidRDefault="00000000">
                    <w:pPr>
                      <w:ind w:left="322" w:right="15" w:hanging="32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Contrast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Control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0x81,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0x5F</w:t>
                    </w:r>
                    <w:proofErr w:type="gramEnd"/>
                  </w:p>
                </w:txbxContent>
              </v:textbox>
            </v:shape>
            <v:shape id="_x0000_s2476" type="#_x0000_t202" style="position:absolute;left:3076;top:5304;width:1067;height:386" filled="f" stroked="f">
              <v:textbox inset="0,0,0,0">
                <w:txbxContent>
                  <w:p w14:paraId="153C1FBD" w14:textId="77777777" w:rsidR="001700FA" w:rsidRDefault="00000000">
                    <w:pPr>
                      <w:ind w:left="348" w:hanging="349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477" type="#_x0000_t202" style="position:absolute;left:5574;top:5304;width:1570;height:386" filled="f" stroked="f">
              <v:textbox inset="0,0,0,0">
                <w:txbxContent>
                  <w:p w14:paraId="3EB583BE" w14:textId="77777777" w:rsidR="001700FA" w:rsidRDefault="00000000">
                    <w:pPr>
                      <w:ind w:left="375" w:right="11" w:hanging="37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Pre-Charge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Period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0xD9,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0x22</w:t>
                    </w:r>
                    <w:proofErr w:type="gramEnd"/>
                  </w:p>
                </w:txbxContent>
              </v:textbox>
            </v:shape>
            <v:shape id="_x0000_s2478" type="#_x0000_t202" style="position:absolute;left:5144;top:7944;width:2410;height:568" filled="f">
              <v:textbox inset="0,0,0,0">
                <w:txbxContent>
                  <w:p w14:paraId="16163AC8" w14:textId="77777777" w:rsidR="001700FA" w:rsidRDefault="00000000">
                    <w:pPr>
                      <w:spacing w:before="159"/>
                      <w:ind w:left="693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Clear</w:t>
                    </w:r>
                    <w:r>
                      <w:rPr>
                        <w:b/>
                        <w:spacing w:val="-6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Screen</w:t>
                    </w:r>
                  </w:p>
                </w:txbxContent>
              </v:textbox>
            </v:shape>
            <v:shape id="_x0000_s2479" type="#_x0000_t202" style="position:absolute;left:2396;top:7944;width:2409;height:568" filled="f">
              <v:textbox inset="0,0,0,0">
                <w:txbxContent>
                  <w:p w14:paraId="545A5BCB" w14:textId="77777777" w:rsidR="001700FA" w:rsidRDefault="00000000">
                    <w:pPr>
                      <w:spacing w:before="72"/>
                      <w:ind w:left="803" w:right="519" w:hanging="26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Multiplex Ratio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0xA8,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0x3F</w:t>
                    </w:r>
                    <w:proofErr w:type="gramEnd"/>
                  </w:p>
                </w:txbxContent>
              </v:textbox>
            </v:shape>
            <v:shape id="_x0000_s2480" type="#_x0000_t202" style="position:absolute;left:5144;top:7037;width:2410;height:567" filled="f">
              <v:textbox inset="0,0,0,0">
                <w:txbxContent>
                  <w:p w14:paraId="39E0DFAF" w14:textId="77777777" w:rsidR="001700FA" w:rsidRDefault="00000000">
                    <w:pPr>
                      <w:spacing w:before="73"/>
                      <w:ind w:left="1023" w:right="304" w:hanging="71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Entire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On/Off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0xA4</w:t>
                    </w:r>
                    <w:proofErr w:type="gramEnd"/>
                  </w:p>
                </w:txbxContent>
              </v:textbox>
            </v:shape>
            <v:shape id="_x0000_s2481" type="#_x0000_t202" style="position:absolute;left:2396;top:7037;width:2409;height:567" filled="f">
              <v:textbox inset="0,0,0,0">
                <w:txbxContent>
                  <w:p w14:paraId="1BA07A33" w14:textId="77777777" w:rsidR="001700FA" w:rsidRDefault="00000000">
                    <w:pPr>
                      <w:spacing w:before="75" w:line="237" w:lineRule="auto"/>
                      <w:ind w:left="796" w:hanging="655"/>
                      <w:rPr>
                        <w:sz w:val="16"/>
                      </w:rPr>
                    </w:pPr>
                    <w:r>
                      <w:rPr>
                        <w:w w:val="55"/>
                        <w:sz w:val="16"/>
                      </w:rPr>
                      <w:t>Set</w:t>
                    </w:r>
                    <w:r>
                      <w:rPr>
                        <w:spacing w:val="17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Display</w:t>
                    </w:r>
                    <w:r>
                      <w:rPr>
                        <w:spacing w:val="15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Clock</w:t>
                    </w:r>
                    <w:r>
                      <w:rPr>
                        <w:spacing w:val="16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Divide</w:t>
                    </w:r>
                    <w:r>
                      <w:rPr>
                        <w:spacing w:val="19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Ratio/Oscillator</w:t>
                    </w:r>
                    <w:r>
                      <w:rPr>
                        <w:spacing w:val="17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Frequency</w:t>
                    </w:r>
                    <w:r>
                      <w:rPr>
                        <w:spacing w:val="1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90"/>
                        <w:sz w:val="16"/>
                      </w:rPr>
                      <w:t>0xD5,</w:t>
                    </w:r>
                    <w:r>
                      <w:rPr>
                        <w:spacing w:val="10"/>
                        <w:w w:val="90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  <w:sz w:val="16"/>
                      </w:rPr>
                      <w:t>0x80</w:t>
                    </w:r>
                    <w:proofErr w:type="gramEnd"/>
                  </w:p>
                </w:txbxContent>
              </v:textbox>
            </v:shape>
            <v:shape id="_x0000_s2482" type="#_x0000_t202" style="position:absolute;left:5144;top:6130;width:2410;height:568" filled="f">
              <v:textbox inset="0,0,0,0">
                <w:txbxContent>
                  <w:p w14:paraId="2B4D261A" w14:textId="77777777" w:rsidR="001700FA" w:rsidRDefault="00000000">
                    <w:pPr>
                      <w:spacing w:before="73"/>
                      <w:ind w:left="794" w:right="253" w:hanging="53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VCOMH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Deselect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Level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0xDB,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0x30</w:t>
                    </w:r>
                    <w:proofErr w:type="gramEnd"/>
                  </w:p>
                </w:txbxContent>
              </v:textbox>
            </v:shape>
            <v:shape id="_x0000_s2483" type="#_x0000_t202" style="position:absolute;left:2396;top:6130;width:2409;height:568" filled="f">
              <v:textbox inset="0,0,0,0">
                <w:txbxContent>
                  <w:p w14:paraId="3BAC353E" w14:textId="77777777" w:rsidR="001700FA" w:rsidRDefault="00000000">
                    <w:pPr>
                      <w:spacing w:before="74" w:line="225" w:lineRule="auto"/>
                      <w:ind w:left="646" w:right="584" w:hanging="49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Initial Settings</w:t>
                    </w:r>
                    <w:r>
                      <w:rPr>
                        <w:b/>
                        <w:spacing w:val="-4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Configuration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DAD544" w14:textId="77777777" w:rsidR="001700FA" w:rsidRDefault="00000000">
      <w:pPr>
        <w:pStyle w:val="BodyText"/>
        <w:spacing w:before="212"/>
        <w:ind w:left="1302"/>
      </w:pP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noise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accidentally</w:t>
      </w:r>
      <w:r>
        <w:rPr>
          <w:spacing w:val="5"/>
        </w:rPr>
        <w:t xml:space="preserve"> </w:t>
      </w:r>
      <w:r>
        <w:t>occurred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displaying</w:t>
      </w:r>
      <w:r>
        <w:rPr>
          <w:spacing w:val="5"/>
        </w:rPr>
        <w:t xml:space="preserve"> </w:t>
      </w:r>
      <w:r>
        <w:t>window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operation,</w:t>
      </w:r>
      <w:r>
        <w:rPr>
          <w:spacing w:val="7"/>
        </w:rPr>
        <w:t xml:space="preserve"> </w:t>
      </w:r>
      <w:r>
        <w:t>please</w:t>
      </w:r>
      <w:r>
        <w:rPr>
          <w:spacing w:val="6"/>
        </w:rPr>
        <w:t xml:space="preserve"> </w:t>
      </w:r>
      <w:r>
        <w:t>reset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display </w:t>
      </w:r>
      <w:proofErr w:type="gramStart"/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 function.</w:t>
      </w:r>
    </w:p>
    <w:p w14:paraId="0D348698" w14:textId="77777777" w:rsidR="001700FA" w:rsidRDefault="001700FA">
      <w:pPr>
        <w:pStyle w:val="BodyText"/>
        <w:spacing w:before="1"/>
      </w:pPr>
    </w:p>
    <w:p w14:paraId="331C367B" w14:textId="77777777" w:rsidR="001700FA" w:rsidRDefault="00000000">
      <w:pPr>
        <w:pStyle w:val="BodyText"/>
        <w:ind w:left="1302"/>
      </w:pPr>
      <w:r>
        <w:rPr>
          <w:color w:val="000080"/>
        </w:rPr>
        <w:t>&lt;Power</w:t>
      </w:r>
      <w:r>
        <w:rPr>
          <w:color w:val="000080"/>
          <w:spacing w:val="-7"/>
        </w:rPr>
        <w:t xml:space="preserve"> </w:t>
      </w:r>
      <w:r>
        <w:rPr>
          <w:color w:val="000080"/>
        </w:rPr>
        <w:t>down</w:t>
      </w:r>
      <w:r>
        <w:rPr>
          <w:color w:val="000080"/>
          <w:spacing w:val="-6"/>
        </w:rPr>
        <w:t xml:space="preserve"> </w:t>
      </w:r>
      <w:r>
        <w:rPr>
          <w:color w:val="000080"/>
        </w:rPr>
        <w:t>Sequence&gt;</w:t>
      </w:r>
    </w:p>
    <w:p w14:paraId="5C62EE8A" w14:textId="77777777" w:rsidR="001700FA" w:rsidRDefault="00000000">
      <w:pPr>
        <w:pStyle w:val="BodyText"/>
        <w:spacing w:before="1"/>
        <w:rPr>
          <w:sz w:val="13"/>
        </w:rPr>
      </w:pPr>
      <w:r>
        <w:pict w14:anchorId="4D61FA77">
          <v:group id="_x0000_s2484" style="position:absolute;margin-left:134.4pt;margin-top:9.8pt;width:396.1pt;height:110.5pt;z-index:-251594752;mso-position-horizontal-relative:page" coordorigin="2689,197" coordsize="7922,2210">
            <v:shape id="_x0000_s2485" style="position:absolute;left:2696;top:564;width:5158;height:1476" coordorigin="2696,564" coordsize="5158,1476" o:spt="100" adj="0,,0" path="m7854,564r-2410,l5444,1132r2410,l7854,564xm7854,1473r-2410,l5444,2040r2410,l7854,1473xm5105,1473r-2409,l2696,2040r2409,l5105,1473xe" filled="f">
              <v:stroke joinstyle="round"/>
              <v:formulas/>
              <v:path arrowok="t" o:connecttype="segments"/>
            </v:shape>
            <v:shape id="_x0000_s2486" style="position:absolute;left:3894;top:196;width:2796;height:2210" coordorigin="3894,197" coordsize="2796,2210" o:spt="100" adj="0,,0" path="m6690,1273r-32,65l6658,1353r,-15l6659,1132r-3,-5l6652,1125r-6,2l6643,1132r,206l6611,1272r39,201l6673,1360r17,-87xm6690,365r-32,65l6658,213r,-9l6655,199r-5,-2l5275,197r-6,2l5268,204r,2188l3908,2392r,-352l3906,2034r-5,-2l3895,2034r-1,6l3894,2399r1,5l3901,2406r1374,l5280,2404r2,-5l5282,2392r,-2179l6642,213r,215l6610,365r40,199l6673,453r17,-88xe" fillcolor="black" stroked="f">
              <v:stroke joinstyle="round"/>
              <v:formulas/>
              <v:path arrowok="t" o:connecttype="segments"/>
            </v:shape>
            <v:shape id="_x0000_s2487" style="position:absolute;left:2696;top:564;width:2409;height:564" coordorigin="2696,564" coordsize="2409,564" path="m3900,564r-116,1l3671,569r-109,6l3457,584r-100,10l3261,607r-89,15l3088,638r-77,18l2942,675r-62,21l2781,742r-63,50l2696,846r6,27l2744,925r82,49l2942,1017r69,19l3088,1054r84,17l3261,1085r96,13l3457,1108r105,9l3671,1123r113,4l3900,1128r116,-1l4129,1123r109,-6l4344,1108r100,-10l4540,1085r89,-14l4713,1054r77,-18l4859,1017r63,-21l5021,950r62,-50l5105,846r-6,-27l5057,767r-82,-48l4859,675r-69,-19l4713,638r-84,-16l4540,607r-96,-13l4344,584r-106,-9l4129,569r-113,-4l3900,564xe" stroked="f">
              <v:path arrowok="t"/>
            </v:shape>
            <v:shape id="_x0000_s2488" style="position:absolute;left:2696;top:564;width:2409;height:564" coordorigin="2696,564" coordsize="2409,564" path="m3900,564r-116,1l3671,569r-109,6l3457,584r-100,10l3261,607r-89,15l3088,638r-77,18l2942,675r-62,21l2781,742r-63,50l2696,846r6,27l2744,925r82,49l2942,1017r69,19l3088,1054r84,17l3261,1085r96,13l3457,1108r105,9l3671,1123r113,4l3900,1128r116,-1l4129,1123r109,-6l4344,1108r100,-10l4540,1085r89,-14l4713,1054r77,-18l4859,1017r63,-21l5021,950r62,-50l5105,846r-6,-27l5057,767r-82,-48l4859,675r-69,-19l4713,638r-84,-16l4540,607r-96,-13l4344,584r-106,-9l4129,569r-113,-4l3900,564xe" filled="f">
              <v:path arrowok="t"/>
            </v:shape>
            <v:shape id="_x0000_s2489" style="position:absolute;left:3861;top:1119;width:81;height:353" coordorigin="3862,1120" coordsize="81,353" o:spt="100" adj="0,,0" path="m3862,1272r39,201l3924,1360r-23,l3896,1359r-2,-6l3894,1338r-32,-66xm3894,1338r,15l3896,1359r5,1l3907,1359r1,-6l3901,1353r-7,-15xm3942,1273r-34,65l3908,1353r-1,6l3901,1360r23,l3942,1273xm3902,1120r-6,2l3894,1128r,210l3901,1353r7,-15l3910,1128r-3,-6l3902,1120xm3908,1338r-7,15l3908,1353r,-15xe" fillcolor="black" stroked="f">
              <v:stroke joinstyle="round"/>
              <v:formulas/>
              <v:path arrowok="t" o:connecttype="segments"/>
            </v:shape>
            <v:shape id="_x0000_s2490" style="position:absolute;left:8193;top:564;width:2410;height:567" coordorigin="8194,564" coordsize="2410,567" path="m9398,564r-116,1l9170,569r-110,6l8955,584r-100,11l8759,607r-89,15l8586,638r-77,18l8439,676r-62,21l8278,743r-63,51l8194,847r5,28l8242,927r81,49l8439,1019r70,20l8586,1057r84,16l8759,1088r96,12l8955,1111r105,8l9170,1125r112,4l9398,1131r116,-2l9627,1125r109,-6l9842,1111r100,-11l10037,1088r90,-15l10211,1057r77,-18l10358,1019r62,-21l10519,952r62,-51l10603,847r-5,-27l10555,768r-81,-48l10358,676r-70,-20l10211,638r-84,-16l10037,607r-95,-12l9842,584r-106,-9l9627,569r-113,-4l9398,564xe" filled="f">
              <v:path arrowok="t"/>
            </v:shape>
            <v:shape id="_x0000_s2491" style="position:absolute;left:6642;top:196;width:2799;height:2210" coordorigin="6642,197" coordsize="2799,2210" o:spt="100" adj="0,,0" path="m6650,2032r-6,2l6642,2040r,359l6644,2404r6,2l8024,2406r6,-2l8032,2399r-1374,l6650,2392r8,l6658,2040r-3,-6l6650,2032xm6658,2392r-8,l6658,2399r,-7xm8017,2392r-1359,l6658,2399r1359,l8017,2392xm9400,197r-1376,l8020,199r-3,5l8017,2399r7,-7l8032,2392r,-2179l8024,213r8,-9l9408,204r-2,-5l9400,197xm8032,2392r-8,l8017,2399r15,l8032,2392xm9360,365r40,199l9422,453r-22,l9395,450r-3,-6l9392,430r-32,-65xm9408,428r-8,16l9392,444r3,6l9400,453r6,-3l9408,444r-8,l9392,430r16,l9408,428xm9440,365r-32,63l9408,444r-2,6l9400,453r22,l9440,365xm9392,204r,226l9400,444r8,-16l9408,213r-8,l9392,204xm8032,204r-8,9l8032,213r,-9xm9392,204r-1360,l8032,213r1360,l9392,204xm9408,204r-16,l9400,213r8,l9408,204xe" fillcolor="black" stroked="f">
              <v:stroke joinstyle="round"/>
              <v:formulas/>
              <v:path arrowok="t" o:connecttype="segments"/>
            </v:shape>
            <v:shape id="_x0000_s2492" type="#_x0000_t202" style="position:absolute;left:3183;top:740;width:1456;height:204" filled="f" stroked="f">
              <v:textbox inset="0,0,0,0">
                <w:txbxContent>
                  <w:p w14:paraId="44196F5A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493" type="#_x0000_t202" style="position:absolute;left:5600;top:645;width:2121;height:386" filled="f" stroked="f">
              <v:textbox inset="0,0,0,0">
                <w:txbxContent>
                  <w:p w14:paraId="6EBD6348" w14:textId="77777777" w:rsidR="001700FA" w:rsidRDefault="00000000">
                    <w:pPr>
                      <w:spacing w:before="5" w:line="230" w:lineRule="auto"/>
                      <w:ind w:right="18" w:firstLine="484"/>
                      <w:rPr>
                        <w:sz w:val="16"/>
                      </w:rPr>
                    </w:pPr>
                    <w:r>
                      <w:rPr>
                        <w:spacing w:val="-5"/>
                        <w:w w:val="99"/>
                        <w:sz w:val="16"/>
                      </w:rPr>
                      <w:t>P</w:t>
                    </w:r>
                    <w:r>
                      <w:rPr>
                        <w:spacing w:val="-1"/>
                        <w:w w:val="99"/>
                        <w:sz w:val="16"/>
                      </w:rPr>
                      <w:t>o</w:t>
                    </w:r>
                    <w:r>
                      <w:rPr>
                        <w:w w:val="99"/>
                        <w:sz w:val="16"/>
                      </w:rPr>
                      <w:t>wer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w w:val="99"/>
                        <w:sz w:val="16"/>
                      </w:rPr>
                      <w:t>down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99"/>
                        <w:sz w:val="16"/>
                      </w:rPr>
                      <w:t>V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w w:val="99"/>
                        <w:position w:val="-1"/>
                        <w:sz w:val="10"/>
                      </w:rPr>
                      <w:t xml:space="preserve">CC </w:t>
                    </w: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2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494" type="#_x0000_t202" style="position:absolute;left:8733;top:743;width:1352;height:204" filled="f" stroked="f">
              <v:textbox inset="0,0,0,0">
                <w:txbxContent>
                  <w:p w14:paraId="193D5DEF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V</w:t>
                    </w:r>
                    <w:r>
                      <w:rPr>
                        <w:b/>
                        <w:spacing w:val="78"/>
                        <w:sz w:val="17"/>
                      </w:rPr>
                      <w:t xml:space="preserve"> </w:t>
                    </w:r>
                    <w:r>
                      <w:rPr>
                        <w:b/>
                        <w:sz w:val="17"/>
                      </w:rPr>
                      <w:t xml:space="preserve">/V  </w:t>
                    </w:r>
                    <w:r>
                      <w:rPr>
                        <w:b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b/>
                        <w:sz w:val="17"/>
                      </w:rPr>
                      <w:t>off</w:t>
                    </w:r>
                    <w:r>
                      <w:rPr>
                        <w:b/>
                        <w:spacing w:val="-10"/>
                        <w:sz w:val="17"/>
                      </w:rPr>
                      <w:t xml:space="preserve"> </w:t>
                    </w:r>
                    <w:r>
                      <w:rPr>
                        <w:b/>
                        <w:sz w:val="17"/>
                      </w:rPr>
                      <w:t>State</w:t>
                    </w:r>
                  </w:p>
                </w:txbxContent>
              </v:textbox>
            </v:shape>
            <v:shape id="_x0000_s2495" type="#_x0000_t202" style="position:absolute;left:8841;top:827;width:504;height:128" filled="f" stroked="f">
              <v:textbox inset="0,0,0,0">
                <w:txbxContent>
                  <w:p w14:paraId="3440B0F4" w14:textId="77777777" w:rsidR="001700FA" w:rsidRDefault="00000000">
                    <w:pPr>
                      <w:tabs>
                        <w:tab w:val="left" w:pos="351"/>
                      </w:tabs>
                      <w:spacing w:before="5"/>
                      <w:rPr>
                        <w:b/>
                        <w:sz w:val="10"/>
                      </w:rPr>
                    </w:pPr>
                    <w:r>
                      <w:rPr>
                        <w:b/>
                        <w:sz w:val="10"/>
                      </w:rPr>
                      <w:t>DD</w:t>
                    </w:r>
                    <w:r>
                      <w:rPr>
                        <w:b/>
                        <w:sz w:val="10"/>
                      </w:rPr>
                      <w:tab/>
                      <w:t>CC</w:t>
                    </w:r>
                  </w:p>
                </w:txbxContent>
              </v:textbox>
            </v:shape>
            <v:shape id="_x0000_s2496" type="#_x0000_t202" style="position:absolute;left:3376;top:1553;width:1067;height:386" filled="f" stroked="f">
              <v:textbox inset="0,0,0,0">
                <w:txbxContent>
                  <w:p w14:paraId="66BD5E11" w14:textId="77777777" w:rsidR="001700FA" w:rsidRDefault="00000000">
                    <w:pPr>
                      <w:ind w:left="347" w:hanging="34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497" type="#_x0000_t202" style="position:absolute;left:6076;top:1650;width:1165;height:201" filled="f" stroked="f">
              <v:textbox inset="0,0,0,0">
                <w:txbxContent>
                  <w:p w14:paraId="55933377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down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DD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660683" w14:textId="77777777" w:rsidR="001700FA" w:rsidRDefault="001700FA">
      <w:pPr>
        <w:rPr>
          <w:sz w:val="13"/>
        </w:rPr>
        <w:sectPr w:rsidR="001700FA">
          <w:headerReference w:type="default" r:id="rId139"/>
          <w:footerReference w:type="default" r:id="rId140"/>
          <w:pgSz w:w="11910" w:h="16840"/>
          <w:pgMar w:top="1320" w:right="960" w:bottom="1300" w:left="980" w:header="43" w:footer="1103" w:gutter="0"/>
          <w:pgNumType w:start="20"/>
          <w:cols w:space="720"/>
        </w:sectPr>
      </w:pPr>
    </w:p>
    <w:p w14:paraId="1714BC63" w14:textId="77777777" w:rsidR="001700FA" w:rsidRDefault="001700FA">
      <w:pPr>
        <w:pStyle w:val="BodyText"/>
        <w:spacing w:before="8"/>
      </w:pPr>
    </w:p>
    <w:p w14:paraId="118BF1EB" w14:textId="77777777" w:rsidR="001700FA" w:rsidRDefault="00000000">
      <w:pPr>
        <w:pStyle w:val="BodyText"/>
        <w:spacing w:before="101"/>
        <w:ind w:left="1302"/>
      </w:pPr>
      <w:r>
        <w:rPr>
          <w:color w:val="000080"/>
        </w:rPr>
        <w:t>&lt;Entering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Sleep</w:t>
      </w:r>
      <w:r>
        <w:rPr>
          <w:color w:val="000080"/>
          <w:spacing w:val="-3"/>
        </w:rPr>
        <w:t xml:space="preserve"> </w:t>
      </w:r>
      <w:r>
        <w:rPr>
          <w:color w:val="000080"/>
        </w:rPr>
        <w:t>Mode&gt;</w:t>
      </w:r>
    </w:p>
    <w:p w14:paraId="40CC7094" w14:textId="77777777" w:rsidR="001700FA" w:rsidRDefault="00000000">
      <w:pPr>
        <w:pStyle w:val="BodyText"/>
        <w:spacing w:before="3"/>
        <w:rPr>
          <w:sz w:val="13"/>
        </w:rPr>
      </w:pPr>
      <w:r>
        <w:pict w14:anchorId="42D277A1">
          <v:group id="_x0000_s2498" style="position:absolute;margin-left:134.4pt;margin-top:9.95pt;width:258.65pt;height:110.5pt;z-index:-251593728;mso-position-horizontal-relative:page" coordorigin="2689,199" coordsize="5173,2210">
            <v:shape id="_x0000_s2499" style="position:absolute;left:2696;top:566;width:5158;height:1475" coordorigin="2696,566" coordsize="5158,1475" o:spt="100" adj="0,,0" path="m7854,566r-2410,l5444,1134r2410,l7854,566xm5105,1475r-2409,l2696,2041r2409,l5105,1475xe" filled="f">
              <v:stroke joinstyle="round"/>
              <v:formulas/>
              <v:path arrowok="t" o:connecttype="segments"/>
            </v:shape>
            <v:shape id="_x0000_s2500" style="position:absolute;left:3894;top:199;width:2796;height:2210" coordorigin="3894,199" coordsize="2796,2210" o:spt="100" adj="0,,0" path="m3901,2034r-6,2l3894,2041r,359l3895,2406r6,2l5275,2408r5,-2l5282,2400r-1374,l3901,2393r7,l3908,2041r-2,-5l3901,2034xm3908,2393r-7,l3908,2400r,-7xm5268,2393r-1360,l3908,2400r1360,l5268,2393xm6650,199r-1375,l5269,201r-1,5l5268,2400r7,-7l5282,2393r,-2180l5275,213r7,-7l6658,206r-3,-5l6650,199xm5282,2393r-7,l5268,2400r14,l5282,2393xm6610,366r40,200l6673,453r-23,l6644,452r-2,-6l6642,430r-32,-64xm6642,430r,16l6644,452r6,1l6655,452r3,-6l6650,446r-8,-16xm6690,366r-32,66l6658,446r-3,6l6650,453r23,l6690,366xm6642,206r,224l6650,446r8,-14l6658,213r-8,l6642,206xm6658,432r-8,14l6658,446r,-14xm5282,206r-7,7l5282,213r,-7xm6642,206r-1360,l5282,213r1360,l6642,206xm6658,206r-16,l6650,213r8,l6658,206xe" fillcolor="black" stroked="f">
              <v:stroke joinstyle="round"/>
              <v:formulas/>
              <v:path arrowok="t" o:connecttype="segments"/>
            </v:shape>
            <v:shape id="_x0000_s2501" style="position:absolute;left:5444;top:1474;width:2410;height:563" coordorigin="5444,1475" coordsize="2410,563" path="m6649,1475r-116,1l6420,1480r-109,6l6206,1494r-100,11l6010,1517r-90,15l5837,1548r-77,18l5690,1586r-62,21l5529,1652r-63,50l5444,1755r6,28l5493,1835r81,48l5690,1926r70,20l5837,1964r83,16l6010,1995r96,12l6206,2018r105,8l6420,2032r113,4l6649,2037r116,-1l6878,2032r110,-6l7093,2018r100,-11l7289,1995r89,-15l7462,1964r77,-18l7609,1926r62,-21l7770,1859r62,-50l7854,1755r-6,-27l7806,1677r-81,-48l7609,1586r-70,-20l7462,1548r-84,-16l7289,1517r-96,-12l7093,1494r-105,-8l6878,1480r-113,-4l6649,1475xe" stroked="f">
              <v:path arrowok="t"/>
            </v:shape>
            <v:shape id="_x0000_s2502" style="position:absolute;left:5444;top:1474;width:2410;height:563" coordorigin="5444,1475" coordsize="2410,563" path="m6649,1475r-116,1l6420,1480r-109,6l6206,1494r-100,11l6010,1517r-90,15l5837,1548r-77,18l5690,1586r-62,21l5529,1652r-63,50l5444,1755r6,28l5493,1835r81,48l5690,1926r70,20l5837,1964r83,16l6010,1995r96,12l6206,2018r105,8l6420,2032r113,4l6649,2037r116,-1l6878,2032r110,-6l7093,2018r100,-11l7289,1995r89,-15l7462,1964r77,-18l7609,1926r62,-21l7770,1859r62,-50l7854,1755r-6,-27l7806,1677r-81,-48l7609,1586r-70,-20l7462,1548r-84,-16l7289,1517r-96,-12l7093,1494r-105,-8l6878,1480r-113,-4l6649,1475xe" filled="f">
              <v:path arrowok="t"/>
            </v:shape>
            <v:shape id="_x0000_s2503" style="position:absolute;left:6610;top:1125;width:80;height:350" coordorigin="6611,1125" coordsize="80,350" o:spt="100" adj="0,,0" path="m6611,1274r39,201l6673,1362r-23,l6644,1359r-1,-4l6643,1340r-32,-66xm6658,1340r-8,15l6643,1355r1,4l6650,1362r5,-3l6658,1355r-8,l6643,1340r15,l6658,1340xm6690,1274r-32,66l6658,1355r-3,4l6650,1362r23,l6690,1274xm6652,1125r-6,3l6643,1134r,206l6650,1355r8,-15l6659,1134r-3,-6l6652,1125xe" fillcolor="black" stroked="f">
              <v:stroke joinstyle="round"/>
              <v:formulas/>
              <v:path arrowok="t" o:connecttype="segments"/>
            </v:shape>
            <v:shape id="_x0000_s2504" style="position:absolute;left:2696;top:566;width:2409;height:563" coordorigin="2696,566" coordsize="2409,563" path="m3900,566r-116,1l3671,571r-109,6l3457,586r-100,10l3261,609r-89,15l3088,640r-77,18l2942,677r-62,21l2781,744r-63,51l2696,848r6,27l2744,927r82,48l2942,1018r69,19l3088,1055r84,17l3261,1086r96,13l3457,1109r105,9l3671,1124r113,4l3900,1129r116,-1l4129,1124r109,-6l4344,1109r100,-10l4540,1086r89,-14l4713,1055r77,-18l4859,1018r63,-21l5021,951r62,-50l5105,848r-6,-27l5057,769r-82,-48l4859,677r-69,-19l4713,640r-84,-16l4540,609r-96,-13l4344,586r-106,-9l4129,571r-113,-4l3900,566xe" stroked="f">
              <v:path arrowok="t"/>
            </v:shape>
            <v:shape id="_x0000_s2505" style="position:absolute;left:2696;top:566;width:2409;height:563" coordorigin="2696,566" coordsize="2409,563" path="m3900,566r-116,1l3671,571r-109,6l3457,586r-100,10l3261,609r-89,15l3088,640r-77,18l2942,677r-62,21l2781,744r-63,51l2696,848r6,27l2744,927r82,48l2942,1018r69,19l3088,1055r84,17l3261,1086r96,13l3457,1109r105,9l3671,1124r113,4l3900,1129r116,-1l4129,1124r109,-6l4344,1109r100,-10l4540,1086r89,-14l4713,1055r77,-18l4859,1018r63,-21l5021,951r62,-50l5105,848r-6,-27l5057,769r-82,-48l4859,677r-69,-19l4713,640r-84,-16l4540,609r-96,-13l4344,586r-106,-9l4129,571r-113,-4l3900,566xe" filled="f">
              <v:path arrowok="t"/>
            </v:shape>
            <v:shape id="_x0000_s2506" style="position:absolute;left:3861;top:1121;width:81;height:353" coordorigin="3862,1122" coordsize="81,353" o:spt="100" adj="0,,0" path="m3862,1274r39,201l3924,1362r-23,l3896,1359r-2,-4l3894,1340r-32,-66xm3894,1340r,15l3896,1359r5,3l3907,1359r1,-4l3901,1355r-7,-15xm3942,1274r-34,66l3908,1355r-1,4l3901,1362r23,l3942,1274xm3902,1122r-6,2l3894,1129r,211l3901,1355r7,-15l3910,1129r-3,-5l3902,1122xm3908,1340r-7,15l3908,1355r,-15xe" fillcolor="black" stroked="f">
              <v:stroke joinstyle="round"/>
              <v:formulas/>
              <v:path arrowok="t" o:connecttype="segments"/>
            </v:shape>
            <v:shape id="_x0000_s2507" type="#_x0000_t202" style="position:absolute;left:3183;top:743;width:1456;height:204" filled="f" stroked="f">
              <v:textbox inset="0,0,0,0">
                <w:txbxContent>
                  <w:p w14:paraId="7134B67F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508" type="#_x0000_t202" style="position:absolute;left:6085;top:743;width:1150;height:201" filled="f" stroked="f">
              <v:textbox inset="0,0,0,0">
                <w:txbxContent>
                  <w:p w14:paraId="4BD63E90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down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CC</w:t>
                    </w:r>
                  </w:p>
                </w:txbxContent>
              </v:textbox>
            </v:shape>
            <v:shape id="_x0000_s2509" type="#_x0000_t202" style="position:absolute;left:3376;top:1554;width:1067;height:385" filled="f" stroked="f">
              <v:textbox inset="0,0,0,0">
                <w:txbxContent>
                  <w:p w14:paraId="0AABFBF1" w14:textId="77777777" w:rsidR="001700FA" w:rsidRDefault="00000000">
                    <w:pPr>
                      <w:ind w:left="347" w:hanging="34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510" type="#_x0000_t202" style="position:absolute;left:6188;top:1652;width:943;height:204" filled="f" stroked="f">
              <v:textbox inset="0,0,0,0">
                <w:txbxContent>
                  <w:p w14:paraId="576C3221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Sleep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Mode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07BE0C" w14:textId="77777777" w:rsidR="001700FA" w:rsidRDefault="001700FA">
      <w:pPr>
        <w:pStyle w:val="BodyText"/>
        <w:spacing w:before="11"/>
        <w:rPr>
          <w:sz w:val="26"/>
        </w:rPr>
      </w:pPr>
    </w:p>
    <w:p w14:paraId="0A12BBDD" w14:textId="77777777" w:rsidR="001700FA" w:rsidRDefault="00000000">
      <w:pPr>
        <w:pStyle w:val="BodyText"/>
        <w:ind w:left="1302"/>
      </w:pPr>
      <w:r>
        <w:rPr>
          <w:color w:val="000080"/>
        </w:rPr>
        <w:t>&lt;Exiting</w:t>
      </w:r>
      <w:r>
        <w:rPr>
          <w:color w:val="000080"/>
          <w:spacing w:val="-1"/>
        </w:rPr>
        <w:t xml:space="preserve"> </w:t>
      </w:r>
      <w:r>
        <w:rPr>
          <w:color w:val="000080"/>
        </w:rPr>
        <w:t>Sleep Mode&gt;</w:t>
      </w:r>
    </w:p>
    <w:p w14:paraId="0BBDB72C" w14:textId="77777777" w:rsidR="001700FA" w:rsidRDefault="00000000">
      <w:pPr>
        <w:pStyle w:val="BodyText"/>
        <w:spacing w:before="2"/>
        <w:rPr>
          <w:sz w:val="13"/>
        </w:rPr>
      </w:pPr>
      <w:r>
        <w:pict w14:anchorId="1F443182">
          <v:group id="_x0000_s2511" style="position:absolute;margin-left:134.4pt;margin-top:9.85pt;width:396.15pt;height:110.6pt;z-index:-251592704;mso-position-horizontal-relative:page" coordorigin="2689,198" coordsize="7923,2212">
            <v:shape id="_x0000_s2512" style="position:absolute;left:2696;top:566;width:5158;height:1475" coordorigin="2696,566" coordsize="5158,1475" o:spt="100" adj="0,,0" path="m7854,566r-2410,l5444,1133r2410,l7854,566xm5105,1474r-2409,l2696,2041r2409,l5105,1474xe" filled="f">
              <v:stroke joinstyle="round"/>
              <v:formulas/>
              <v:path arrowok="t" o:connecttype="segments"/>
            </v:shape>
            <v:shape id="_x0000_s2513" style="position:absolute;left:3894;top:197;width:2796;height:2210" coordorigin="3894,198" coordsize="2796,2210" o:spt="100" adj="0,,0" path="m3901,2034r-6,1l3894,2041r,359l3895,2405r6,2l5275,2407r5,-2l5282,2400r-1374,l3901,2393r7,l3908,2041r-2,-6l3901,2034xm3908,2393r-7,l3908,2400r,-7xm5268,2393r-1360,l3908,2400r1360,l5268,2393xm6650,198r-1375,l5269,200r-1,6l5268,2400r7,-7l5282,2393r,-2179l5275,214r7,-8l6658,206r-3,-6l6650,198xm5282,2393r-7,l5268,2400r14,l5282,2393xm6610,366r40,200l6673,454r-23,l6644,451r-2,-5l6642,430r-32,-64xm6642,430r,16l6644,451r6,3l6655,451r3,-5l6650,446r-8,-16xm6690,366r-32,66l6658,446r-3,5l6650,454r23,l6690,366xm6642,206r,224l6650,446r8,-14l6658,214r-8,l6642,206xm6658,432r-8,14l6658,446r,-14xm5282,206r-7,8l5282,214r,-8xm6642,206r-1360,l5282,214r1360,l6642,206xm6658,206r-16,l6650,214r8,l6658,206xe" fillcolor="black" stroked="f">
              <v:stroke joinstyle="round"/>
              <v:formulas/>
              <v:path arrowok="t" o:connecttype="segments"/>
            </v:shape>
            <v:shape id="_x0000_s2514" style="position:absolute;left:8193;top:566;width:2411;height:563" coordorigin="8194,566" coordsize="2411,563" path="m9400,566r-117,2l9170,571r-109,7l8956,586r-101,11l8760,609r-90,15l8586,640r-77,18l8439,677r-62,21l8278,744r-63,50l8194,847r5,27l8242,926r81,49l8439,1018r70,19l8586,1055r84,17l8760,1086r95,13l8956,1109r105,9l9170,1124r113,4l9400,1129r116,-1l9629,1124r109,-6l9843,1109r101,-10l10039,1086r90,-14l10212,1055r77,-18l10359,1018r62,-21l10520,951r63,-50l10604,847r-5,-27l10556,768r-81,-47l10359,677r-70,-19l10212,640r-83,-16l10039,609r-95,-12l9843,586r-105,-8l9629,571r-113,-3l9400,566xe" filled="f">
              <v:path arrowok="t"/>
            </v:shape>
            <v:shape id="_x0000_s2515" style="position:absolute;left:6642;top:197;width:2799;height:2212" coordorigin="6642,198" coordsize="2799,2212" o:spt="100" adj="0,,0" path="m6649,2034r-6,2l6642,2042r,360l6643,2407r6,3l8024,2410r5,-3l8032,2402r-1376,l6649,2394r7,l6656,2042r-2,-6l6649,2034xm6656,2394r-7,l6656,2402r,-8xm8016,2394r-1360,l6656,2402r1360,l8016,2394xm9400,198r-1376,l8018,200r-2,6l8016,2402r8,-8l8032,2394r,-2180l8024,214r8,-8l9408,206r-2,-6l9400,198xm8032,2394r-8,l8016,2402r16,l8032,2394xm9360,366r40,200l9423,454r-23,l9395,451r-3,-5l9392,432r-32,-66xm9408,430r-8,16l9392,446r3,5l9400,454r6,-3l9408,446r-8,l9392,432r16,l9408,430xm9440,366r-32,64l9408,446r-2,5l9400,454r23,l9440,366xm9392,206r,226l9400,446r8,-16l9408,214r-8,l9392,206xm8032,206r-8,8l8032,214r,-8xm9392,206r-1360,l8032,214r1360,l9392,206xm9408,206r-16,l9400,214r8,l9408,206xe" fillcolor="black" stroked="f">
              <v:stroke joinstyle="round"/>
              <v:formulas/>
              <v:path arrowok="t" o:connecttype="segments"/>
            </v:shape>
            <v:shape id="_x0000_s2516" style="position:absolute;left:2696;top:566;width:2409;height:563" coordorigin="2696,566" coordsize="2409,563" path="m3900,566r-116,2l3671,571r-109,7l3457,586r-100,11l3261,609r-89,15l3088,640r-77,18l2942,677r-62,21l2781,744r-63,50l2696,847r6,27l2744,926r82,49l2942,1018r69,19l3088,1055r84,17l3261,1086r96,13l3457,1109r105,9l3671,1124r113,4l3900,1129r116,-1l4129,1124r109,-6l4344,1109r100,-10l4540,1086r89,-14l4713,1055r77,-18l4859,1018r63,-21l5021,951r62,-50l5105,847r-6,-27l5057,768r-82,-47l4859,677r-69,-19l4713,640r-84,-16l4540,609r-96,-12l4344,586r-106,-8l4129,571r-113,-3l3900,566xe" stroked="f">
              <v:path arrowok="t"/>
            </v:shape>
            <v:shape id="_x0000_s2517" style="position:absolute;left:2696;top:566;width:2409;height:563" coordorigin="2696,566" coordsize="2409,563" path="m3900,566r-116,2l3671,571r-109,7l3457,586r-100,11l3261,609r-89,15l3088,640r-77,18l2942,677r-62,21l2781,744r-63,50l2696,847r6,27l2744,926r82,49l2942,1018r69,19l3088,1055r84,17l3261,1086r96,13l3457,1109r105,9l3671,1124r113,4l3900,1129r116,-1l4129,1124r109,-6l4344,1109r100,-10l4540,1086r89,-14l4713,1055r77,-18l4859,1018r63,-21l5021,951r62,-50l5105,847r-6,-27l5057,768r-82,-47l4859,677r-69,-19l4713,640r-84,-16l4540,609r-96,-12l4344,586r-106,-8l4129,571r-113,-3l3900,566xe" filled="f">
              <v:path arrowok="t"/>
            </v:shape>
            <v:shape id="_x0000_s2518" style="position:absolute;left:3861;top:1121;width:81;height:352" coordorigin="3862,1122" coordsize="81,352" o:spt="100" adj="0,,0" path="m3862,1274r39,200l3924,1362r-23,l3896,1360r-2,-6l3894,1339r-32,-65xm3894,1339r,15l3896,1360r5,2l3907,1360r1,-6l3901,1354r-7,-15xm3942,1274r-34,65l3908,1354r-1,6l3901,1362r23,l3942,1274xm3902,1122r-6,1l3894,1129r,210l3901,1354r7,-15l3910,1129r-3,-6l3902,1122xm3908,1339r-7,15l3908,1354r,-15xe" fillcolor="black" stroked="f">
              <v:stroke joinstyle="round"/>
              <v:formulas/>
              <v:path arrowok="t" o:connecttype="segments"/>
            </v:shape>
            <v:rect id="_x0000_s2519" style="position:absolute;left:5445;top:1473;width:2408;height:569" stroked="f"/>
            <v:shape id="_x0000_s2520" style="position:absolute;left:6608;top:1125;width:81;height:348" coordorigin="6608,1126" coordsize="81,348" o:spt="100" adj="0,,0" path="m6608,1274r41,200l6671,1362r-22,l6643,1360r-1,-6l6642,1340r-34,-66xm6656,1339r-7,15l6642,1354r1,6l6649,1362r5,-2l6656,1354r-7,l6642,1340r14,l6656,1339xm6689,1274r-33,65l6656,1354r-2,6l6649,1362r22,l6689,1274xm6658,1296r-8,l6642,1303r,37l6649,1354r7,-15l6656,1310r-7,l6656,1303r2,l6658,1296xm6656,1303r-7,7l6650,1310r5,-2l6656,1306r,-3xm6656,1306r-1,2l6650,1310r6,l6656,1306xm6658,1303r-2,l6656,1306r2,-3xm6650,1126r-6,2l6642,1133r,170l6643,1297r6,-1l6658,1296r,-163l6655,1128r-5,-2xm6650,1296r-1,l6643,1297r-1,6l6650,1296xe" fillcolor="black" stroked="f">
              <v:stroke joinstyle="round"/>
              <v:formulas/>
              <v:path arrowok="t" o:connecttype="segments"/>
            </v:shape>
            <v:shape id="_x0000_s2521" type="#_x0000_t202" style="position:absolute;left:3439;top:744;width:943;height:204" filled="f" stroked="f">
              <v:textbox inset="0,0,0,0">
                <w:txbxContent>
                  <w:p w14:paraId="6AB08B83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Sleep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Mode</w:t>
                    </w:r>
                  </w:p>
                </w:txbxContent>
              </v:textbox>
            </v:shape>
            <v:shape id="_x0000_s2522" type="#_x0000_t202" style="position:absolute;left:6133;top:646;width:1052;height:385" filled="f" stroked="f">
              <v:textbox inset="0,0,0,0">
                <w:txbxContent>
                  <w:p w14:paraId="1B7BBC33" w14:textId="77777777" w:rsidR="001700FA" w:rsidRDefault="00000000">
                    <w:pPr>
                      <w:ind w:left="344" w:right="15" w:hanging="3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0xAF</w:t>
                    </w:r>
                    <w:proofErr w:type="gramEnd"/>
                  </w:p>
                </w:txbxContent>
              </v:textbox>
            </v:shape>
            <v:shape id="_x0000_s2523" type="#_x0000_t202" style="position:absolute;left:8683;top:744;width:1456;height:204" filled="f" stroked="f">
              <v:textbox inset="0,0,0,0">
                <w:txbxContent>
                  <w:p w14:paraId="2BA3E74F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524" type="#_x0000_t202" style="position:absolute;left:3001;top:1555;width:1821;height:388" filled="f" stroked="f">
              <v:textbox inset="0,0,0,0">
                <w:txbxContent>
                  <w:p w14:paraId="387DF0F3" w14:textId="77777777" w:rsidR="001700FA" w:rsidRDefault="00000000">
                    <w:pPr>
                      <w:ind w:left="94" w:right="12" w:hanging="9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up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CC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&amp;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Stabilized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(Delay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525" type="#_x0000_t202" style="position:absolute;left:5444;top:1473;width:2409;height:569" filled="f">
              <v:textbox inset="0,0,0,0">
                <w:txbxContent>
                  <w:p w14:paraId="2D605FC4" w14:textId="77777777" w:rsidR="001700FA" w:rsidRDefault="001700FA">
                    <w:pPr>
                      <w:rPr>
                        <w:sz w:val="14"/>
                      </w:rPr>
                    </w:pPr>
                  </w:p>
                  <w:p w14:paraId="6546B6F2" w14:textId="77777777" w:rsidR="001700FA" w:rsidRDefault="00000000">
                    <w:pPr>
                      <w:ind w:left="148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28DB12" w14:textId="77777777" w:rsidR="001700FA" w:rsidRDefault="001700FA">
      <w:pPr>
        <w:pStyle w:val="BodyText"/>
        <w:spacing w:before="8"/>
        <w:rPr>
          <w:sz w:val="30"/>
        </w:rPr>
      </w:pPr>
    </w:p>
    <w:p w14:paraId="2268EAFA" w14:textId="77777777" w:rsidR="001700FA" w:rsidRDefault="00000000">
      <w:pPr>
        <w:ind w:left="102" w:right="8196"/>
        <w:rPr>
          <w:sz w:val="24"/>
        </w:rPr>
      </w:pPr>
      <w:r>
        <w:rPr>
          <w:color w:val="FF0000"/>
          <w:sz w:val="24"/>
        </w:rPr>
        <w:t>External setting</w:t>
      </w:r>
      <w:r>
        <w:rPr>
          <w:color w:val="FF0000"/>
          <w:spacing w:val="-72"/>
          <w:sz w:val="24"/>
        </w:rPr>
        <w:t xml:space="preserve"> </w:t>
      </w: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r>
        <w:rPr>
          <w:sz w:val="24"/>
        </w:rPr>
        <w:t>ssd1312()</w:t>
      </w:r>
    </w:p>
    <w:p w14:paraId="2E0B3D75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004173AB" w14:textId="77777777" w:rsidR="001700FA" w:rsidRDefault="00000000">
      <w:pPr>
        <w:ind w:left="462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1;</w:t>
      </w:r>
      <w:proofErr w:type="gramEnd"/>
    </w:p>
    <w:p w14:paraId="69FF2981" w14:textId="77777777" w:rsidR="001700FA" w:rsidRDefault="00000000">
      <w:pPr>
        <w:spacing w:before="1"/>
        <w:ind w:left="462" w:right="8147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7CE83784" w14:textId="77777777" w:rsidR="001700FA" w:rsidRDefault="00000000">
      <w:pPr>
        <w:ind w:left="462" w:right="8147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0;</w:t>
      </w:r>
      <w:proofErr w:type="gramEnd"/>
    </w:p>
    <w:p w14:paraId="73A6C2A1" w14:textId="77777777" w:rsidR="001700FA" w:rsidRDefault="00000000">
      <w:pPr>
        <w:ind w:left="462" w:right="8147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5F85881B" w14:textId="77777777" w:rsidR="001700FA" w:rsidRDefault="00000000">
      <w:pPr>
        <w:ind w:left="462" w:right="8147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1;</w:t>
      </w:r>
      <w:proofErr w:type="gramEnd"/>
    </w:p>
    <w:p w14:paraId="20C36A1F" w14:textId="77777777" w:rsidR="001700FA" w:rsidRDefault="00000000">
      <w:pPr>
        <w:spacing w:line="289" w:lineRule="exact"/>
        <w:ind w:left="462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03CAF9D6" w14:textId="77777777" w:rsidR="001700FA" w:rsidRDefault="00000000">
      <w:pPr>
        <w:tabs>
          <w:tab w:val="left" w:pos="2933"/>
        </w:tabs>
        <w:spacing w:before="1"/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(0xAE);</w:t>
      </w:r>
      <w:r>
        <w:rPr>
          <w:sz w:val="24"/>
        </w:rPr>
        <w:tab/>
        <w:t>/*display</w:t>
      </w:r>
      <w:r>
        <w:rPr>
          <w:spacing w:val="-2"/>
          <w:sz w:val="24"/>
        </w:rPr>
        <w:t xml:space="preserve"> </w:t>
      </w:r>
      <w:r>
        <w:rPr>
          <w:sz w:val="24"/>
        </w:rPr>
        <w:t>off*/</w:t>
      </w:r>
    </w:p>
    <w:p w14:paraId="1CDF40AA" w14:textId="77777777" w:rsidR="001700FA" w:rsidRDefault="001700FA">
      <w:pPr>
        <w:pStyle w:val="BodyText"/>
        <w:rPr>
          <w:sz w:val="24"/>
        </w:rPr>
      </w:pPr>
    </w:p>
    <w:p w14:paraId="3BC07CE5" w14:textId="77777777" w:rsidR="001700FA" w:rsidRDefault="00000000">
      <w:pPr>
        <w:tabs>
          <w:tab w:val="left" w:pos="2916"/>
        </w:tabs>
        <w:ind w:left="943" w:right="3810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  <w:r>
        <w:rPr>
          <w:sz w:val="24"/>
        </w:rPr>
        <w:tab/>
        <w:t>/*set lower column address*/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(0x10);</w:t>
      </w:r>
      <w:r>
        <w:rPr>
          <w:sz w:val="24"/>
        </w:rPr>
        <w:tab/>
        <w:t>/*set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address*/</w:t>
      </w:r>
    </w:p>
    <w:p w14:paraId="62842D70" w14:textId="77777777" w:rsidR="001700FA" w:rsidRDefault="001700FA">
      <w:pPr>
        <w:pStyle w:val="BodyText"/>
        <w:rPr>
          <w:sz w:val="24"/>
        </w:rPr>
      </w:pPr>
    </w:p>
    <w:p w14:paraId="03D01023" w14:textId="77777777" w:rsidR="001700FA" w:rsidRDefault="00000000">
      <w:pPr>
        <w:tabs>
          <w:tab w:val="left" w:pos="2927"/>
        </w:tabs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(0xB0);</w:t>
      </w:r>
      <w:r>
        <w:rPr>
          <w:sz w:val="24"/>
        </w:rPr>
        <w:tab/>
        <w:t>/*set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address*/</w:t>
      </w:r>
    </w:p>
    <w:p w14:paraId="6007B826" w14:textId="77777777" w:rsidR="001700FA" w:rsidRDefault="001700FA">
      <w:pPr>
        <w:pStyle w:val="BodyText"/>
        <w:rPr>
          <w:sz w:val="24"/>
        </w:rPr>
      </w:pPr>
    </w:p>
    <w:p w14:paraId="233074CE" w14:textId="77777777" w:rsidR="001700FA" w:rsidRDefault="00000000">
      <w:pPr>
        <w:tabs>
          <w:tab w:val="left" w:pos="2873"/>
          <w:tab w:val="left" w:pos="2916"/>
        </w:tabs>
        <w:ind w:left="943" w:right="4945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(0x81);</w:t>
      </w:r>
      <w:r>
        <w:rPr>
          <w:sz w:val="24"/>
        </w:rPr>
        <w:tab/>
      </w:r>
      <w:r>
        <w:rPr>
          <w:sz w:val="24"/>
        </w:rPr>
        <w:tab/>
        <w:t>/*contract control*/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(0x5f);</w:t>
      </w:r>
      <w:r>
        <w:rPr>
          <w:sz w:val="24"/>
        </w:rPr>
        <w:tab/>
        <w:t>/*128*/</w:t>
      </w:r>
    </w:p>
    <w:p w14:paraId="14FDC500" w14:textId="77777777" w:rsidR="001700FA" w:rsidRDefault="001700FA">
      <w:pPr>
        <w:pStyle w:val="BodyText"/>
        <w:rPr>
          <w:sz w:val="24"/>
        </w:rPr>
      </w:pPr>
    </w:p>
    <w:p w14:paraId="667B5362" w14:textId="77777777" w:rsidR="001700FA" w:rsidRDefault="00000000">
      <w:pPr>
        <w:tabs>
          <w:tab w:val="left" w:pos="2914"/>
          <w:tab w:val="left" w:pos="3980"/>
        </w:tabs>
        <w:ind w:left="943" w:right="1928" w:hanging="1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(0x20);</w:t>
      </w:r>
      <w:r>
        <w:rPr>
          <w:sz w:val="24"/>
        </w:rPr>
        <w:tab/>
        <w:t>/* Set Memory addressing mode (0x20/0x21) 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(0x02);</w:t>
      </w:r>
      <w:r>
        <w:rPr>
          <w:sz w:val="24"/>
        </w:rPr>
        <w:tab/>
        <w:t>/*</w:t>
      </w:r>
      <w:r>
        <w:rPr>
          <w:sz w:val="24"/>
        </w:rPr>
        <w:tab/>
        <w:t>0X09</w:t>
      </w:r>
      <w:r>
        <w:rPr>
          <w:rFonts w:ascii="SimSun" w:eastAsia="SimSun" w:hint="eastAsia"/>
          <w:sz w:val="24"/>
        </w:rPr>
        <w:t>（</w:t>
      </w:r>
      <w:r>
        <w:rPr>
          <w:sz w:val="24"/>
        </w:rPr>
        <w:t>90</w:t>
      </w:r>
      <w:r>
        <w:rPr>
          <w:spacing w:val="-17"/>
          <w:sz w:val="24"/>
        </w:rPr>
        <w:t xml:space="preserve"> </w:t>
      </w:r>
      <w:r>
        <w:rPr>
          <w:rFonts w:ascii="SimSun" w:eastAsia="SimSun" w:hint="eastAsia"/>
          <w:sz w:val="24"/>
        </w:rPr>
        <w:t>度</w:t>
      </w:r>
      <w:proofErr w:type="gramStart"/>
      <w:r>
        <w:rPr>
          <w:rFonts w:ascii="SimSun" w:eastAsia="SimSun" w:hint="eastAsia"/>
          <w:sz w:val="24"/>
        </w:rPr>
        <w:t xml:space="preserve">）  </w:t>
      </w:r>
      <w:r>
        <w:rPr>
          <w:sz w:val="24"/>
        </w:rPr>
        <w:t>*</w:t>
      </w:r>
      <w:proofErr w:type="gramEnd"/>
      <w:r>
        <w:rPr>
          <w:sz w:val="24"/>
        </w:rPr>
        <w:t>/</w:t>
      </w:r>
    </w:p>
    <w:p w14:paraId="243AD442" w14:textId="77777777" w:rsidR="001700FA" w:rsidRDefault="001700FA">
      <w:pPr>
        <w:pStyle w:val="BodyText"/>
        <w:spacing w:before="3"/>
        <w:rPr>
          <w:sz w:val="24"/>
        </w:rPr>
      </w:pPr>
    </w:p>
    <w:p w14:paraId="7FEDB2E7" w14:textId="77777777" w:rsidR="001700FA" w:rsidRDefault="00000000">
      <w:pPr>
        <w:tabs>
          <w:tab w:val="left" w:pos="2929"/>
          <w:tab w:val="left" w:pos="5436"/>
          <w:tab w:val="left" w:pos="5527"/>
          <w:tab w:val="left" w:pos="6278"/>
        </w:tabs>
        <w:spacing w:line="480" w:lineRule="auto"/>
        <w:ind w:left="943" w:right="3460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(0xA0);</w:t>
      </w:r>
      <w:r>
        <w:rPr>
          <w:sz w:val="24"/>
        </w:rPr>
        <w:tab/>
        <w:t>/*set</w:t>
      </w:r>
      <w:r>
        <w:rPr>
          <w:spacing w:val="-3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remap</w:t>
      </w:r>
      <w:r>
        <w:rPr>
          <w:sz w:val="24"/>
        </w:rPr>
        <w:tab/>
        <w:t>0XA1 */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(0xC8);</w:t>
      </w:r>
      <w:r>
        <w:rPr>
          <w:sz w:val="24"/>
        </w:rPr>
        <w:tab/>
        <w:t>/*Com</w:t>
      </w:r>
      <w:r>
        <w:rPr>
          <w:spacing w:val="-3"/>
          <w:sz w:val="24"/>
        </w:rPr>
        <w:t xml:space="preserve"> </w:t>
      </w:r>
      <w:r>
        <w:rPr>
          <w:sz w:val="24"/>
        </w:rPr>
        <w:t>scan</w:t>
      </w:r>
      <w:r>
        <w:rPr>
          <w:spacing w:val="-2"/>
          <w:sz w:val="24"/>
        </w:rPr>
        <w:t xml:space="preserve"> </w:t>
      </w:r>
      <w:r>
        <w:rPr>
          <w:sz w:val="24"/>
        </w:rPr>
        <w:t>direction</w:t>
      </w:r>
      <w:r>
        <w:rPr>
          <w:sz w:val="24"/>
        </w:rPr>
        <w:tab/>
      </w:r>
      <w:r>
        <w:rPr>
          <w:sz w:val="24"/>
        </w:rPr>
        <w:tab/>
        <w:t>0Xc0</w:t>
      </w:r>
      <w:r>
        <w:rPr>
          <w:sz w:val="24"/>
        </w:rPr>
        <w:tab/>
        <w:t>*/</w:t>
      </w:r>
    </w:p>
    <w:p w14:paraId="5CF53A55" w14:textId="77777777" w:rsidR="001700FA" w:rsidRDefault="001700FA">
      <w:pPr>
        <w:spacing w:line="480" w:lineRule="auto"/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6CBB6CE" w14:textId="77777777" w:rsidR="001700FA" w:rsidRDefault="00000000">
      <w:pPr>
        <w:tabs>
          <w:tab w:val="left" w:pos="2929"/>
        </w:tabs>
        <w:spacing w:before="109"/>
        <w:ind w:left="943"/>
        <w:rPr>
          <w:sz w:val="24"/>
        </w:rPr>
      </w:pPr>
      <w:proofErr w:type="spellStart"/>
      <w:r>
        <w:rPr>
          <w:sz w:val="24"/>
        </w:rPr>
        <w:lastRenderedPageBreak/>
        <w:t>write_i</w:t>
      </w:r>
      <w:proofErr w:type="spellEnd"/>
      <w:r>
        <w:rPr>
          <w:sz w:val="24"/>
        </w:rPr>
        <w:t>(0xA4);</w:t>
      </w:r>
      <w:r>
        <w:rPr>
          <w:sz w:val="24"/>
        </w:rPr>
        <w:tab/>
        <w:t>/*Disable</w:t>
      </w:r>
      <w:r>
        <w:rPr>
          <w:spacing w:val="-4"/>
          <w:sz w:val="24"/>
        </w:rPr>
        <w:t xml:space="preserve"> </w:t>
      </w:r>
      <w:r>
        <w:rPr>
          <w:sz w:val="24"/>
        </w:rPr>
        <w:t>Entire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(0xA4/0xA</w:t>
      </w:r>
      <w:proofErr w:type="gramStart"/>
      <w:r>
        <w:rPr>
          <w:sz w:val="24"/>
        </w:rPr>
        <w:t>5)*</w:t>
      </w:r>
      <w:proofErr w:type="gramEnd"/>
      <w:r>
        <w:rPr>
          <w:sz w:val="24"/>
        </w:rPr>
        <w:t>/</w:t>
      </w:r>
    </w:p>
    <w:p w14:paraId="1030D435" w14:textId="77777777" w:rsidR="001700FA" w:rsidRDefault="001700FA">
      <w:pPr>
        <w:pStyle w:val="BodyText"/>
        <w:rPr>
          <w:sz w:val="24"/>
        </w:rPr>
      </w:pPr>
    </w:p>
    <w:p w14:paraId="3C49A0CA" w14:textId="77777777" w:rsidR="001700FA" w:rsidRDefault="00000000">
      <w:pPr>
        <w:tabs>
          <w:tab w:val="left" w:pos="2930"/>
          <w:tab w:val="left" w:pos="3753"/>
          <w:tab w:val="left" w:pos="4538"/>
        </w:tabs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(0xA6);</w:t>
      </w:r>
      <w:r>
        <w:rPr>
          <w:sz w:val="24"/>
        </w:rPr>
        <w:tab/>
        <w:t>/*</w:t>
      </w:r>
      <w:r>
        <w:rPr>
          <w:sz w:val="24"/>
        </w:rPr>
        <w:tab/>
        <w:t>0XA7</w:t>
      </w:r>
      <w:r>
        <w:rPr>
          <w:sz w:val="24"/>
        </w:rPr>
        <w:tab/>
        <w:t>normal</w:t>
      </w:r>
      <w:r>
        <w:rPr>
          <w:spacing w:val="-2"/>
          <w:sz w:val="24"/>
        </w:rPr>
        <w:t xml:space="preserve"> </w:t>
      </w:r>
      <w:r>
        <w:rPr>
          <w:sz w:val="24"/>
        </w:rPr>
        <w:t>/</w:t>
      </w:r>
      <w:r>
        <w:rPr>
          <w:spacing w:val="-3"/>
          <w:sz w:val="24"/>
        </w:rPr>
        <w:t xml:space="preserve"> </w:t>
      </w:r>
      <w:r>
        <w:rPr>
          <w:sz w:val="24"/>
        </w:rPr>
        <w:t>reverse</w:t>
      </w:r>
      <w:r>
        <w:rPr>
          <w:spacing w:val="-3"/>
          <w:sz w:val="24"/>
        </w:rPr>
        <w:t xml:space="preserve"> </w:t>
      </w:r>
      <w:r>
        <w:rPr>
          <w:sz w:val="24"/>
        </w:rPr>
        <w:t>*/</w:t>
      </w:r>
    </w:p>
    <w:p w14:paraId="6FAA2D50" w14:textId="77777777" w:rsidR="001700FA" w:rsidRDefault="001700FA">
      <w:pPr>
        <w:pStyle w:val="BodyText"/>
        <w:rPr>
          <w:sz w:val="24"/>
        </w:rPr>
      </w:pPr>
    </w:p>
    <w:p w14:paraId="6E993E49" w14:textId="77777777" w:rsidR="001700FA" w:rsidRDefault="00000000">
      <w:pPr>
        <w:tabs>
          <w:tab w:val="left" w:pos="2909"/>
        </w:tabs>
        <w:ind w:left="943" w:right="4928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(0xA8);</w:t>
      </w:r>
      <w:r>
        <w:rPr>
          <w:sz w:val="24"/>
        </w:rPr>
        <w:tab/>
        <w:t>/* multiplex ratio 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(0x3F);</w:t>
      </w:r>
      <w:r>
        <w:rPr>
          <w:sz w:val="24"/>
        </w:rPr>
        <w:tab/>
        <w:t>/*duty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1/64*/</w:t>
      </w:r>
    </w:p>
    <w:p w14:paraId="07F769D7" w14:textId="77777777" w:rsidR="001700FA" w:rsidRDefault="001700FA">
      <w:pPr>
        <w:pStyle w:val="BodyText"/>
        <w:rPr>
          <w:sz w:val="24"/>
        </w:rPr>
      </w:pPr>
    </w:p>
    <w:p w14:paraId="39A3FF33" w14:textId="77777777" w:rsidR="001700FA" w:rsidRDefault="00000000">
      <w:pPr>
        <w:tabs>
          <w:tab w:val="left" w:pos="2916"/>
          <w:tab w:val="left" w:pos="2948"/>
          <w:tab w:val="left" w:pos="3498"/>
          <w:tab w:val="left" w:pos="4371"/>
        </w:tabs>
        <w:ind w:left="943" w:right="4785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(0xD3);</w:t>
      </w:r>
      <w:r>
        <w:rPr>
          <w:sz w:val="24"/>
        </w:rPr>
        <w:tab/>
      </w:r>
      <w:r>
        <w:rPr>
          <w:sz w:val="24"/>
        </w:rPr>
        <w:tab/>
        <w:t>/*set display offset*/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  <w:r>
        <w:rPr>
          <w:sz w:val="24"/>
        </w:rPr>
        <w:tab/>
        <w:t>/*</w:t>
      </w:r>
      <w:r>
        <w:rPr>
          <w:sz w:val="24"/>
        </w:rPr>
        <w:tab/>
        <w:t>0x20</w:t>
      </w:r>
      <w:r>
        <w:rPr>
          <w:sz w:val="24"/>
        </w:rPr>
        <w:tab/>
        <w:t>*/</w:t>
      </w:r>
    </w:p>
    <w:p w14:paraId="638213CD" w14:textId="77777777" w:rsidR="001700FA" w:rsidRDefault="001700FA">
      <w:pPr>
        <w:pStyle w:val="BodyText"/>
        <w:spacing w:before="12"/>
        <w:rPr>
          <w:sz w:val="23"/>
        </w:rPr>
      </w:pPr>
    </w:p>
    <w:p w14:paraId="103E9C3B" w14:textId="77777777" w:rsidR="001700FA" w:rsidRDefault="00000000">
      <w:pPr>
        <w:tabs>
          <w:tab w:val="left" w:pos="2948"/>
        </w:tabs>
        <w:ind w:left="943" w:right="4967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(0xD5);</w:t>
      </w:r>
      <w:r>
        <w:rPr>
          <w:sz w:val="24"/>
        </w:rPr>
        <w:tab/>
        <w:t xml:space="preserve">/*set </w:t>
      </w:r>
      <w:proofErr w:type="spellStart"/>
      <w:r>
        <w:rPr>
          <w:sz w:val="24"/>
        </w:rPr>
        <w:t>osc</w:t>
      </w:r>
      <w:proofErr w:type="spellEnd"/>
      <w:r>
        <w:rPr>
          <w:sz w:val="24"/>
        </w:rPr>
        <w:t xml:space="preserve"> division*/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(0x80</w:t>
      </w:r>
      <w:proofErr w:type="gramStart"/>
      <w:r>
        <w:rPr>
          <w:sz w:val="24"/>
        </w:rPr>
        <w:t>);</w:t>
      </w:r>
      <w:proofErr w:type="gramEnd"/>
    </w:p>
    <w:p w14:paraId="4CFC4778" w14:textId="77777777" w:rsidR="001700FA" w:rsidRDefault="001700FA">
      <w:pPr>
        <w:pStyle w:val="BodyText"/>
        <w:spacing w:before="11"/>
        <w:rPr>
          <w:sz w:val="23"/>
        </w:rPr>
      </w:pPr>
    </w:p>
    <w:p w14:paraId="054E9DBD" w14:textId="77777777" w:rsidR="001700FA" w:rsidRDefault="00000000">
      <w:pPr>
        <w:tabs>
          <w:tab w:val="left" w:pos="2948"/>
        </w:tabs>
        <w:spacing w:before="1"/>
        <w:ind w:left="943" w:right="429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(0xD9);</w:t>
      </w:r>
      <w:r>
        <w:rPr>
          <w:sz w:val="24"/>
        </w:rPr>
        <w:tab/>
        <w:t>/*set pre-charge period*/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(0x22</w:t>
      </w:r>
      <w:proofErr w:type="gramStart"/>
      <w:r>
        <w:rPr>
          <w:sz w:val="24"/>
        </w:rPr>
        <w:t>);</w:t>
      </w:r>
      <w:proofErr w:type="gramEnd"/>
    </w:p>
    <w:p w14:paraId="340618A7" w14:textId="77777777" w:rsidR="001700FA" w:rsidRDefault="001700FA">
      <w:pPr>
        <w:pStyle w:val="BodyText"/>
        <w:rPr>
          <w:sz w:val="24"/>
        </w:rPr>
      </w:pPr>
    </w:p>
    <w:p w14:paraId="68EC92F6" w14:textId="77777777" w:rsidR="001700FA" w:rsidRDefault="00000000">
      <w:pPr>
        <w:tabs>
          <w:tab w:val="left" w:pos="2957"/>
        </w:tabs>
        <w:ind w:left="943" w:right="2461" w:hanging="1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(0xDA);</w:t>
      </w:r>
      <w:r>
        <w:rPr>
          <w:sz w:val="24"/>
        </w:rPr>
        <w:tab/>
        <w:t>/* Set SEG Pins Hardware Configuration 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</w:t>
      </w:r>
      <w:proofErr w:type="gramStart"/>
      <w:r>
        <w:rPr>
          <w:sz w:val="24"/>
        </w:rPr>
        <w:t>);</w:t>
      </w:r>
      <w:proofErr w:type="gramEnd"/>
    </w:p>
    <w:p w14:paraId="56CECE78" w14:textId="77777777" w:rsidR="001700FA" w:rsidRDefault="001700FA">
      <w:pPr>
        <w:pStyle w:val="BodyText"/>
        <w:rPr>
          <w:sz w:val="24"/>
        </w:rPr>
      </w:pPr>
    </w:p>
    <w:p w14:paraId="56D3A909" w14:textId="77777777" w:rsidR="001700FA" w:rsidRDefault="00000000">
      <w:pPr>
        <w:tabs>
          <w:tab w:val="left" w:pos="3039"/>
        </w:tabs>
        <w:ind w:left="1063" w:right="5392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(0xdb);</w:t>
      </w:r>
      <w:r>
        <w:rPr>
          <w:sz w:val="24"/>
        </w:rPr>
        <w:tab/>
        <w:t xml:space="preserve">/*set </w:t>
      </w:r>
      <w:proofErr w:type="spellStart"/>
      <w:r>
        <w:rPr>
          <w:sz w:val="24"/>
        </w:rPr>
        <w:t>vcomh</w:t>
      </w:r>
      <w:proofErr w:type="spellEnd"/>
      <w:r>
        <w:rPr>
          <w:sz w:val="24"/>
        </w:rPr>
        <w:t>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(0x30</w:t>
      </w:r>
      <w:proofErr w:type="gramStart"/>
      <w:r>
        <w:rPr>
          <w:sz w:val="24"/>
        </w:rPr>
        <w:t>);</w:t>
      </w:r>
      <w:proofErr w:type="gramEnd"/>
    </w:p>
    <w:p w14:paraId="11089723" w14:textId="77777777" w:rsidR="001700FA" w:rsidRDefault="001700FA">
      <w:pPr>
        <w:pStyle w:val="BodyText"/>
        <w:rPr>
          <w:sz w:val="24"/>
        </w:rPr>
      </w:pPr>
    </w:p>
    <w:p w14:paraId="119ADD87" w14:textId="77777777" w:rsidR="001700FA" w:rsidRDefault="00000000">
      <w:pPr>
        <w:tabs>
          <w:tab w:val="left" w:pos="3037"/>
          <w:tab w:val="left" w:pos="3154"/>
          <w:tab w:val="left" w:pos="5539"/>
        </w:tabs>
        <w:ind w:left="1063" w:right="3925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(0x8d);</w:t>
      </w:r>
      <w:r>
        <w:rPr>
          <w:sz w:val="24"/>
        </w:rPr>
        <w:tab/>
        <w:t>/*set charge pump enable*/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</w:t>
      </w:r>
      <w:r>
        <w:rPr>
          <w:color w:val="FF0000"/>
          <w:sz w:val="24"/>
        </w:rPr>
        <w:t>0x10</w:t>
      </w:r>
      <w:r>
        <w:rPr>
          <w:sz w:val="24"/>
        </w:rPr>
        <w:t>);</w:t>
      </w:r>
      <w:r>
        <w:rPr>
          <w:sz w:val="24"/>
        </w:rPr>
        <w:tab/>
      </w:r>
      <w:r>
        <w:rPr>
          <w:sz w:val="24"/>
        </w:rPr>
        <w:tab/>
        <w:t>/*Set</w:t>
      </w:r>
      <w:r>
        <w:rPr>
          <w:spacing w:val="-3"/>
          <w:sz w:val="24"/>
        </w:rPr>
        <w:t xml:space="preserve"> </w:t>
      </w:r>
      <w:r>
        <w:rPr>
          <w:sz w:val="24"/>
        </w:rPr>
        <w:t>DC-DC</w:t>
      </w:r>
      <w:r>
        <w:rPr>
          <w:spacing w:val="-4"/>
          <w:sz w:val="24"/>
        </w:rPr>
        <w:t xml:space="preserve"> </w:t>
      </w:r>
      <w:r>
        <w:rPr>
          <w:sz w:val="24"/>
        </w:rPr>
        <w:t>disable</w:t>
      </w:r>
      <w:r>
        <w:rPr>
          <w:sz w:val="24"/>
        </w:rPr>
        <w:tab/>
        <w:t>*/</w:t>
      </w:r>
    </w:p>
    <w:p w14:paraId="7D314647" w14:textId="77777777" w:rsidR="001700FA" w:rsidRDefault="001700FA">
      <w:pPr>
        <w:pStyle w:val="BodyText"/>
        <w:spacing w:before="12"/>
        <w:rPr>
          <w:sz w:val="23"/>
        </w:rPr>
      </w:pPr>
    </w:p>
    <w:p w14:paraId="66620182" w14:textId="77777777" w:rsidR="001700FA" w:rsidRDefault="00000000">
      <w:pPr>
        <w:tabs>
          <w:tab w:val="left" w:pos="2797"/>
          <w:tab w:val="left" w:pos="3379"/>
          <w:tab w:val="left" w:pos="5069"/>
        </w:tabs>
        <w:ind w:left="1182"/>
        <w:rPr>
          <w:sz w:val="24"/>
        </w:rPr>
      </w:pPr>
      <w:proofErr w:type="gramStart"/>
      <w:r>
        <w:rPr>
          <w:sz w:val="24"/>
        </w:rPr>
        <w:t>clear(</w:t>
      </w:r>
      <w:proofErr w:type="gramEnd"/>
      <w:r>
        <w:rPr>
          <w:sz w:val="24"/>
        </w:rPr>
        <w:t>);</w:t>
      </w:r>
      <w:r>
        <w:rPr>
          <w:sz w:val="24"/>
        </w:rPr>
        <w:tab/>
        <w:t>/*</w:t>
      </w:r>
      <w:r>
        <w:rPr>
          <w:sz w:val="24"/>
        </w:rPr>
        <w:tab/>
        <w:t>Clear</w:t>
      </w:r>
      <w:r>
        <w:rPr>
          <w:spacing w:val="-3"/>
          <w:sz w:val="24"/>
        </w:rPr>
        <w:t xml:space="preserve"> </w:t>
      </w:r>
      <w:r>
        <w:rPr>
          <w:sz w:val="24"/>
        </w:rPr>
        <w:t>Screen</w:t>
      </w:r>
      <w:r>
        <w:rPr>
          <w:sz w:val="24"/>
        </w:rPr>
        <w:tab/>
        <w:t>*/</w:t>
      </w:r>
    </w:p>
    <w:p w14:paraId="58E0D1D5" w14:textId="77777777" w:rsidR="001700FA" w:rsidRDefault="001700FA">
      <w:pPr>
        <w:pStyle w:val="BodyText"/>
        <w:spacing w:before="8"/>
        <w:rPr>
          <w:sz w:val="15"/>
        </w:rPr>
      </w:pPr>
    </w:p>
    <w:p w14:paraId="43DED103" w14:textId="77777777" w:rsidR="001700FA" w:rsidRDefault="00000000">
      <w:pPr>
        <w:tabs>
          <w:tab w:val="left" w:pos="3043"/>
        </w:tabs>
        <w:spacing w:before="101" w:line="289" w:lineRule="exact"/>
        <w:ind w:left="106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(0xAF);</w:t>
      </w:r>
      <w:r>
        <w:rPr>
          <w:sz w:val="24"/>
        </w:rPr>
        <w:tab/>
        <w:t>/*display</w:t>
      </w:r>
      <w:r>
        <w:rPr>
          <w:spacing w:val="-5"/>
          <w:sz w:val="24"/>
        </w:rPr>
        <w:t xml:space="preserve"> </w:t>
      </w:r>
      <w:r>
        <w:rPr>
          <w:sz w:val="24"/>
        </w:rPr>
        <w:t>ON*/</w:t>
      </w:r>
    </w:p>
    <w:p w14:paraId="56054ADD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2415D3E8" w14:textId="77777777" w:rsidR="001700FA" w:rsidRDefault="001700FA">
      <w:pPr>
        <w:pStyle w:val="BodyText"/>
        <w:spacing w:before="8"/>
        <w:rPr>
          <w:sz w:val="15"/>
        </w:rPr>
      </w:pPr>
    </w:p>
    <w:p w14:paraId="746F3A07" w14:textId="77777777" w:rsidR="001700FA" w:rsidRDefault="00000000">
      <w:pPr>
        <w:spacing w:before="100"/>
        <w:ind w:left="102"/>
        <w:rPr>
          <w:sz w:val="24"/>
        </w:rPr>
      </w:pP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w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5"/>
          <w:sz w:val="24"/>
        </w:rPr>
        <w:t xml:space="preserve"> </w:t>
      </w: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</w:t>
      </w:r>
    </w:p>
    <w:p w14:paraId="6A121B12" w14:textId="77777777" w:rsidR="001700FA" w:rsidRDefault="00000000">
      <w:pPr>
        <w:spacing w:before="1"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53A57D8B" w14:textId="77777777" w:rsidR="001700FA" w:rsidRDefault="00000000">
      <w:pPr>
        <w:ind w:left="462" w:right="7308"/>
        <w:rPr>
          <w:sz w:val="24"/>
        </w:rPr>
      </w:pPr>
      <w:r>
        <w:rPr>
          <w:sz w:val="24"/>
        </w:rPr>
        <w:t xml:space="preserve">unsigned char </w:t>
      </w:r>
      <w:proofErr w:type="spellStart"/>
      <w:proofErr w:type="gramStart"/>
      <w:r>
        <w:rPr>
          <w:sz w:val="24"/>
        </w:rPr>
        <w:t>m,da</w:t>
      </w:r>
      <w:proofErr w:type="spellEnd"/>
      <w:proofErr w:type="gramEnd"/>
      <w:r>
        <w:rPr>
          <w:sz w:val="24"/>
        </w:rPr>
        <w:t>;</w:t>
      </w:r>
      <w:r>
        <w:rPr>
          <w:spacing w:val="-72"/>
          <w:sz w:val="24"/>
        </w:rPr>
        <w:t xml:space="preserve"> </w:t>
      </w:r>
      <w:r>
        <w:rPr>
          <w:sz w:val="24"/>
        </w:rPr>
        <w:t>unsigned char j;</w:t>
      </w:r>
      <w:r>
        <w:rPr>
          <w:spacing w:val="1"/>
          <w:sz w:val="24"/>
        </w:rPr>
        <w:t xml:space="preserve"> </w:t>
      </w:r>
      <w:r>
        <w:rPr>
          <w:sz w:val="24"/>
        </w:rPr>
        <w:t>da=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for(j=0;j&lt;8;j++)</w:t>
      </w:r>
    </w:p>
    <w:p w14:paraId="0ECE2EF1" w14:textId="77777777" w:rsidR="001700FA" w:rsidRDefault="00000000">
      <w:pPr>
        <w:spacing w:before="1" w:line="289" w:lineRule="exact"/>
        <w:ind w:left="462"/>
        <w:rPr>
          <w:sz w:val="24"/>
        </w:rPr>
      </w:pPr>
      <w:r>
        <w:rPr>
          <w:sz w:val="24"/>
        </w:rPr>
        <w:t>{</w:t>
      </w:r>
    </w:p>
    <w:p w14:paraId="16EB872E" w14:textId="77777777" w:rsidR="001700FA" w:rsidRDefault="00000000">
      <w:pPr>
        <w:ind w:left="703" w:right="8459"/>
        <w:rPr>
          <w:sz w:val="24"/>
        </w:rPr>
      </w:pPr>
      <w:r>
        <w:rPr>
          <w:sz w:val="24"/>
        </w:rPr>
        <w:t>m=da;</w:t>
      </w:r>
      <w:r>
        <w:rPr>
          <w:spacing w:val="1"/>
          <w:sz w:val="24"/>
        </w:rPr>
        <w:t xml:space="preserve"> </w:t>
      </w:r>
      <w:r>
        <w:rPr>
          <w:sz w:val="24"/>
        </w:rPr>
        <w:t>SCL=</w:t>
      </w:r>
      <w:proofErr w:type="gramStart"/>
      <w:r>
        <w:rPr>
          <w:sz w:val="24"/>
        </w:rPr>
        <w:t>0;</w:t>
      </w:r>
      <w:proofErr w:type="gramEnd"/>
    </w:p>
    <w:p w14:paraId="64ADA8F4" w14:textId="77777777" w:rsidR="001700FA" w:rsidRDefault="00000000">
      <w:pPr>
        <w:ind w:left="703" w:right="7869"/>
        <w:rPr>
          <w:sz w:val="24"/>
        </w:rPr>
      </w:pPr>
      <w:r>
        <w:rPr>
          <w:sz w:val="24"/>
        </w:rPr>
        <w:t>m=m&amp;0x80;</w:t>
      </w:r>
      <w:r>
        <w:rPr>
          <w:spacing w:val="-72"/>
          <w:sz w:val="24"/>
        </w:rPr>
        <w:t xml:space="preserve"> </w:t>
      </w:r>
      <w:r>
        <w:rPr>
          <w:sz w:val="24"/>
        </w:rPr>
        <w:t>if(m==0x80)</w:t>
      </w:r>
    </w:p>
    <w:p w14:paraId="75379026" w14:textId="77777777" w:rsidR="001700FA" w:rsidRDefault="00000000">
      <w:pPr>
        <w:spacing w:line="289" w:lineRule="exact"/>
        <w:ind w:left="1063"/>
        <w:rPr>
          <w:sz w:val="24"/>
        </w:rPr>
      </w:pPr>
      <w:r>
        <w:rPr>
          <w:sz w:val="24"/>
        </w:rPr>
        <w:t>{</w:t>
      </w:r>
    </w:p>
    <w:p w14:paraId="6FA1F724" w14:textId="77777777" w:rsidR="001700FA" w:rsidRDefault="001700FA">
      <w:pPr>
        <w:spacing w:line="289" w:lineRule="exact"/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33930B4D" w14:textId="77777777" w:rsidR="001700FA" w:rsidRDefault="001700FA">
      <w:pPr>
        <w:pStyle w:val="BodyText"/>
        <w:spacing w:before="11"/>
        <w:rPr>
          <w:sz w:val="23"/>
        </w:rPr>
      </w:pPr>
    </w:p>
    <w:p w14:paraId="2B25601E" w14:textId="77777777" w:rsidR="001700FA" w:rsidRDefault="00000000">
      <w:pPr>
        <w:spacing w:before="1"/>
        <w:jc w:val="right"/>
        <w:rPr>
          <w:sz w:val="24"/>
        </w:rPr>
      </w:pPr>
      <w:r>
        <w:rPr>
          <w:sz w:val="24"/>
        </w:rPr>
        <w:t>}</w:t>
      </w:r>
    </w:p>
    <w:p w14:paraId="53E51BE4" w14:textId="77777777" w:rsidR="001700FA" w:rsidRDefault="00000000">
      <w:pPr>
        <w:spacing w:line="289" w:lineRule="exact"/>
        <w:ind w:right="59"/>
        <w:jc w:val="right"/>
        <w:rPr>
          <w:sz w:val="24"/>
        </w:rPr>
      </w:pPr>
      <w:r>
        <w:rPr>
          <w:sz w:val="24"/>
        </w:rPr>
        <w:t>else</w:t>
      </w:r>
    </w:p>
    <w:p w14:paraId="176BCE20" w14:textId="77777777" w:rsidR="001700FA" w:rsidRDefault="00000000">
      <w:pPr>
        <w:spacing w:line="289" w:lineRule="exact"/>
        <w:jc w:val="right"/>
        <w:rPr>
          <w:sz w:val="24"/>
        </w:rPr>
      </w:pPr>
      <w:r>
        <w:rPr>
          <w:sz w:val="24"/>
        </w:rPr>
        <w:t>{</w:t>
      </w:r>
    </w:p>
    <w:p w14:paraId="1DCF625E" w14:textId="77777777" w:rsidR="001700FA" w:rsidRDefault="001700FA">
      <w:pPr>
        <w:pStyle w:val="BodyText"/>
        <w:rPr>
          <w:sz w:val="24"/>
        </w:rPr>
      </w:pPr>
    </w:p>
    <w:p w14:paraId="37FD613A" w14:textId="77777777" w:rsidR="001700FA" w:rsidRDefault="00000000">
      <w:pPr>
        <w:spacing w:before="1"/>
        <w:jc w:val="right"/>
        <w:rPr>
          <w:sz w:val="24"/>
        </w:rPr>
      </w:pPr>
      <w:r>
        <w:rPr>
          <w:sz w:val="24"/>
        </w:rPr>
        <w:t>}</w:t>
      </w:r>
    </w:p>
    <w:p w14:paraId="0E87C6F0" w14:textId="77777777" w:rsidR="001700FA" w:rsidRDefault="00000000">
      <w:pPr>
        <w:ind w:left="88"/>
        <w:rPr>
          <w:sz w:val="24"/>
        </w:rPr>
      </w:pPr>
      <w:r>
        <w:br w:type="column"/>
      </w:r>
      <w:r>
        <w:rPr>
          <w:sz w:val="24"/>
        </w:rPr>
        <w:t>SDA=</w:t>
      </w:r>
      <w:proofErr w:type="gramStart"/>
      <w:r>
        <w:rPr>
          <w:sz w:val="24"/>
        </w:rPr>
        <w:t>1;</w:t>
      </w:r>
      <w:proofErr w:type="gramEnd"/>
    </w:p>
    <w:p w14:paraId="09E7A900" w14:textId="77777777" w:rsidR="001700FA" w:rsidRDefault="001700FA">
      <w:pPr>
        <w:pStyle w:val="BodyText"/>
        <w:rPr>
          <w:sz w:val="28"/>
        </w:rPr>
      </w:pPr>
    </w:p>
    <w:p w14:paraId="174B273D" w14:textId="77777777" w:rsidR="001700FA" w:rsidRDefault="001700FA">
      <w:pPr>
        <w:pStyle w:val="BodyText"/>
        <w:rPr>
          <w:sz w:val="28"/>
        </w:rPr>
      </w:pPr>
    </w:p>
    <w:p w14:paraId="392D1884" w14:textId="77777777" w:rsidR="001700FA" w:rsidRDefault="00000000">
      <w:pPr>
        <w:spacing w:before="194"/>
        <w:ind w:left="88"/>
        <w:rPr>
          <w:sz w:val="24"/>
        </w:rPr>
      </w:pPr>
      <w:r>
        <w:rPr>
          <w:sz w:val="24"/>
        </w:rPr>
        <w:t>SDA=</w:t>
      </w:r>
      <w:proofErr w:type="gramStart"/>
      <w:r>
        <w:rPr>
          <w:sz w:val="24"/>
        </w:rPr>
        <w:t>0;</w:t>
      </w:r>
      <w:proofErr w:type="gramEnd"/>
    </w:p>
    <w:p w14:paraId="12125320" w14:textId="77777777" w:rsidR="001700FA" w:rsidRDefault="001700FA">
      <w:pPr>
        <w:rPr>
          <w:sz w:val="24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num="2" w:space="720" w:equalWidth="0">
            <w:col w:w="1179" w:space="40"/>
            <w:col w:w="8751"/>
          </w:cols>
        </w:sectPr>
      </w:pPr>
    </w:p>
    <w:p w14:paraId="640BBDED" w14:textId="77777777" w:rsidR="001700FA" w:rsidRDefault="00000000">
      <w:pPr>
        <w:spacing w:before="109"/>
        <w:ind w:left="703" w:right="7990" w:hanging="1"/>
        <w:rPr>
          <w:sz w:val="24"/>
        </w:rPr>
      </w:pPr>
      <w:proofErr w:type="gramStart"/>
      <w:r>
        <w:rPr>
          <w:sz w:val="24"/>
        </w:rPr>
        <w:lastRenderedPageBreak/>
        <w:t>delay(</w:t>
      </w:r>
      <w:proofErr w:type="gramEnd"/>
      <w:r>
        <w:rPr>
          <w:sz w:val="24"/>
        </w:rPr>
        <w:t>1);</w:t>
      </w:r>
      <w:r>
        <w:rPr>
          <w:spacing w:val="1"/>
          <w:sz w:val="24"/>
        </w:rPr>
        <w:t xml:space="preserve"> </w:t>
      </w:r>
      <w:r>
        <w:rPr>
          <w:sz w:val="24"/>
        </w:rPr>
        <w:t>da=da&lt;&lt;1;</w:t>
      </w:r>
      <w:r>
        <w:rPr>
          <w:spacing w:val="-72"/>
          <w:sz w:val="24"/>
        </w:rPr>
        <w:t xml:space="preserve"> </w:t>
      </w:r>
      <w:r>
        <w:rPr>
          <w:sz w:val="24"/>
        </w:rPr>
        <w:t>SCL=1;</w:t>
      </w:r>
    </w:p>
    <w:p w14:paraId="31821BFE" w14:textId="77777777" w:rsidR="001700FA" w:rsidRDefault="00000000">
      <w:pPr>
        <w:spacing w:line="289" w:lineRule="exact"/>
        <w:ind w:left="582"/>
        <w:rPr>
          <w:sz w:val="24"/>
        </w:rPr>
      </w:pPr>
      <w:r>
        <w:rPr>
          <w:sz w:val="24"/>
        </w:rPr>
        <w:t>}</w:t>
      </w:r>
    </w:p>
    <w:p w14:paraId="6778B284" w14:textId="77777777" w:rsidR="001700FA" w:rsidRDefault="00000000">
      <w:pPr>
        <w:ind w:left="582" w:right="8580"/>
        <w:rPr>
          <w:sz w:val="24"/>
        </w:rPr>
      </w:pPr>
      <w:r>
        <w:rPr>
          <w:sz w:val="24"/>
        </w:rPr>
        <w:t>SCL=0;</w:t>
      </w:r>
      <w:r>
        <w:rPr>
          <w:spacing w:val="-72"/>
          <w:sz w:val="24"/>
        </w:rPr>
        <w:t xml:space="preserve"> </w:t>
      </w:r>
      <w:r>
        <w:rPr>
          <w:sz w:val="24"/>
        </w:rPr>
        <w:t>SCL=</w:t>
      </w:r>
      <w:proofErr w:type="gramStart"/>
      <w:r>
        <w:rPr>
          <w:sz w:val="24"/>
        </w:rPr>
        <w:t>1;</w:t>
      </w:r>
      <w:proofErr w:type="gramEnd"/>
    </w:p>
    <w:p w14:paraId="1C656A97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79B6E743" w14:textId="77777777" w:rsidR="001700FA" w:rsidRDefault="001700FA">
      <w:pPr>
        <w:pStyle w:val="BodyText"/>
        <w:spacing w:before="9"/>
        <w:rPr>
          <w:sz w:val="15"/>
        </w:rPr>
      </w:pPr>
    </w:p>
    <w:p w14:paraId="78D2EF52" w14:textId="77777777" w:rsidR="001700FA" w:rsidRDefault="00000000">
      <w:pPr>
        <w:spacing w:before="100"/>
        <w:ind w:left="102"/>
        <w:rPr>
          <w:sz w:val="24"/>
        </w:rPr>
      </w:pP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i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2"/>
          <w:sz w:val="24"/>
        </w:rPr>
        <w:t xml:space="preserve"> </w:t>
      </w:r>
      <w:r>
        <w:rPr>
          <w:sz w:val="24"/>
        </w:rPr>
        <w:t>char</w:t>
      </w:r>
      <w:r>
        <w:rPr>
          <w:spacing w:val="-2"/>
          <w:sz w:val="24"/>
        </w:rPr>
        <w:t xml:space="preserve"> </w:t>
      </w:r>
      <w:r>
        <w:rPr>
          <w:sz w:val="24"/>
        </w:rPr>
        <w:t>ins)</w:t>
      </w:r>
    </w:p>
    <w:p w14:paraId="4F3411E7" w14:textId="77777777" w:rsidR="001700FA" w:rsidRDefault="00000000">
      <w:pPr>
        <w:spacing w:before="1"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1B9FA12A" w14:textId="77777777" w:rsidR="001700FA" w:rsidRDefault="00000000">
      <w:pPr>
        <w:ind w:left="462" w:right="7869"/>
        <w:rPr>
          <w:sz w:val="24"/>
        </w:rPr>
      </w:pP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(0x78);</w:t>
      </w:r>
      <w:r>
        <w:rPr>
          <w:spacing w:val="-72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(0x00);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write_w</w:t>
      </w:r>
      <w:proofErr w:type="spellEnd"/>
      <w:r>
        <w:rPr>
          <w:sz w:val="24"/>
        </w:rPr>
        <w:t>(ins);</w:t>
      </w:r>
      <w:r>
        <w:rPr>
          <w:spacing w:val="1"/>
          <w:sz w:val="24"/>
        </w:rPr>
        <w:t xml:space="preserve"> </w:t>
      </w:r>
      <w:r>
        <w:rPr>
          <w:sz w:val="24"/>
        </w:rPr>
        <w:t>stop();</w:t>
      </w:r>
    </w:p>
    <w:p w14:paraId="55F67E5B" w14:textId="77777777" w:rsidR="001700FA" w:rsidRDefault="00000000">
      <w:pPr>
        <w:ind w:left="102"/>
        <w:rPr>
          <w:sz w:val="24"/>
        </w:rPr>
      </w:pPr>
      <w:r>
        <w:rPr>
          <w:sz w:val="24"/>
        </w:rPr>
        <w:t>}</w:t>
      </w:r>
    </w:p>
    <w:p w14:paraId="6C5A4871" w14:textId="77777777" w:rsidR="001700FA" w:rsidRDefault="001700FA">
      <w:pPr>
        <w:pStyle w:val="BodyText"/>
        <w:spacing w:before="9"/>
        <w:rPr>
          <w:sz w:val="15"/>
        </w:rPr>
      </w:pPr>
    </w:p>
    <w:p w14:paraId="5E99F9A8" w14:textId="77777777" w:rsidR="001700FA" w:rsidRDefault="00000000">
      <w:pPr>
        <w:spacing w:before="100" w:line="289" w:lineRule="exact"/>
        <w:ind w:left="102"/>
        <w:rPr>
          <w:sz w:val="24"/>
        </w:rPr>
      </w:pP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5"/>
          <w:sz w:val="24"/>
        </w:rPr>
        <w:t xml:space="preserve"> </w:t>
      </w: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</w:t>
      </w:r>
    </w:p>
    <w:p w14:paraId="540B7D5E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57D56919" w14:textId="77777777" w:rsidR="001700FA" w:rsidRDefault="00000000">
      <w:pPr>
        <w:spacing w:before="1"/>
        <w:ind w:left="462" w:right="7869"/>
        <w:rPr>
          <w:sz w:val="24"/>
        </w:rPr>
      </w:pP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(0x78);</w:t>
      </w:r>
      <w:r>
        <w:rPr>
          <w:spacing w:val="-72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(0x40);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stop();</w:t>
      </w:r>
    </w:p>
    <w:p w14:paraId="312DB7C7" w14:textId="77777777" w:rsidR="001700FA" w:rsidRDefault="00000000">
      <w:pPr>
        <w:ind w:left="102"/>
        <w:rPr>
          <w:sz w:val="24"/>
        </w:rPr>
      </w:pPr>
      <w:r>
        <w:rPr>
          <w:sz w:val="24"/>
        </w:rPr>
        <w:t>}</w:t>
      </w:r>
    </w:p>
    <w:p w14:paraId="41F02303" w14:textId="77777777" w:rsidR="001700FA" w:rsidRDefault="001700FA">
      <w:pPr>
        <w:pStyle w:val="BodyText"/>
        <w:spacing w:before="8"/>
        <w:rPr>
          <w:sz w:val="15"/>
        </w:rPr>
      </w:pPr>
    </w:p>
    <w:p w14:paraId="347BFC23" w14:textId="77777777" w:rsidR="001700FA" w:rsidRDefault="00000000">
      <w:pPr>
        <w:tabs>
          <w:tab w:val="left" w:pos="899"/>
        </w:tabs>
        <w:spacing w:before="100" w:line="289" w:lineRule="exact"/>
        <w:ind w:left="222"/>
        <w:rPr>
          <w:sz w:val="24"/>
        </w:rPr>
      </w:pPr>
      <w:r>
        <w:rPr>
          <w:sz w:val="24"/>
        </w:rPr>
        <w:t>void</w:t>
      </w:r>
      <w:r>
        <w:rPr>
          <w:sz w:val="24"/>
        </w:rPr>
        <w:tab/>
      </w: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</w:t>
      </w:r>
    </w:p>
    <w:p w14:paraId="1384A096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6211541C" w14:textId="77777777" w:rsidR="001700FA" w:rsidRDefault="00000000">
      <w:pPr>
        <w:ind w:left="342" w:right="8777"/>
        <w:rPr>
          <w:sz w:val="24"/>
        </w:rPr>
      </w:pPr>
      <w:r>
        <w:rPr>
          <w:sz w:val="24"/>
        </w:rPr>
        <w:t>SCL=1;</w:t>
      </w:r>
      <w:r>
        <w:rPr>
          <w:spacing w:val="-72"/>
          <w:sz w:val="24"/>
        </w:rPr>
        <w:t xml:space="preserve"> </w:t>
      </w:r>
      <w:r>
        <w:rPr>
          <w:sz w:val="24"/>
        </w:rPr>
        <w:t>SDA=</w:t>
      </w:r>
      <w:proofErr w:type="gramStart"/>
      <w:r>
        <w:rPr>
          <w:sz w:val="24"/>
        </w:rPr>
        <w:t>1;</w:t>
      </w:r>
      <w:proofErr w:type="gramEnd"/>
    </w:p>
    <w:p w14:paraId="4DD4AA29" w14:textId="77777777" w:rsidR="001700FA" w:rsidRDefault="00000000">
      <w:pPr>
        <w:ind w:left="342" w:right="8649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1);</w:t>
      </w:r>
      <w:r>
        <w:rPr>
          <w:spacing w:val="-72"/>
          <w:sz w:val="24"/>
        </w:rPr>
        <w:t xml:space="preserve"> </w:t>
      </w:r>
      <w:r>
        <w:rPr>
          <w:sz w:val="24"/>
        </w:rPr>
        <w:t>SDA=0;</w:t>
      </w:r>
      <w:r>
        <w:rPr>
          <w:spacing w:val="1"/>
          <w:sz w:val="24"/>
        </w:rPr>
        <w:t xml:space="preserve"> </w:t>
      </w:r>
      <w:r>
        <w:rPr>
          <w:sz w:val="24"/>
        </w:rPr>
        <w:t>SCL=0;</w:t>
      </w:r>
    </w:p>
    <w:p w14:paraId="7290C7A0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37473212" w14:textId="77777777" w:rsidR="001700FA" w:rsidRDefault="001700FA">
      <w:pPr>
        <w:pStyle w:val="BodyText"/>
        <w:spacing w:before="9"/>
        <w:rPr>
          <w:sz w:val="15"/>
        </w:rPr>
      </w:pPr>
    </w:p>
    <w:p w14:paraId="4158BA93" w14:textId="77777777" w:rsidR="001700FA" w:rsidRDefault="00000000">
      <w:pPr>
        <w:tabs>
          <w:tab w:val="left" w:pos="780"/>
        </w:tabs>
        <w:spacing w:before="100"/>
        <w:ind w:left="102"/>
        <w:rPr>
          <w:sz w:val="24"/>
        </w:rPr>
      </w:pPr>
      <w:r>
        <w:rPr>
          <w:sz w:val="24"/>
        </w:rPr>
        <w:t>void</w:t>
      </w:r>
      <w:r>
        <w:rPr>
          <w:sz w:val="24"/>
        </w:rPr>
        <w:tab/>
      </w:r>
      <w:proofErr w:type="gramStart"/>
      <w:r>
        <w:rPr>
          <w:sz w:val="24"/>
        </w:rPr>
        <w:t>stop(</w:t>
      </w:r>
      <w:proofErr w:type="gramEnd"/>
      <w:r>
        <w:rPr>
          <w:sz w:val="24"/>
        </w:rPr>
        <w:t>)</w:t>
      </w:r>
    </w:p>
    <w:p w14:paraId="03FA71AC" w14:textId="77777777" w:rsidR="001700FA" w:rsidRDefault="00000000">
      <w:pPr>
        <w:spacing w:before="1"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39E785E9" w14:textId="77777777" w:rsidR="001700FA" w:rsidRDefault="00000000">
      <w:pPr>
        <w:ind w:left="342" w:right="8777"/>
        <w:rPr>
          <w:sz w:val="24"/>
        </w:rPr>
      </w:pPr>
      <w:r>
        <w:rPr>
          <w:sz w:val="24"/>
        </w:rPr>
        <w:t>SCL=0;</w:t>
      </w:r>
      <w:r>
        <w:rPr>
          <w:spacing w:val="-72"/>
          <w:sz w:val="24"/>
        </w:rPr>
        <w:t xml:space="preserve"> </w:t>
      </w:r>
      <w:r>
        <w:rPr>
          <w:sz w:val="24"/>
        </w:rPr>
        <w:t>SDA=</w:t>
      </w:r>
      <w:proofErr w:type="gramStart"/>
      <w:r>
        <w:rPr>
          <w:sz w:val="24"/>
        </w:rPr>
        <w:t>0;</w:t>
      </w:r>
      <w:proofErr w:type="gramEnd"/>
    </w:p>
    <w:p w14:paraId="02091EDB" w14:textId="77777777" w:rsidR="001700FA" w:rsidRDefault="00000000">
      <w:pPr>
        <w:ind w:left="342" w:right="8649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1);</w:t>
      </w:r>
      <w:r>
        <w:rPr>
          <w:spacing w:val="-72"/>
          <w:sz w:val="24"/>
        </w:rPr>
        <w:t xml:space="preserve"> </w:t>
      </w:r>
      <w:r>
        <w:rPr>
          <w:sz w:val="24"/>
        </w:rPr>
        <w:t>SDA=1;</w:t>
      </w:r>
      <w:r>
        <w:rPr>
          <w:spacing w:val="1"/>
          <w:sz w:val="24"/>
        </w:rPr>
        <w:t xml:space="preserve"> </w:t>
      </w:r>
      <w:r>
        <w:rPr>
          <w:sz w:val="24"/>
        </w:rPr>
        <w:t>SCL=1;</w:t>
      </w:r>
    </w:p>
    <w:p w14:paraId="32F1578E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6FB8AB91" w14:textId="77777777" w:rsidR="001700FA" w:rsidRDefault="001700FA">
      <w:pPr>
        <w:spacing w:line="289" w:lineRule="exact"/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1A9AC760" w14:textId="77777777" w:rsidR="001700FA" w:rsidRDefault="00000000">
      <w:pPr>
        <w:spacing w:before="109" w:line="289" w:lineRule="exact"/>
        <w:ind w:left="102"/>
        <w:rPr>
          <w:sz w:val="24"/>
        </w:rPr>
      </w:pPr>
      <w:r>
        <w:rPr>
          <w:sz w:val="24"/>
        </w:rPr>
        <w:lastRenderedPageBreak/>
        <w:t>void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delay(</w:t>
      </w:r>
      <w:proofErr w:type="gramEnd"/>
      <w:r>
        <w:rPr>
          <w:sz w:val="24"/>
        </w:rPr>
        <w:t>unsigned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</w:t>
      </w:r>
    </w:p>
    <w:p w14:paraId="3EDF5E5B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1A33908B" w14:textId="77777777" w:rsidR="001700FA" w:rsidRDefault="00000000">
      <w:pPr>
        <w:spacing w:line="289" w:lineRule="exact"/>
        <w:ind w:left="585"/>
        <w:rPr>
          <w:sz w:val="24"/>
        </w:rPr>
      </w:pPr>
      <w:r>
        <w:rPr>
          <w:sz w:val="24"/>
        </w:rPr>
        <w:t>while(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&gt;0)</w:t>
      </w:r>
    </w:p>
    <w:p w14:paraId="473CE2E9" w14:textId="77777777" w:rsidR="001700FA" w:rsidRDefault="00000000">
      <w:pPr>
        <w:spacing w:line="289" w:lineRule="exact"/>
        <w:ind w:left="585"/>
        <w:rPr>
          <w:sz w:val="24"/>
        </w:rPr>
      </w:pPr>
      <w:r>
        <w:rPr>
          <w:sz w:val="24"/>
        </w:rPr>
        <w:t>{</w:t>
      </w:r>
    </w:p>
    <w:p w14:paraId="05D9EA40" w14:textId="77777777" w:rsidR="001700FA" w:rsidRDefault="00000000">
      <w:pPr>
        <w:spacing w:before="1" w:line="289" w:lineRule="exact"/>
        <w:ind w:left="1066"/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-;</w:t>
      </w:r>
      <w:proofErr w:type="gramEnd"/>
    </w:p>
    <w:p w14:paraId="13FC586B" w14:textId="77777777" w:rsidR="001700FA" w:rsidRDefault="00000000">
      <w:pPr>
        <w:spacing w:line="289" w:lineRule="exact"/>
        <w:ind w:left="585"/>
        <w:rPr>
          <w:sz w:val="24"/>
        </w:rPr>
      </w:pPr>
      <w:r>
        <w:rPr>
          <w:sz w:val="24"/>
        </w:rPr>
        <w:t>}</w:t>
      </w:r>
    </w:p>
    <w:p w14:paraId="52D8B911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5F40A3DB" w14:textId="77777777" w:rsidR="001700FA" w:rsidRDefault="001700FA">
      <w:pPr>
        <w:pStyle w:val="BodyText"/>
        <w:spacing w:before="9"/>
        <w:rPr>
          <w:sz w:val="15"/>
        </w:rPr>
      </w:pPr>
    </w:p>
    <w:p w14:paraId="4DDAEADD" w14:textId="77777777" w:rsidR="001700FA" w:rsidRDefault="00000000">
      <w:pPr>
        <w:spacing w:before="100"/>
        <w:ind w:left="102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clear(</w:t>
      </w:r>
      <w:proofErr w:type="gramEnd"/>
      <w:r>
        <w:rPr>
          <w:sz w:val="24"/>
        </w:rPr>
        <w:t>)</w:t>
      </w:r>
    </w:p>
    <w:p w14:paraId="6271061C" w14:textId="77777777" w:rsidR="001700FA" w:rsidRDefault="00000000">
      <w:pPr>
        <w:spacing w:before="1"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25045A9B" w14:textId="77777777" w:rsidR="001700FA" w:rsidRDefault="00000000">
      <w:pPr>
        <w:ind w:left="701" w:right="7420" w:hanging="120"/>
        <w:jc w:val="both"/>
        <w:rPr>
          <w:sz w:val="24"/>
        </w:rPr>
      </w:pPr>
      <w:r>
        <w:rPr>
          <w:sz w:val="24"/>
        </w:rPr>
        <w:t xml:space="preserve">unsigned char </w:t>
      </w:r>
      <w:proofErr w:type="spellStart"/>
      <w:proofErr w:type="gramStart"/>
      <w:r>
        <w:rPr>
          <w:sz w:val="24"/>
        </w:rPr>
        <w:t>x,y</w:t>
      </w:r>
      <w:proofErr w:type="spellEnd"/>
      <w:proofErr w:type="gramEnd"/>
      <w:r>
        <w:rPr>
          <w:sz w:val="24"/>
        </w:rPr>
        <w:t>;</w:t>
      </w:r>
      <w:r>
        <w:rPr>
          <w:spacing w:val="-72"/>
          <w:sz w:val="24"/>
        </w:rPr>
        <w:t xml:space="preserve"> </w:t>
      </w:r>
      <w:r>
        <w:rPr>
          <w:sz w:val="24"/>
        </w:rPr>
        <w:t>unsigned int j=0;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</w:p>
    <w:p w14:paraId="3314BE82" w14:textId="77777777" w:rsidR="001700FA" w:rsidRDefault="00000000">
      <w:pPr>
        <w:spacing w:line="289" w:lineRule="exact"/>
        <w:ind w:left="702"/>
        <w:jc w:val="both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</w:t>
      </w:r>
      <w:proofErr w:type="gramStart"/>
      <w:r>
        <w:rPr>
          <w:sz w:val="24"/>
        </w:rPr>
        <w:t xml:space="preserve">);   </w:t>
      </w:r>
      <w:proofErr w:type="gramEnd"/>
      <w:r>
        <w:rPr>
          <w:sz w:val="24"/>
        </w:rPr>
        <w:t xml:space="preserve"> </w:t>
      </w:r>
      <w:r>
        <w:rPr>
          <w:spacing w:val="19"/>
          <w:sz w:val="24"/>
        </w:rPr>
        <w:t xml:space="preserve"> </w:t>
      </w:r>
      <w:r>
        <w:rPr>
          <w:sz w:val="24"/>
        </w:rPr>
        <w:t>/*set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address*/</w:t>
      </w:r>
    </w:p>
    <w:p w14:paraId="3DDD3EAB" w14:textId="77777777" w:rsidR="001700FA" w:rsidRDefault="001700FA">
      <w:pPr>
        <w:pStyle w:val="BodyText"/>
        <w:rPr>
          <w:sz w:val="24"/>
        </w:rPr>
      </w:pPr>
    </w:p>
    <w:p w14:paraId="6BB9FDDC" w14:textId="77777777" w:rsidR="001700FA" w:rsidRDefault="00000000">
      <w:pPr>
        <w:ind w:left="823"/>
        <w:rPr>
          <w:sz w:val="24"/>
        </w:rPr>
      </w:pPr>
      <w:r>
        <w:rPr>
          <w:sz w:val="24"/>
        </w:rPr>
        <w:t>for(y=</w:t>
      </w:r>
      <w:proofErr w:type="gramStart"/>
      <w:r>
        <w:rPr>
          <w:sz w:val="24"/>
        </w:rPr>
        <w:t>0;y</w:t>
      </w:r>
      <w:proofErr w:type="gramEnd"/>
      <w:r>
        <w:rPr>
          <w:sz w:val="24"/>
        </w:rPr>
        <w:t>&lt;16;y++)</w:t>
      </w:r>
    </w:p>
    <w:p w14:paraId="594CD5A9" w14:textId="77777777" w:rsidR="001700FA" w:rsidRDefault="00000000">
      <w:pPr>
        <w:spacing w:before="1" w:line="289" w:lineRule="exact"/>
        <w:ind w:left="1063"/>
        <w:rPr>
          <w:sz w:val="24"/>
        </w:rPr>
      </w:pPr>
      <w:r>
        <w:rPr>
          <w:sz w:val="24"/>
        </w:rPr>
        <w:t>{</w:t>
      </w:r>
    </w:p>
    <w:p w14:paraId="73AD8E3B" w14:textId="77777777" w:rsidR="001700FA" w:rsidRDefault="00000000">
      <w:pPr>
        <w:tabs>
          <w:tab w:val="left" w:pos="3701"/>
        </w:tabs>
        <w:ind w:left="1423" w:right="4017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(0xB0+y);</w:t>
      </w:r>
      <w:r>
        <w:rPr>
          <w:sz w:val="24"/>
        </w:rPr>
        <w:tab/>
        <w:t>/*set page address*/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</w:t>
      </w:r>
      <w:proofErr w:type="gramStart"/>
      <w:r>
        <w:rPr>
          <w:sz w:val="24"/>
        </w:rPr>
        <w:t>);</w:t>
      </w:r>
      <w:proofErr w:type="gramEnd"/>
    </w:p>
    <w:p w14:paraId="64366578" w14:textId="77777777" w:rsidR="001700FA" w:rsidRDefault="00000000">
      <w:pPr>
        <w:ind w:left="1423" w:right="6432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(0x10);</w:t>
      </w:r>
      <w:r>
        <w:rPr>
          <w:spacing w:val="1"/>
          <w:sz w:val="24"/>
        </w:rPr>
        <w:t xml:space="preserve"> </w:t>
      </w:r>
      <w:r>
        <w:rPr>
          <w:sz w:val="24"/>
        </w:rPr>
        <w:t>for(x=</w:t>
      </w:r>
      <w:proofErr w:type="gramStart"/>
      <w:r>
        <w:rPr>
          <w:sz w:val="24"/>
        </w:rPr>
        <w:t>0;x</w:t>
      </w:r>
      <w:proofErr w:type="gramEnd"/>
      <w:r>
        <w:rPr>
          <w:sz w:val="24"/>
        </w:rPr>
        <w:t>&lt;64;x++)</w:t>
      </w:r>
    </w:p>
    <w:p w14:paraId="15DF8623" w14:textId="77777777" w:rsidR="001700FA" w:rsidRDefault="00000000">
      <w:pPr>
        <w:spacing w:line="289" w:lineRule="exact"/>
        <w:ind w:left="1784"/>
        <w:rPr>
          <w:sz w:val="24"/>
        </w:rPr>
      </w:pPr>
      <w:r>
        <w:rPr>
          <w:sz w:val="24"/>
        </w:rPr>
        <w:t>{</w:t>
      </w:r>
    </w:p>
    <w:p w14:paraId="3B29A284" w14:textId="77777777" w:rsidR="001700FA" w:rsidRDefault="00000000">
      <w:pPr>
        <w:ind w:left="1782" w:right="6597" w:hanging="1"/>
        <w:rPr>
          <w:sz w:val="24"/>
        </w:rPr>
      </w:pPr>
      <w:proofErr w:type="spellStart"/>
      <w:r>
        <w:rPr>
          <w:sz w:val="24"/>
        </w:rPr>
        <w:t>write_d</w:t>
      </w:r>
      <w:proofErr w:type="spellEnd"/>
      <w:r>
        <w:rPr>
          <w:sz w:val="24"/>
        </w:rPr>
        <w:t>(0x00);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write_d</w:t>
      </w:r>
      <w:proofErr w:type="spellEnd"/>
      <w:r>
        <w:rPr>
          <w:sz w:val="24"/>
        </w:rPr>
        <w:t>(0x00</w:t>
      </w:r>
      <w:proofErr w:type="gramStart"/>
      <w:r>
        <w:rPr>
          <w:sz w:val="24"/>
        </w:rPr>
        <w:t>);</w:t>
      </w:r>
      <w:proofErr w:type="gramEnd"/>
    </w:p>
    <w:p w14:paraId="474C6577" w14:textId="77777777" w:rsidR="001700FA" w:rsidRDefault="00000000">
      <w:pPr>
        <w:spacing w:line="289" w:lineRule="exact"/>
        <w:ind w:left="1784"/>
        <w:rPr>
          <w:sz w:val="24"/>
        </w:rPr>
      </w:pPr>
      <w:r>
        <w:rPr>
          <w:sz w:val="24"/>
        </w:rPr>
        <w:t>}</w:t>
      </w:r>
    </w:p>
    <w:p w14:paraId="58DD52F5" w14:textId="77777777" w:rsidR="001700FA" w:rsidRDefault="00000000">
      <w:pPr>
        <w:spacing w:line="289" w:lineRule="exact"/>
        <w:ind w:left="943"/>
        <w:rPr>
          <w:sz w:val="24"/>
        </w:rPr>
      </w:pPr>
      <w:r>
        <w:rPr>
          <w:sz w:val="24"/>
        </w:rPr>
        <w:t>}</w:t>
      </w:r>
    </w:p>
    <w:p w14:paraId="3DC45AD8" w14:textId="77777777" w:rsidR="001700FA" w:rsidRDefault="00000000">
      <w:pPr>
        <w:spacing w:before="1"/>
        <w:ind w:left="102"/>
        <w:rPr>
          <w:sz w:val="24"/>
        </w:rPr>
      </w:pPr>
      <w:r>
        <w:rPr>
          <w:sz w:val="24"/>
        </w:rPr>
        <w:t>}</w:t>
      </w:r>
    </w:p>
    <w:p w14:paraId="30DDE224" w14:textId="77777777" w:rsidR="001700FA" w:rsidRDefault="001700FA">
      <w:pPr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B395878" w14:textId="77777777" w:rsidR="001700FA" w:rsidRDefault="00000000">
      <w:pPr>
        <w:pStyle w:val="ListParagraph"/>
        <w:numPr>
          <w:ilvl w:val="2"/>
          <w:numId w:val="10"/>
        </w:numPr>
        <w:tabs>
          <w:tab w:val="left" w:pos="1303"/>
        </w:tabs>
        <w:spacing w:before="98"/>
        <w:rPr>
          <w:color w:val="000080"/>
          <w:sz w:val="21"/>
        </w:rPr>
      </w:pPr>
      <w:r>
        <w:rPr>
          <w:color w:val="000080"/>
          <w:w w:val="95"/>
          <w:sz w:val="21"/>
        </w:rPr>
        <w:lastRenderedPageBreak/>
        <w:t>V</w:t>
      </w:r>
      <w:r>
        <w:rPr>
          <w:color w:val="000080"/>
          <w:w w:val="95"/>
          <w:sz w:val="21"/>
          <w:vertAlign w:val="subscript"/>
        </w:rPr>
        <w:t>CC</w:t>
      </w:r>
      <w:r>
        <w:rPr>
          <w:color w:val="000080"/>
          <w:spacing w:val="-2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Generated</w:t>
      </w:r>
      <w:r>
        <w:rPr>
          <w:color w:val="000080"/>
          <w:spacing w:val="-2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by</w:t>
      </w:r>
      <w:r>
        <w:rPr>
          <w:color w:val="000080"/>
          <w:spacing w:val="-2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Internal</w:t>
      </w:r>
      <w:r>
        <w:rPr>
          <w:color w:val="000080"/>
          <w:spacing w:val="-2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DC/DC</w:t>
      </w:r>
      <w:r>
        <w:rPr>
          <w:color w:val="000080"/>
          <w:spacing w:val="-2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Circuit</w:t>
      </w:r>
    </w:p>
    <w:p w14:paraId="7203C1D1" w14:textId="77777777" w:rsidR="001700FA" w:rsidRDefault="00000000">
      <w:pPr>
        <w:spacing w:before="110"/>
        <w:ind w:left="1302"/>
        <w:rPr>
          <w:sz w:val="21"/>
        </w:rPr>
      </w:pPr>
      <w:r>
        <w:rPr>
          <w:color w:val="000080"/>
          <w:w w:val="95"/>
          <w:sz w:val="21"/>
        </w:rPr>
        <w:t>&lt;Power</w:t>
      </w:r>
      <w:r>
        <w:rPr>
          <w:color w:val="000080"/>
          <w:spacing w:val="-4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up</w:t>
      </w:r>
      <w:r>
        <w:rPr>
          <w:color w:val="000080"/>
          <w:spacing w:val="-4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Sequence&gt;</w:t>
      </w:r>
    </w:p>
    <w:p w14:paraId="152F610B" w14:textId="77777777" w:rsidR="001700FA" w:rsidRDefault="00000000">
      <w:pPr>
        <w:pStyle w:val="BodyText"/>
        <w:spacing w:before="1"/>
        <w:rPr>
          <w:sz w:val="13"/>
        </w:rPr>
      </w:pPr>
      <w:r>
        <w:pict w14:anchorId="162C0FC9">
          <v:group id="_x0000_s2526" style="position:absolute;margin-left:134.4pt;margin-top:9.85pt;width:397.55pt;height:428pt;z-index:-251591680;mso-position-horizontal-relative:page" coordorigin="2689,197" coordsize="7951,8560">
            <v:rect id="_x0000_s2527" style="position:absolute;left:2696;top:5100;width:2409;height:567" filled="f"/>
            <v:shape id="_x0000_s2528" style="position:absolute;left:3861;top:2031;width:81;height:347" coordorigin="3862,2032" coordsize="81,347" o:spt="100" adj="0,,0" path="m3862,2179r40,200l3925,2267r-24,l3896,2265r-2,-5l3894,2244r-32,-65xm3894,2244r,16l3896,2265r5,2l3907,2265r3,-6l3901,2259r-7,-15xm3942,2179r-32,64l3910,2259r-3,6l3901,2267r24,l3942,2179xm3901,2032r-6,2l3894,2039r,205l3901,2259r9,-16l3908,2039r-2,-5l3901,2032xm3910,2243r-9,16l3910,2259r,-16xe" fillcolor="black" stroked="f">
              <v:stroke joinstyle="round"/>
              <v:formulas/>
              <v:path arrowok="t" o:connecttype="segments"/>
            </v:shape>
            <v:rect id="_x0000_s2529" style="position:absolute;left:2696;top:2378;width:2409;height:566" filled="f"/>
            <v:shape id="_x0000_s2530" style="position:absolute;left:3861;top:2936;width:81;height:350" coordorigin="3862,2937" coordsize="81,350" o:spt="100" adj="0,,0" path="m3862,3087r40,199l3925,3174r-24,l3896,3172r-2,-6l3894,3151r-32,-64xm3910,3150r-9,16l3894,3166r2,6l3901,3174r6,-2l3910,3166r-9,l3894,3151r16,l3910,3150xm3942,3087r-32,63l3910,3166r-3,6l3901,3174r24,l3942,3087xm3901,2937r-6,2l3894,2944r,207l3901,3166r9,-16l3908,2944r-2,-5l3901,2937xe" fillcolor="black" stroked="f">
              <v:stroke joinstyle="round"/>
              <v:formulas/>
              <v:path arrowok="t" o:connecttype="segments"/>
            </v:shape>
            <v:rect id="_x0000_s2531" style="position:absolute;left:2696;top:3285;width:2409;height:568" filled="f"/>
            <v:shape id="_x0000_s2532" style="position:absolute;left:3861;top:3846;width:81;height:347" coordorigin="3862,3846" coordsize="81,347" o:spt="100" adj="0,,0" path="m3862,3994r40,199l3925,4080r-24,l3896,4079r-2,-6l3894,4059r-32,-65xm3910,4057r-9,16l3894,4073r2,6l3901,4080r6,-1l3910,4073r-9,l3894,4059r16,l3910,4057xm3942,3993r-32,64l3910,4073r-3,6l3901,4080r24,l3942,3993xm3901,3846r-6,1l3894,3853r,206l3901,4073r9,-16l3908,3853r-2,-6l3901,3846xe" fillcolor="black" stroked="f">
              <v:stroke joinstyle="round"/>
              <v:formulas/>
              <v:path arrowok="t" o:connecttype="segments"/>
            </v:shape>
            <v:rect id="_x0000_s2533" style="position:absolute;left:2696;top:4193;width:2409;height:568" filled="f"/>
            <v:shape id="_x0000_s2534" style="position:absolute;left:3861;top:4752;width:81;height:348" coordorigin="3862,4752" coordsize="81,348" o:spt="100" adj="0,,0" path="m3862,4900r40,200l3925,4987r-24,l3896,4985r-2,-5l3894,4966r-32,-66xm3910,4964r-9,16l3894,4980r2,5l3901,4987r6,-2l3910,4980r-9,l3894,4966r16,l3910,4964xm3942,4900r-32,64l3910,4980r-3,5l3901,4987r24,l3942,4900xm3901,4752r-6,3l3894,4761r,205l3901,4980r9,-16l3908,4761r-2,-6l3901,4752xe" fillcolor="black" stroked="f">
              <v:stroke joinstyle="round"/>
              <v:formulas/>
              <v:path arrowok="t" o:connecttype="segments"/>
            </v:shape>
            <v:rect id="_x0000_s2535" style="position:absolute;left:2696;top:1472;width:2409;height:567" filled="f"/>
            <v:shape id="_x0000_s2536" style="position:absolute;left:3861;top:1123;width:81;height:350" coordorigin="3862,1123" coordsize="81,350" o:spt="100" adj="0,,0" path="m3862,1272r39,201l3924,1360r-23,l3896,1357r-2,-4l3894,1338r-32,-66xm3894,1338r,15l3896,1357r5,3l3907,1357r1,-4l3901,1353r-7,-15xm3942,1272r-34,66l3908,1353r-1,4l3901,1360r23,l3942,1272xm3902,1123r-6,3l3894,1131r,207l3901,1353r7,-15l3910,1132r-3,-6l3902,1123xm3908,1338r-7,15l3908,1353r,-15xe" fillcolor="black" stroked="f">
              <v:stroke joinstyle="round"/>
              <v:formulas/>
              <v:path arrowok="t" o:connecttype="segments"/>
            </v:shape>
            <v:rect id="_x0000_s2537" style="position:absolute;left:5444;top:564;width:2410;height:567" filled="f"/>
            <v:shape id="_x0000_s2538" style="position:absolute;left:6610;top:1123;width:80;height:350" coordorigin="6611,1123" coordsize="80,350" o:spt="100" adj="0,,0" path="m6611,1272r39,201l6673,1360r-23,l6644,1357r-1,-4l6643,1338r-32,-66xm6658,1338r-8,15l6643,1353r1,4l6650,1360r5,-3l6658,1353r-8,l6643,1338r15,l6658,1338xm6690,1272r-32,66l6658,1353r-3,4l6650,1360r23,l6690,1272xm6652,1123r-6,3l6643,1131r,207l6650,1353r8,-15l6659,1132r-3,-6l6652,1123xe" fillcolor="black" stroked="f">
              <v:stroke joinstyle="round"/>
              <v:formulas/>
              <v:path arrowok="t" o:connecttype="segments"/>
            </v:shape>
            <v:shape id="_x0000_s2539" style="position:absolute;left:5444;top:1472;width:2410;height:1472" coordorigin="5444,1473" coordsize="2410,1472" o:spt="100" adj="0,,0" path="m7854,1473r-2410,l5444,2039r2410,l7854,1473xm7854,2379r-2410,l5444,2944r2410,l7854,2379xe" filled="f">
              <v:stroke joinstyle="round"/>
              <v:formulas/>
              <v:path arrowok="t" o:connecttype="segments"/>
            </v:shape>
            <v:shape id="_x0000_s2540" style="position:absolute;left:6610;top:2031;width:80;height:347" coordorigin="6611,2032" coordsize="80,347" o:spt="100" adj="0,,0" path="m6611,2179r39,200l6673,2267r-23,l6646,2265r-3,-5l6643,2244r-32,-65xm6643,2244r,16l6646,2265r4,2l6656,2265r2,-6l6650,2259r-7,-15xm6690,2179r-32,65l6658,2259r-2,6l6650,2267r23,l6690,2179xm6650,2032r-6,2l6642,2039r1,205l6650,2259r8,-15l6658,2039r-3,-5l6650,2032xm6658,2244r-8,15l6658,2259r,-15xe" fillcolor="black" stroked="f">
              <v:stroke joinstyle="round"/>
              <v:formulas/>
              <v:path arrowok="t" o:connecttype="segments"/>
            </v:shape>
            <v:shape id="_x0000_s2541" style="position:absolute;left:5444;top:3285;width:2410;height:1475" coordorigin="5444,3286" coordsize="2410,1475" o:spt="100" adj="0,,0" path="m7854,3286r-2410,l5444,3853r2410,l7854,3286xm7854,4193r-2410,l5444,4761r2410,l7854,4193xe" filled="f">
              <v:stroke joinstyle="round"/>
              <v:formulas/>
              <v:path arrowok="t" o:connecttype="segments"/>
            </v:shape>
            <v:shape id="_x0000_s2542" style="position:absolute;left:6610;top:3846;width:80;height:1254" coordorigin="6611,3846" coordsize="80,1254" o:spt="100" adj="0,,0" path="m6658,3853r-3,-6l6650,3846r-6,1l6642,3853r1,206l6650,4073r8,-14l6658,3853xm6690,4900r-32,65l6658,4980r,-14l6658,4761r-3,-6l6650,4752r-6,3l6642,4761r1,204l6611,4900r39,200l6673,4987r17,-87xm6690,3993r-32,65l6658,4059r,14l6656,4079r-6,1l6646,4079r-3,-6l6643,4058r-32,-64l6650,4193r23,-113l6690,3993xe" fillcolor="black" stroked="f">
              <v:stroke joinstyle="round"/>
              <v:formulas/>
              <v:path arrowok="t" o:connecttype="segments"/>
            </v:shape>
            <v:rect id="_x0000_s2543" style="position:absolute;left:5444;top:5100;width:2410;height:567" filled="f"/>
            <v:shape id="_x0000_s2544" style="position:absolute;left:3894;top:197;width:2796;height:8560" coordorigin="3894,197" coordsize="2796,8560" o:spt="100" adj="0,,0" path="m6659,2944r-3,-5l6652,2937r-6,2l6643,2944r,207l6650,3166r8,-15l6658,3151r1,-207xm6690,3087r-32,64l6658,3151r,l6658,3166r-3,6l6650,3174r-6,-2l6643,3166r,-15l6611,3087r39,199l6673,3174r17,-87xm6690,364r-32,66l6658,211r,-7l6655,198r-5,-1l5275,197r-6,1l5268,204r,8538l3908,8742r,-353l3906,8383r-5,-1l3895,8383r-1,6l3894,8749r1,5l3901,8757r1374,l5280,8754r2,-5l5282,8742r,-8531l6642,211r,217l6610,364r40,200l6673,451r17,-87xe" fillcolor="black" stroked="f">
              <v:stroke joinstyle="round"/>
              <v:formulas/>
              <v:path arrowok="t" o:connecttype="segments"/>
            </v:shape>
            <v:rect id="_x0000_s2545" style="position:absolute;left:8193;top:564;width:2410;height:567" filled="f"/>
            <v:shape id="_x0000_s2546" style="position:absolute;left:9360;top:1123;width:81;height:350" coordorigin="9360,1123" coordsize="81,350" o:spt="100" adj="0,,0" path="m9360,1272r40,201l9423,1360r-22,l9395,1357r-3,-4l9392,1336r-32,-64xm9392,1336r,17l9395,1357r6,3l9406,1357r2,-4l9401,1353r-9,-17xm9440,1272r-32,66l9408,1353r-2,4l9401,1360r22,l9440,1272xm9401,1123r-5,3l9394,1131r-2,205l9401,1353r7,-15l9408,1132r-1,-6l9401,1123xm9408,1338r-7,15l9408,1353r,-15xe" fillcolor="black" stroked="f">
              <v:stroke joinstyle="round"/>
              <v:formulas/>
              <v:path arrowok="t" o:connecttype="segments"/>
            </v:shape>
            <v:rect id="_x0000_s2547" style="position:absolute;left:8223;top:1437;width:2409;height:566" stroked="f"/>
            <v:shape id="_x0000_s2548" style="position:absolute;left:8222;top:1437;width:2410;height:1648" coordorigin="8222,1438" coordsize="2410,1648" o:spt="100" adj="0,,0" path="m10632,1438r-2410,l8222,2003r2410,l10632,1438xm10632,2518r-2410,l8222,3085r2410,l10632,2518xe" filled="f">
              <v:stroke joinstyle="round"/>
              <v:formulas/>
              <v:path arrowok="t" o:connecttype="segments"/>
            </v:shape>
            <v:shape id="_x0000_s2549" style="position:absolute;left:9388;top:1995;width:81;height:1602" coordorigin="9389,1996" coordsize="81,1602" o:spt="100" adj="0,,0" path="m9437,3461r-1,-376l9433,3079r-5,-1l9422,3079r-2,6l9421,3463r7,15l9436,3463r1,-2xm9437,2382r-1,-379l9433,1998r-5,-2l9422,1998r-2,5l9421,2383r7,15l9436,2383r1,-1xm9468,3399r-31,62l9437,3463r,15l9434,3484r-6,2l9424,3484r-3,-6l9421,3463r-32,-64l9428,3598r23,-112l9468,3399xm9469,2319r-32,63l9437,2383r,15l9434,2404r-6,2l9424,2404r-3,-6l9421,2383r-32,-64l9428,2518r23,-112l9469,2319xe" fillcolor="black" stroked="f">
              <v:stroke joinstyle="round"/>
              <v:formulas/>
              <v:path arrowok="t" o:connecttype="segments"/>
            </v:shape>
            <v:rect id="_x0000_s2550" style="position:absolute;left:8222;top:3597;width:2410;height:568" filled="f"/>
            <v:shape id="_x0000_s2551" style="position:absolute;left:9388;top:4158;width:80;height:520" coordorigin="9389,4158" coordsize="80,520" o:spt="100" adj="0,,0" path="m9389,4479r39,199l9451,4566r-23,l9424,4564r-3,-6l9421,4543r-32,-64xm9437,4541r-9,17l9421,4558r3,6l9428,4566r6,-2l9437,4558r-9,l9421,4543r16,l9437,4541xm9468,4479r-31,62l9437,4558r-3,6l9428,4566r23,l9468,4479xm9428,4158r-6,1l9420,4165r1,378l9428,4558r9,-17l9436,4165r-3,-6l9428,4158xe" fillcolor="black" stroked="f">
              <v:stroke joinstyle="round"/>
              <v:formulas/>
              <v:path arrowok="t" o:connecttype="segments"/>
            </v:shape>
            <v:rect id="_x0000_s2552" style="position:absolute;left:8222;top:4677;width:2410;height:568" filled="f"/>
            <v:shape id="_x0000_s2553" style="position:absolute;left:6642;top:197;width:2799;height:8560" coordorigin="6642,197" coordsize="2799,8560" o:spt="100" adj="0,,0" path="m6650,8382r-6,1l6642,8389r,360l6644,8754r6,3l8024,8757r6,-3l8032,8749r-1374,l6650,8742r8,l6658,8389r-3,-6l6650,8382xm6658,8742r-8,l6658,8749r,-7xm8017,8742r-1359,l6658,8749r1359,l8017,8742xm9400,197r-1376,l8020,198r-3,6l8017,8749r7,-7l8032,8742r,-8531l8024,211r8,-7l9408,204r-2,-6l9400,197xm8032,8742r-8,l8017,8749r15,l8032,8742xm9360,364r40,200l9423,451r-23,l9395,449r-3,-5l9392,430r-32,-66xm9408,428r-8,16l9392,444r3,5l9400,451r6,-2l9408,444r-8,l9392,430r16,l9408,428xm9440,364r-32,64l9408,444r-2,5l9400,451r23,l9440,364xm9392,204r,226l9400,444r8,-16l9408,211r-8,l9392,204xm8032,204r-8,7l8032,211r,-7xm9392,204r-1360,l8032,211r1360,l9392,204xm9408,204r-16,l9400,211r8,l9408,204xe" fillcolor="black" stroked="f">
              <v:stroke joinstyle="round"/>
              <v:formulas/>
              <v:path arrowok="t" o:connecttype="segments"/>
            </v:shape>
            <v:shape id="_x0000_s2554" style="position:absolute;left:2696;top:6007;width:5158;height:1473" coordorigin="2696,6007" coordsize="5158,1473" o:spt="100" adj="0,,0" path="m5105,6915r-2409,l2696,7480r2409,l5105,6915xm5105,6007r-2409,l2696,6575r2409,l5105,6007xm7854,6915r-2408,l5446,7480r2408,l7854,6915xm7854,6007r-2408,l5446,6575r2408,l7854,6007xe" stroked="f">
              <v:stroke joinstyle="round"/>
              <v:formulas/>
              <v:path arrowok="t" o:connecttype="segments"/>
            </v:shape>
            <v:shape id="_x0000_s2555" style="position:absolute;left:3861;top:5238;width:5607;height:1677" coordorigin="3862,5238" coordsize="5607,1677" o:spt="100" adj="0,,0" path="m3910,6778r-2,-203l3906,6570r-5,-2l3895,6570r-1,5l3894,6780r7,15l3908,6780r2,-2xm3910,5871r-2,-204l3906,5662r-5,-3l3895,5662r-1,6l3894,5873r7,14l3909,5873r1,-2xm3941,6714r-31,64l3910,6780r,15l3907,6799r-6,3l3896,6799r-2,-4l3894,6780r-32,-66l3902,6915r22,-113l3941,6714xm3942,5807r-32,64l3910,5873r,14l3907,5892r-6,3l3896,5892r-2,-5l3894,5873r-32,-66l3902,6007r23,-112l3942,5807xm6690,6714r-32,66l6658,6795r,-15l6658,6575r-3,-5l6650,6568r-6,2l6642,6575r1,205l6611,6714r39,201l6673,6802r17,-88xm6690,5807r-32,66l6658,5887r,-14l6658,5667r-3,-5l6650,5659r-6,3l6642,5668r1,205l6611,5807r39,200l6673,5895r17,-88xm9437,5621r-1,-376l9433,5239r-5,-1l9422,5239r-2,6l9421,5623r7,15l9436,5623r1,-2xm9468,5559r-31,62l9437,5623r,15l9434,5644r-6,2l9424,5644r-3,-6l9421,5623r-32,-64l9428,5758r23,-112l9468,5559xe" fillcolor="black" stroked="f">
              <v:stroke joinstyle="round"/>
              <v:formulas/>
              <v:path arrowok="t" o:connecttype="segments"/>
            </v:shape>
            <v:shape id="_x0000_s2556" style="position:absolute;left:2696;top:564;width:2409;height:567" coordorigin="2696,564" coordsize="2409,567" path="m3900,564r-116,2l3671,569r-109,7l3457,584r-100,11l3261,607r-89,15l3088,639r-77,18l2942,676r-62,21l2781,743r-63,51l2696,847r6,28l2744,927r82,49l2942,1019r69,20l3088,1057r84,16l3261,1088r96,12l3457,1111r105,8l3671,1126r113,3l3900,1131r116,-2l4129,1126r109,-7l4344,1111r100,-11l4540,1088r89,-15l4713,1057r77,-18l4859,1019r63,-21l5021,952r62,-50l5105,847r-6,-27l5057,768r-82,-48l4859,676r-69,-19l4713,639r-84,-17l4540,607r-96,-12l4344,584r-106,-8l4129,569r-113,-3l3900,564xe" stroked="f">
              <v:path arrowok="t"/>
            </v:shape>
            <v:shape id="_x0000_s2557" style="position:absolute;left:2696;top:564;width:2409;height:567" coordorigin="2696,564" coordsize="2409,567" path="m3900,564r-116,2l3671,569r-109,7l3457,584r-100,11l3261,607r-89,15l3088,639r-77,18l2942,676r-62,21l2781,743r-63,51l2696,847r6,28l2744,927r82,49l2942,1019r69,20l3088,1057r84,16l3261,1088r96,12l3457,1111r105,8l3671,1126r113,3l3900,1131r116,-2l4129,1126r109,-7l4344,1111r100,-11l4540,1088r89,-15l4713,1057r77,-18l4859,1019r63,-21l5021,952r62,-50l5105,847r-6,-27l5057,768r-82,-48l4859,676r-69,-19l4713,639r-84,-17l4540,607r-96,-12l4344,584r-106,-8l4129,569r-113,-3l3900,564xe" filled="f">
              <v:path arrowok="t"/>
            </v:shape>
            <v:shape id="_x0000_s2558" style="position:absolute;left:8222;top:5757;width:2410;height:566" coordorigin="8222,5758" coordsize="2410,566" path="m9427,5758r-116,1l9198,5763r-109,6l8984,5778r-100,10l8788,5801r-90,15l8615,5832r-77,18l8468,5870r-62,21l8307,5937r-63,50l8222,6041r6,27l8271,6120r81,48l8468,6212r70,19l8615,6249r83,17l8788,6280r96,13l8984,6303r105,9l9198,6318r113,4l9427,6323r116,-1l9656,6318r110,-6l9871,6303r100,-10l10067,6280r89,-14l10240,6249r77,-18l10387,6212r62,-21l10548,6145r62,-50l10632,6041r-6,-27l10584,5962r-81,-49l10387,5870r-70,-20l10240,5832r-84,-16l10067,5801r-96,-13l9871,5778r-105,-9l9656,5763r-113,-4l9427,5758xe" stroked="f">
              <v:path arrowok="t"/>
            </v:shape>
            <v:shape id="_x0000_s2559" style="position:absolute;left:8222;top:5757;width:2410;height:566" coordorigin="8222,5758" coordsize="2410,566" path="m9427,5758r-116,1l9198,5763r-109,6l8984,5778r-100,10l8788,5801r-90,15l8615,5832r-77,18l8468,5870r-62,21l8307,5937r-63,50l8222,6041r6,27l8271,6120r81,48l8468,6212r70,19l8615,6249r83,17l8788,6280r96,13l8984,6303r105,9l9198,6318r113,4l9427,6323r116,-1l9656,6318r110,-6l9871,6303r100,-10l10067,6280r89,-14l10240,6249r77,-18l10387,6212r62,-21l10548,6145r62,-50l10632,6041r-6,-27l10584,5962r-81,-49l10387,5870r-70,-20l10240,5832r-84,-16l10067,5801r-96,-13l9871,5778r-105,-9l9656,5763r-113,-4l9427,5758xe" filled="f">
              <v:path arrowok="t"/>
            </v:shape>
            <v:rect id="_x0000_s2560" style="position:absolute;left:2696;top:7821;width:2409;height:568" stroked="f"/>
            <v:rect id="_x0000_s2561" style="position:absolute;left:5445;top:7821;width:2409;height:568" stroked="f"/>
            <v:shape id="_x0000_s2562" style="position:absolute;left:3861;top:7472;width:2829;height:348" coordorigin="3862,7473" coordsize="2829,348" o:spt="100" adj="0,,0" path="m3942,7621r-32,64l3908,7480r-2,-5l3901,7473r-6,2l3894,7480r,206l3862,7621r40,200l3925,7709r17,-88xm6690,7621r-32,65l6658,7701r,-15l6658,7480r-3,-5l6650,7473r-6,2l6642,7480r1,206l6611,7621r39,200l6673,7709r17,-88xe" fillcolor="black" stroked="f">
              <v:stroke joinstyle="round"/>
              <v:formulas/>
              <v:path arrowok="t" o:connecttype="segments"/>
            </v:shape>
            <v:shape id="_x0000_s2563" type="#_x0000_t202" style="position:absolute;left:3235;top:743;width:1352;height:211" filled="f" stroked="f">
              <v:textbox inset="0,0,0,0">
                <w:txbxContent>
                  <w:p w14:paraId="4BB32FF2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V</w:t>
                    </w:r>
                    <w:r>
                      <w:rPr>
                        <w:b/>
                        <w:w w:val="95"/>
                        <w:sz w:val="17"/>
                        <w:vertAlign w:val="subscript"/>
                      </w:rPr>
                      <w:t>DD</w:t>
                    </w:r>
                    <w:r>
                      <w:rPr>
                        <w:b/>
                        <w:w w:val="95"/>
                        <w:sz w:val="17"/>
                      </w:rPr>
                      <w:t>/V</w:t>
                    </w:r>
                    <w:r>
                      <w:rPr>
                        <w:b/>
                        <w:w w:val="95"/>
                        <w:sz w:val="17"/>
                        <w:vertAlign w:val="subscript"/>
                      </w:rPr>
                      <w:t>CC</w:t>
                    </w:r>
                    <w:r>
                      <w:rPr>
                        <w:b/>
                        <w:spacing w:val="-1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off</w:t>
                    </w:r>
                    <w:r>
                      <w:rPr>
                        <w:b/>
                        <w:spacing w:val="-10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State</w:t>
                    </w:r>
                  </w:p>
                </w:txbxContent>
              </v:textbox>
            </v:shape>
            <v:shape id="_x0000_s2564" type="#_x0000_t202" style="position:absolute;left:6023;top:645;width:1273;height:384" filled="f" stroked="f">
              <v:textbox inset="0,0,0,0">
                <w:txbxContent>
                  <w:p w14:paraId="10E30B97" w14:textId="77777777" w:rsidR="001700FA" w:rsidRDefault="00000000">
                    <w:pPr>
                      <w:spacing w:before="1" w:line="237" w:lineRule="auto"/>
                      <w:ind w:left="225" w:right="8" w:hanging="22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Offset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0xD3,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0x00</w:t>
                    </w:r>
                    <w:proofErr w:type="gramEnd"/>
                  </w:p>
                </w:txbxContent>
              </v:textbox>
            </v:shape>
            <v:shape id="_x0000_s2565" type="#_x0000_t202" style="position:absolute;left:8514;top:645;width:1789;height:384" filled="f" stroked="f">
              <v:textbox inset="0,0,0,0">
                <w:txbxContent>
                  <w:p w14:paraId="4CB84AD1" w14:textId="77777777" w:rsidR="001700FA" w:rsidRDefault="00000000">
                    <w:pPr>
                      <w:spacing w:before="1" w:line="237" w:lineRule="auto"/>
                      <w:ind w:left="709" w:right="12" w:hanging="71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Entire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On/Off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0xA4</w:t>
                    </w:r>
                    <w:proofErr w:type="gramEnd"/>
                  </w:p>
                </w:txbxContent>
              </v:textbox>
            </v:shape>
            <v:shape id="_x0000_s2566" type="#_x0000_t202" style="position:absolute;left:3164;top:1552;width:1493;height:385" filled="f" stroked="f">
              <v:textbox inset="0,0,0,0">
                <w:txbxContent>
                  <w:p w14:paraId="0A5924F7" w14:textId="77777777" w:rsidR="001700FA" w:rsidRDefault="00000000">
                    <w:pPr>
                      <w:ind w:right="16" w:firstLine="26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 up V</w:t>
                    </w:r>
                    <w:r>
                      <w:rPr>
                        <w:sz w:val="16"/>
                        <w:vertAlign w:val="subscript"/>
                      </w:rPr>
                      <w:t>DD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(RES#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Low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State)</w:t>
                    </w:r>
                  </w:p>
                </w:txbxContent>
              </v:textbox>
            </v:shape>
            <v:shape id="_x0000_s2567" type="#_x0000_t202" style="position:absolute;left:5895;top:1552;width:1527;height:385" filled="f" stroked="f">
              <v:textbox inset="0,0,0,0">
                <w:txbxContent>
                  <w:p w14:paraId="28558823" w14:textId="77777777" w:rsidR="001700FA" w:rsidRDefault="00000000">
                    <w:pPr>
                      <w:ind w:left="584" w:right="11" w:hanging="58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Start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Line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0x00</w:t>
                    </w:r>
                    <w:proofErr w:type="gramEnd"/>
                  </w:p>
                </w:txbxContent>
              </v:textbox>
            </v:shape>
            <v:shape id="_x0000_s2568" type="#_x0000_t202" style="position:absolute;left:8922;top:1605;width:1029;height:204" filled="f" stroked="f">
              <v:textbox inset="0,0,0,0">
                <w:txbxContent>
                  <w:p w14:paraId="63E991E7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Clear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Screen</w:t>
                    </w:r>
                  </w:p>
                </w:txbxContent>
              </v:textbox>
            </v:shape>
            <v:shape id="_x0000_s2569" type="#_x0000_t202" style="position:absolute;left:3096;top:2460;width:1631;height:385" filled="f" stroked="f">
              <v:textbox inset="0,0,0,0">
                <w:txbxContent>
                  <w:p w14:paraId="18BB7591" w14:textId="77777777" w:rsidR="001700FA" w:rsidRDefault="00000000">
                    <w:pPr>
                      <w:ind w:right="15" w:firstLine="230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 Stabilized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sz w:val="16"/>
                      </w:rPr>
                      <w:t>(Delay</w:t>
                    </w:r>
                    <w:r>
                      <w:rPr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570" type="#_x0000_t202" style="position:absolute;left:6037;top:2460;width:1246;height:385" filled="f" stroked="f">
              <v:textbox inset="0,0,0,0">
                <w:txbxContent>
                  <w:p w14:paraId="2D8CC772" w14:textId="77777777" w:rsidR="001700FA" w:rsidRDefault="00000000">
                    <w:pPr>
                      <w:ind w:left="213" w:hanging="21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Charge Pump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0x8D,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color w:val="FF0000"/>
                        <w:sz w:val="16"/>
                      </w:rPr>
                      <w:t>0x72</w:t>
                    </w:r>
                    <w:proofErr w:type="gramEnd"/>
                  </w:p>
                </w:txbxContent>
              </v:textbox>
            </v:shape>
            <v:shape id="_x0000_s2571" type="#_x0000_t202" style="position:absolute;left:8527;top:2599;width:1821;height:386" filled="f" stroked="f">
              <v:textbox inset="0,0,0,0">
                <w:txbxContent>
                  <w:p w14:paraId="10B8AEBD" w14:textId="77777777" w:rsidR="001700FA" w:rsidRDefault="00000000">
                    <w:pPr>
                      <w:ind w:left="94" w:right="12" w:hanging="9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up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CC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&amp;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Stabilized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(Delay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572" type="#_x0000_t202" style="position:absolute;left:3147;top:3367;width:1528;height:386" filled="f" stroked="f">
              <v:textbox inset="0,0,0,0">
                <w:txbxContent>
                  <w:p w14:paraId="5C3F91C8" w14:textId="77777777" w:rsidR="001700FA" w:rsidRDefault="00000000">
                    <w:pPr>
                      <w:ind w:right="9" w:firstLine="12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RES# as High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(3μs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Minimum)</w:t>
                    </w:r>
                  </w:p>
                </w:txbxContent>
              </v:textbox>
            </v:shape>
            <v:shape id="_x0000_s2573" type="#_x0000_t202" style="position:absolute;left:5907;top:3367;width:1504;height:386" filled="f" stroked="f">
              <v:textbox inset="0,0,0,0">
                <w:txbxContent>
                  <w:p w14:paraId="60D870E9" w14:textId="77777777" w:rsidR="001700FA" w:rsidRDefault="00000000">
                    <w:pPr>
                      <w:ind w:left="567" w:right="12" w:hanging="56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Segment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Re-Map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0Xa0</w:t>
                    </w:r>
                    <w:proofErr w:type="gramEnd"/>
                  </w:p>
                </w:txbxContent>
              </v:textbox>
            </v:shape>
            <v:shape id="_x0000_s2574" type="#_x0000_t202" style="position:absolute;left:8909;top:3679;width:1052;height:386" filled="f" stroked="f">
              <v:textbox inset="0,0,0,0">
                <w:txbxContent>
                  <w:p w14:paraId="77CCC3BB" w14:textId="77777777" w:rsidR="001700FA" w:rsidRDefault="00000000">
                    <w:pPr>
                      <w:ind w:left="344" w:right="15" w:hanging="345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0xAF</w:t>
                    </w:r>
                    <w:proofErr w:type="gramEnd"/>
                  </w:p>
                </w:txbxContent>
              </v:textbox>
            </v:shape>
            <v:shape id="_x0000_s2575" type="#_x0000_t202" style="position:absolute;left:3062;top:4274;width:1696;height:386" filled="f" stroked="f">
              <v:textbox inset="0,0,0,0">
                <w:txbxContent>
                  <w:p w14:paraId="49AD4D0C" w14:textId="77777777" w:rsidR="001700FA" w:rsidRDefault="00000000">
                    <w:pPr>
                      <w:ind w:right="14" w:firstLine="29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Initialized State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(Parameters</w:t>
                    </w:r>
                    <w:r>
                      <w:rPr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as</w:t>
                    </w:r>
                    <w:r>
                      <w:rPr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Default)</w:t>
                    </w:r>
                  </w:p>
                </w:txbxContent>
              </v:textbox>
            </v:shape>
            <v:shape id="_x0000_s2576" type="#_x0000_t202" style="position:absolute;left:5595;top:4274;width:2128;height:386" filled="f" stroked="f">
              <v:textbox inset="0,0,0,0">
                <w:txbxContent>
                  <w:p w14:paraId="592362A4" w14:textId="77777777" w:rsidR="001700FA" w:rsidRDefault="00000000">
                    <w:pPr>
                      <w:ind w:left="879" w:right="9" w:hanging="880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Set COM Output Scan Direction</w:t>
                    </w:r>
                    <w:r>
                      <w:rPr>
                        <w:spacing w:val="-45"/>
                        <w:w w:val="9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0xC8</w:t>
                    </w:r>
                    <w:proofErr w:type="gramEnd"/>
                  </w:p>
                </w:txbxContent>
              </v:textbox>
            </v:shape>
            <v:shape id="_x0000_s2577" type="#_x0000_t202" style="position:absolute;left:8374;top:4855;width:2124;height:193" filled="f" stroked="f">
              <v:textbox inset="0,0,0,0">
                <w:txbxContent>
                  <w:p w14:paraId="3F0B50CB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9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30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578" type="#_x0000_t202" style="position:absolute;left:3376;top:5181;width:1067;height:384" filled="f" stroked="f">
              <v:textbox inset="0,0,0,0">
                <w:txbxContent>
                  <w:p w14:paraId="71F6B70C" w14:textId="77777777" w:rsidR="001700FA" w:rsidRDefault="00000000">
                    <w:pPr>
                      <w:spacing w:before="1" w:line="237" w:lineRule="auto"/>
                      <w:ind w:left="347" w:hanging="34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579" type="#_x0000_t202" style="position:absolute;left:5595;top:5181;width:2129;height:384" filled="f" stroked="f">
              <v:textbox inset="0,0,0,0">
                <w:txbxContent>
                  <w:p w14:paraId="486AAA34" w14:textId="77777777" w:rsidR="001700FA" w:rsidRDefault="00000000">
                    <w:pPr>
                      <w:spacing w:before="1" w:line="237" w:lineRule="auto"/>
                      <w:ind w:left="649" w:hanging="650"/>
                      <w:rPr>
                        <w:sz w:val="16"/>
                      </w:rPr>
                    </w:pPr>
                    <w:r>
                      <w:rPr>
                        <w:w w:val="75"/>
                        <w:sz w:val="16"/>
                      </w:rPr>
                      <w:t>Set</w:t>
                    </w:r>
                    <w:r>
                      <w:rPr>
                        <w:spacing w:val="17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75"/>
                        <w:sz w:val="16"/>
                      </w:rPr>
                      <w:t>COM</w:t>
                    </w:r>
                    <w:r>
                      <w:rPr>
                        <w:spacing w:val="18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75"/>
                        <w:sz w:val="16"/>
                      </w:rPr>
                      <w:t>Pins</w:t>
                    </w:r>
                    <w:r>
                      <w:rPr>
                        <w:spacing w:val="17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75"/>
                        <w:sz w:val="16"/>
                      </w:rPr>
                      <w:t>Hardware</w:t>
                    </w:r>
                    <w:r>
                      <w:rPr>
                        <w:spacing w:val="16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75"/>
                        <w:sz w:val="16"/>
                      </w:rPr>
                      <w:t>Configuration</w:t>
                    </w:r>
                    <w:r>
                      <w:rPr>
                        <w:spacing w:val="1"/>
                        <w:w w:val="7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0xDA,</w:t>
                    </w:r>
                    <w:r>
                      <w:rPr>
                        <w:spacing w:val="5"/>
                        <w:w w:val="95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w w:val="95"/>
                        <w:sz w:val="16"/>
                      </w:rPr>
                      <w:t>0x10</w:t>
                    </w:r>
                    <w:proofErr w:type="gramEnd"/>
                  </w:p>
                </w:txbxContent>
              </v:textbox>
            </v:shape>
            <v:shape id="_x0000_s2580" type="#_x0000_t202" style="position:absolute;left:8715;top:5937;width:1446;height:204" filled="f" stroked="f">
              <v:textbox inset="0,0,0,0">
                <w:txbxContent>
                  <w:p w14:paraId="72E309DF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Display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Data</w:t>
                    </w:r>
                    <w:r>
                      <w:rPr>
                        <w:b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Sent</w:t>
                    </w:r>
                  </w:p>
                </w:txbxContent>
              </v:textbox>
            </v:shape>
            <v:shape id="_x0000_s2581" type="#_x0000_t202" style="position:absolute;left:5444;top:7820;width:2410;height:569" filled="f">
              <v:textbox inset="0,0,0,0">
                <w:txbxContent>
                  <w:p w14:paraId="650BFE8F" w14:textId="77777777" w:rsidR="001700FA" w:rsidRDefault="00000000">
                    <w:pPr>
                      <w:spacing w:before="73"/>
                      <w:ind w:left="794" w:right="253" w:hanging="532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VCOMH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Deselect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Level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0xDB,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0x30</w:t>
                    </w:r>
                    <w:proofErr w:type="gramEnd"/>
                  </w:p>
                </w:txbxContent>
              </v:textbox>
            </v:shape>
            <v:shape id="_x0000_s2582" type="#_x0000_t202" style="position:absolute;left:2696;top:7820;width:2409;height:569" filled="f">
              <v:textbox inset="0,0,0,0">
                <w:txbxContent>
                  <w:p w14:paraId="43E7C437" w14:textId="77777777" w:rsidR="001700FA" w:rsidRDefault="00000000">
                    <w:pPr>
                      <w:spacing w:before="73"/>
                      <w:ind w:left="803" w:right="519" w:hanging="26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Multiplex Ratio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0xA8,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0x3F</w:t>
                    </w:r>
                    <w:proofErr w:type="gramEnd"/>
                  </w:p>
                </w:txbxContent>
              </v:textbox>
            </v:shape>
            <v:shape id="_x0000_s2583" type="#_x0000_t202" style="position:absolute;left:5444;top:6914;width:2410;height:566" filled="f">
              <v:textbox inset="0,0,0,0">
                <w:txbxContent>
                  <w:p w14:paraId="39770549" w14:textId="77777777" w:rsidR="001700FA" w:rsidRDefault="00000000">
                    <w:pPr>
                      <w:spacing w:before="72"/>
                      <w:ind w:left="797" w:right="414" w:hanging="376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Pre-Charge</w:t>
                    </w:r>
                    <w:r>
                      <w:rPr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Period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0xD9,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0x22</w:t>
                    </w:r>
                    <w:proofErr w:type="gramEnd"/>
                  </w:p>
                </w:txbxContent>
              </v:textbox>
            </v:shape>
            <v:shape id="_x0000_s2584" type="#_x0000_t202" style="position:absolute;left:2696;top:6914;width:2409;height:566" filled="f">
              <v:textbox inset="0,0,0,0">
                <w:txbxContent>
                  <w:p w14:paraId="30132A4C" w14:textId="77777777" w:rsidR="001700FA" w:rsidRDefault="00000000">
                    <w:pPr>
                      <w:spacing w:before="72"/>
                      <w:ind w:left="796" w:hanging="654"/>
                      <w:rPr>
                        <w:sz w:val="16"/>
                      </w:rPr>
                    </w:pPr>
                    <w:r>
                      <w:rPr>
                        <w:w w:val="55"/>
                        <w:sz w:val="16"/>
                      </w:rPr>
                      <w:t>Set</w:t>
                    </w:r>
                    <w:r>
                      <w:rPr>
                        <w:spacing w:val="17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Display</w:t>
                    </w:r>
                    <w:r>
                      <w:rPr>
                        <w:spacing w:val="16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Clock</w:t>
                    </w:r>
                    <w:r>
                      <w:rPr>
                        <w:spacing w:val="15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Divide</w:t>
                    </w:r>
                    <w:r>
                      <w:rPr>
                        <w:spacing w:val="19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Ratio/Oscillator</w:t>
                    </w:r>
                    <w:r>
                      <w:rPr>
                        <w:spacing w:val="18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55"/>
                        <w:sz w:val="16"/>
                      </w:rPr>
                      <w:t>Frequency</w:t>
                    </w:r>
                    <w:r>
                      <w:rPr>
                        <w:spacing w:val="1"/>
                        <w:w w:val="55"/>
                        <w:sz w:val="16"/>
                      </w:rPr>
                      <w:t xml:space="preserve"> </w:t>
                    </w:r>
                    <w:r>
                      <w:rPr>
                        <w:w w:val="90"/>
                        <w:sz w:val="16"/>
                      </w:rPr>
                      <w:t>0xD5,</w:t>
                    </w:r>
                    <w:r>
                      <w:rPr>
                        <w:spacing w:val="10"/>
                        <w:w w:val="90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w w:val="90"/>
                        <w:sz w:val="16"/>
                      </w:rPr>
                      <w:t>0x80</w:t>
                    </w:r>
                    <w:proofErr w:type="gramEnd"/>
                  </w:p>
                </w:txbxContent>
              </v:textbox>
            </v:shape>
            <v:shape id="_x0000_s2585" type="#_x0000_t202" style="position:absolute;left:5444;top:6007;width:2410;height:568" filled="f">
              <v:textbox inset="0,0,0,0">
                <w:txbxContent>
                  <w:p w14:paraId="458421E8" w14:textId="77777777" w:rsidR="001700FA" w:rsidRDefault="00000000">
                    <w:pPr>
                      <w:spacing w:before="72"/>
                      <w:ind w:left="809" w:right="463" w:hanging="323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Contrast Control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0x81,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0x5F</w:t>
                    </w:r>
                    <w:proofErr w:type="gramEnd"/>
                  </w:p>
                </w:txbxContent>
              </v:textbox>
            </v:shape>
            <v:shape id="_x0000_s2586" type="#_x0000_t202" style="position:absolute;left:2696;top:6007;width:2409;height:568" filled="f">
              <v:textbox inset="0,0,0,0">
                <w:txbxContent>
                  <w:p w14:paraId="4FBE4579" w14:textId="77777777" w:rsidR="001700FA" w:rsidRDefault="00000000">
                    <w:pPr>
                      <w:spacing w:before="72" w:line="225" w:lineRule="auto"/>
                      <w:ind w:left="646" w:right="583" w:hanging="48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Initial Settings</w:t>
                    </w:r>
                    <w:r>
                      <w:rPr>
                        <w:b/>
                        <w:spacing w:val="-45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Configuration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AAAF0C" w14:textId="77777777" w:rsidR="001700FA" w:rsidRDefault="00000000">
      <w:pPr>
        <w:pStyle w:val="BodyText"/>
        <w:spacing w:before="212"/>
        <w:ind w:left="1302"/>
      </w:pP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noise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accidentally</w:t>
      </w:r>
      <w:r>
        <w:rPr>
          <w:spacing w:val="5"/>
        </w:rPr>
        <w:t xml:space="preserve"> </w:t>
      </w:r>
      <w:r>
        <w:t>occurred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displaying</w:t>
      </w:r>
      <w:r>
        <w:rPr>
          <w:spacing w:val="5"/>
        </w:rPr>
        <w:t xml:space="preserve"> </w:t>
      </w:r>
      <w:r>
        <w:t>window</w:t>
      </w:r>
      <w:r>
        <w:rPr>
          <w:spacing w:val="6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operation,</w:t>
      </w:r>
      <w:r>
        <w:rPr>
          <w:spacing w:val="7"/>
        </w:rPr>
        <w:t xml:space="preserve"> </w:t>
      </w:r>
      <w:r>
        <w:t>please</w:t>
      </w:r>
      <w:r>
        <w:rPr>
          <w:spacing w:val="6"/>
        </w:rPr>
        <w:t xml:space="preserve"> </w:t>
      </w:r>
      <w:r>
        <w:t>reset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display </w:t>
      </w:r>
      <w:proofErr w:type="gramStart"/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 function.</w:t>
      </w:r>
    </w:p>
    <w:p w14:paraId="100A4737" w14:textId="77777777" w:rsidR="001700FA" w:rsidRDefault="001700FA">
      <w:p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755AB303" w14:textId="77777777" w:rsidR="001700FA" w:rsidRDefault="00000000">
      <w:pPr>
        <w:spacing w:before="99"/>
        <w:ind w:left="1302"/>
        <w:rPr>
          <w:sz w:val="21"/>
        </w:rPr>
      </w:pPr>
      <w:r>
        <w:rPr>
          <w:color w:val="000080"/>
          <w:w w:val="95"/>
          <w:sz w:val="21"/>
        </w:rPr>
        <w:lastRenderedPageBreak/>
        <w:t>&lt;Power</w:t>
      </w:r>
      <w:r>
        <w:rPr>
          <w:color w:val="000080"/>
          <w:spacing w:val="-5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down</w:t>
      </w:r>
      <w:r>
        <w:rPr>
          <w:color w:val="000080"/>
          <w:spacing w:val="-4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Sequence&gt;</w:t>
      </w:r>
    </w:p>
    <w:p w14:paraId="33927679" w14:textId="77777777" w:rsidR="001700FA" w:rsidRDefault="00000000">
      <w:pPr>
        <w:pStyle w:val="BodyText"/>
        <w:rPr>
          <w:sz w:val="13"/>
        </w:rPr>
      </w:pPr>
      <w:r>
        <w:pict w14:anchorId="33665767">
          <v:group id="_x0000_s2587" style="position:absolute;margin-left:134.4pt;margin-top:9.75pt;width:396.1pt;height:155.85pt;z-index:-251590656;mso-position-horizontal-relative:page" coordorigin="2689,196" coordsize="7922,3117">
            <v:shape id="_x0000_s2588" style="position:absolute;left:2696;top:563;width:5158;height:1475" coordorigin="2696,563" coordsize="5158,1475" o:spt="100" adj="0,,0" path="m7854,563r-2410,l5444,1131r2410,l7854,563xm7854,1470r-2410,l5444,2038r2410,l7854,1470xm5105,1470r-2409,l2696,2038r2409,l5105,1470xe" filled="f">
              <v:stroke joinstyle="round"/>
              <v:formulas/>
              <v:path arrowok="t" o:connecttype="segments"/>
            </v:shape>
            <v:shape id="_x0000_s2589" style="position:absolute;left:3894;top:195;width:2796;height:3117" coordorigin="3894,196" coordsize="2796,3117" o:spt="100" adj="0,,0" path="m6659,1131r-3,-5l6652,1124r-6,2l6643,1131r,205l6650,1350r8,-14l6658,1336r1,-205xm6690,1271r-32,65l6658,1336r,l6658,1350r-3,6l6650,1359r-6,-3l6643,1350r,-14l6611,1271r39,199l6673,1359r17,-88xm6690,364r-32,65l6658,212r,-9l6655,198r-5,-2l5275,196r-6,2l5268,203r,3094l3908,3297r,-352l3906,2939r-5,-2l3895,2939r-1,6l3894,3305r1,5l3901,3312r1374,l5280,3310r2,-5l5282,3297r,-3085l6642,212r,215l6610,364r40,199l6673,452r17,-88xe" fillcolor="black" stroked="f">
              <v:stroke joinstyle="round"/>
              <v:formulas/>
              <v:path arrowok="t" o:connecttype="segments"/>
            </v:shape>
            <v:shape id="_x0000_s2590" style="position:absolute;left:2696;top:563;width:2409;height:563" coordorigin="2696,563" coordsize="2409,563" path="m3900,563r-116,1l3671,568r-109,6l3457,583r-100,10l3261,606r-89,15l3088,637r-77,18l2942,674r-62,21l2781,741r-63,50l2696,845r6,27l2744,924r82,48l2942,1015r69,19l3088,1052r84,17l3261,1083r96,13l3457,1106r105,9l3671,1121r113,4l3900,1126r116,-1l4129,1121r109,-6l4344,1106r100,-10l4540,1083r89,-14l4713,1052r77,-18l4859,1015r63,-21l5021,948r62,-50l5105,845r-6,-27l5057,766r-82,-48l4859,674r-69,-19l4713,637r-84,-16l4540,606r-96,-13l4344,583r-106,-9l4129,568r-113,-4l3900,563xe" stroked="f">
              <v:path arrowok="t"/>
            </v:shape>
            <v:shape id="_x0000_s2591" style="position:absolute;left:2696;top:563;width:2409;height:563" coordorigin="2696,563" coordsize="2409,563" path="m3900,563r-116,1l3671,568r-109,6l3457,583r-100,10l3261,606r-89,15l3088,637r-77,18l2942,674r-62,21l2781,741r-63,50l2696,845r6,27l2744,924r82,48l2942,1015r69,19l3088,1052r84,17l3261,1083r96,13l3457,1106r105,9l3671,1121r113,4l3900,1126r116,-1l4129,1121r109,-6l4344,1106r100,-10l4540,1083r89,-14l4713,1052r77,-18l4859,1015r63,-21l5021,948r62,-50l5105,845r-6,-27l5057,766r-82,-48l4859,674r-69,-19l4713,637r-84,-16l4540,606r-96,-13l4344,583r-106,-9l4129,568r-113,-4l3900,563xe" filled="f">
              <v:path arrowok="t"/>
            </v:shape>
            <v:shape id="_x0000_s2592" style="position:absolute;left:3861;top:1118;width:81;height:352" coordorigin="3862,1119" coordsize="81,352" o:spt="100" adj="0,,0" path="m3862,1271r39,199l3924,1359r-23,l3896,1356r-2,-6l3894,1336r-32,-65xm3894,1336r,14l3896,1356r5,3l3907,1356r1,-6l3901,1350r-7,-14xm3942,1271r-34,65l3908,1350r-1,6l3901,1359r23,l3942,1271xm3902,1119r-6,1l3894,1126r,210l3901,1350r7,-14l3910,1126r-3,-6l3902,1119xm3908,1336r-7,14l3908,1350r,-14xe" fillcolor="black" stroked="f">
              <v:stroke joinstyle="round"/>
              <v:formulas/>
              <v:path arrowok="t" o:connecttype="segments"/>
            </v:shape>
            <v:shape id="_x0000_s2593" style="position:absolute;left:8193;top:563;width:2410;height:566" coordorigin="8194,563" coordsize="2410,566" path="m9398,563r-116,1l9170,568r-110,6l8955,583r-100,11l8759,606r-89,15l8586,637r-77,18l8439,675r-62,21l8278,742r-63,51l8194,846r5,28l8242,926r81,48l8439,1017r70,20l8586,1055r84,16l8759,1085r96,13l8955,1109r105,8l9170,1123r112,4l9398,1128r116,-1l9627,1123r109,-6l9842,1109r100,-11l10037,1085r90,-14l10211,1055r77,-18l10358,1017r62,-21l10519,950r62,-50l10603,846r-5,-27l10555,767r-81,-48l10358,675r-70,-20l10211,637r-84,-16l10037,606r-95,-12l9842,583r-106,-9l9627,568r-113,-4l9398,563xe" filled="f">
              <v:path arrowok="t"/>
            </v:shape>
            <v:shape id="_x0000_s2594" style="position:absolute;left:6642;top:195;width:2799;height:3117" coordorigin="6642,196" coordsize="2799,3117" o:spt="100" adj="0,,0" path="m6650,2937r-6,2l6642,2945r,360l6644,3310r6,2l8024,3312r6,-2l8032,3305r-1374,l6650,3297r8,l6658,2945r-3,-6l6650,2937xm6658,3297r-8,l6658,3305r,-8xm8017,3297r-1359,l6658,3305r1359,l8017,3297xm9400,196r-1376,l8020,198r-3,5l8017,3305r7,-8l8032,3297r,-3085l8024,212r8,-9l9408,203r-2,-5l9400,196xm8032,3297r-8,l8017,3305r15,l8032,3297xm9360,364r40,199l9422,452r-22,l9395,449r-3,-6l9392,429r-32,-65xm9408,427r-8,16l9392,443r3,6l9400,452r6,-3l9408,443r-8,l9392,429r16,l9408,427xm9440,364r-32,63l9408,443r-2,6l9400,452r22,l9440,364xm9392,203r,226l9400,443r8,-16l9408,212r-8,l9392,203xm8032,203r-8,9l8032,212r,-9xm9392,203r-1360,l8032,212r1360,l9392,203xm9408,203r-16,l9400,212r8,l9408,203xe" fillcolor="black" stroked="f">
              <v:stroke joinstyle="round"/>
              <v:formulas/>
              <v:path arrowok="t" o:connecttype="segments"/>
            </v:shape>
            <v:rect id="_x0000_s2595" style="position:absolute;left:5445;top:2378;width:2409;height:567" stroked="f"/>
            <v:rect id="_x0000_s2596" style="position:absolute;left:2696;top:2378;width:2409;height:567" stroked="f"/>
            <v:shape id="_x0000_s2597" style="position:absolute;left:3861;top:2030;width:2829;height:348" coordorigin="3862,2031" coordsize="2829,348" o:spt="100" adj="0,,0" path="m3942,2178r-34,66l3910,2038r-3,-6l3902,2031r-6,1l3894,2038r,206l3894,2244r-32,-66l3901,2379r23,-113l3942,2178xm6659,2038r-3,-6l6652,2031r-6,1l6643,2038r,206l6650,2259r8,-15l6658,2244r1,-206xm6690,2178r-32,66l6658,2244r,15l6655,2264r-5,2l6644,2264r-1,-5l6643,2244r-32,-66l6650,2379r23,-113l6690,2178xe" fillcolor="black" stroked="f">
              <v:stroke joinstyle="round"/>
              <v:formulas/>
              <v:path arrowok="t" o:connecttype="segments"/>
            </v:shape>
            <v:shape id="_x0000_s2598" type="#_x0000_t202" style="position:absolute;left:3183;top:740;width:1456;height:204" filled="f" stroked="f">
              <v:textbox inset="0,0,0,0">
                <w:txbxContent>
                  <w:p w14:paraId="1F2BFDF9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599" type="#_x0000_t202" style="position:absolute;left:6075;top:644;width:1169;height:193" filled="f" stroked="f">
              <v:textbox inset="0,0,0,0">
                <w:txbxContent>
                  <w:p w14:paraId="21E93E6D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Stabilized</w:t>
                    </w:r>
                  </w:p>
                </w:txbxContent>
              </v:textbox>
            </v:shape>
            <v:shape id="_x0000_s2600" type="#_x0000_t202" style="position:absolute;left:5600;top:836;width:1889;height:193" filled="f" stroked="f">
              <v:textbox inset="0,0,0,0">
                <w:txbxContent>
                  <w:p w14:paraId="5ADF064B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3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2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</w:t>
                    </w:r>
                  </w:p>
                </w:txbxContent>
              </v:textbox>
            </v:shape>
            <v:shape id="_x0000_s2601" type="#_x0000_t202" style="position:absolute;left:7468;top:836;width:253;height:193" filled="f" stroked="f">
              <v:textbox inset="0,0,0,0">
                <w:txbxContent>
                  <w:p w14:paraId="04844379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ed)</w:t>
                    </w:r>
                  </w:p>
                </w:txbxContent>
              </v:textbox>
            </v:shape>
            <v:shape id="_x0000_s2602" type="#_x0000_t202" style="position:absolute;left:8701;top:741;width:1418;height:211" filled="f" stroked="f">
              <v:textbox inset="0,0,0,0">
                <w:txbxContent>
                  <w:p w14:paraId="37DF68C1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V</w:t>
                    </w:r>
                    <w:r>
                      <w:rPr>
                        <w:b/>
                        <w:spacing w:val="-1"/>
                        <w:w w:val="95"/>
                        <w:sz w:val="17"/>
                        <w:vertAlign w:val="subscript"/>
                      </w:rPr>
                      <w:t>DD</w:t>
                    </w: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/V</w:t>
                    </w:r>
                    <w:r>
                      <w:rPr>
                        <w:b/>
                        <w:spacing w:val="-1"/>
                        <w:w w:val="95"/>
                        <w:sz w:val="17"/>
                        <w:vertAlign w:val="subscript"/>
                      </w:rPr>
                      <w:t>BAT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off</w:t>
                    </w:r>
                    <w:r>
                      <w:rPr>
                        <w:b/>
                        <w:spacing w:val="-7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State</w:t>
                    </w:r>
                  </w:p>
                </w:txbxContent>
              </v:textbox>
            </v:shape>
            <v:shape id="_x0000_s2603" type="#_x0000_t202" style="position:absolute;left:3376;top:1551;width:1067;height:386" filled="f" stroked="f">
              <v:textbox inset="0,0,0,0">
                <w:txbxContent>
                  <w:p w14:paraId="12A45D20" w14:textId="77777777" w:rsidR="001700FA" w:rsidRDefault="00000000">
                    <w:pPr>
                      <w:ind w:left="347" w:hanging="34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604" type="#_x0000_t202" style="position:absolute;left:5630;top:1551;width:2058;height:386" filled="f" stroked="f">
              <v:textbox inset="0,0,0,0">
                <w:txbxContent>
                  <w:p w14:paraId="6AD03E86" w14:textId="77777777" w:rsidR="001700FA" w:rsidRDefault="00000000">
                    <w:pPr>
                      <w:spacing w:before="5" w:line="230" w:lineRule="auto"/>
                      <w:ind w:right="14" w:firstLine="428"/>
                      <w:rPr>
                        <w:sz w:val="16"/>
                      </w:rPr>
                    </w:pPr>
                    <w:r>
                      <w:rPr>
                        <w:spacing w:val="-5"/>
                        <w:w w:val="99"/>
                        <w:sz w:val="16"/>
                      </w:rPr>
                      <w:t>P</w:t>
                    </w:r>
                    <w:r>
                      <w:rPr>
                        <w:spacing w:val="-1"/>
                        <w:w w:val="99"/>
                        <w:sz w:val="16"/>
                      </w:rPr>
                      <w:t>o</w:t>
                    </w:r>
                    <w:r>
                      <w:rPr>
                        <w:w w:val="99"/>
                        <w:sz w:val="16"/>
                      </w:rPr>
                      <w:t>wer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w w:val="99"/>
                        <w:sz w:val="16"/>
                      </w:rPr>
                      <w:t>down</w:t>
                    </w:r>
                    <w:r>
                      <w:rPr>
                        <w:sz w:val="16"/>
                      </w:rPr>
                      <w:t xml:space="preserve"> </w:t>
                    </w:r>
                    <w:r>
                      <w:rPr>
                        <w:spacing w:val="-1"/>
                        <w:w w:val="99"/>
                        <w:sz w:val="16"/>
                      </w:rPr>
                      <w:t>V</w:t>
                    </w:r>
                    <w:r>
                      <w:rPr>
                        <w:rFonts w:ascii="Lucida Sans Unicode"/>
                        <w:spacing w:val="-21"/>
                        <w:w w:val="177"/>
                        <w:sz w:val="2"/>
                      </w:rPr>
                      <w:t>B</w:t>
                    </w:r>
                    <w:r>
                      <w:rPr>
                        <w:spacing w:val="1"/>
                        <w:w w:val="99"/>
                        <w:position w:val="-1"/>
                        <w:sz w:val="10"/>
                      </w:rPr>
                      <w:t>B</w:t>
                    </w:r>
                    <w:r>
                      <w:rPr>
                        <w:spacing w:val="-6"/>
                        <w:w w:val="99"/>
                        <w:position w:val="-1"/>
                        <w:sz w:val="10"/>
                      </w:rPr>
                      <w:t>A</w:t>
                    </w:r>
                    <w:r>
                      <w:rPr>
                        <w:w w:val="99"/>
                        <w:position w:val="-1"/>
                        <w:sz w:val="10"/>
                      </w:rPr>
                      <w:t xml:space="preserve">T </w:t>
                    </w:r>
                    <w:r>
                      <w:rPr>
                        <w:sz w:val="16"/>
                      </w:rPr>
                      <w:t>(50ms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Delay</w:t>
                    </w:r>
                    <w:r>
                      <w:rPr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605" type="#_x0000_t202" style="position:absolute;left:5444;top:2378;width:2410;height:567" filled="f">
              <v:textbox inset="0,0,0,0">
                <w:txbxContent>
                  <w:p w14:paraId="3BF8E748" w14:textId="77777777" w:rsidR="001700FA" w:rsidRDefault="00000000">
                    <w:pPr>
                      <w:spacing w:before="167"/>
                      <w:ind w:left="62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down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DD</w:t>
                    </w:r>
                  </w:p>
                </w:txbxContent>
              </v:textbox>
            </v:shape>
            <v:shape id="_x0000_s2606" type="#_x0000_t202" style="position:absolute;left:2696;top:2378;width:2409;height:567" filled="f">
              <v:textbox inset="0,0,0,0">
                <w:txbxContent>
                  <w:p w14:paraId="251F1364" w14:textId="77777777" w:rsidR="001700FA" w:rsidRDefault="00000000">
                    <w:pPr>
                      <w:spacing w:before="72"/>
                      <w:ind w:left="797" w:right="564" w:hanging="21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Charge Pump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0x8D,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0x10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14:paraId="14D7C784" w14:textId="77777777" w:rsidR="001700FA" w:rsidRDefault="001700FA">
      <w:pPr>
        <w:pStyle w:val="BodyText"/>
        <w:spacing w:before="6"/>
        <w:rPr>
          <w:sz w:val="25"/>
        </w:rPr>
      </w:pPr>
    </w:p>
    <w:p w14:paraId="350DD856" w14:textId="77777777" w:rsidR="001700FA" w:rsidRDefault="00000000">
      <w:pPr>
        <w:ind w:left="1302"/>
        <w:rPr>
          <w:sz w:val="21"/>
        </w:rPr>
      </w:pPr>
      <w:r>
        <w:rPr>
          <w:color w:val="000080"/>
          <w:w w:val="95"/>
          <w:sz w:val="21"/>
        </w:rPr>
        <w:t>&lt;Entering</w:t>
      </w:r>
      <w:r>
        <w:rPr>
          <w:color w:val="000080"/>
          <w:spacing w:val="-1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Sleep</w:t>
      </w:r>
      <w:r>
        <w:rPr>
          <w:color w:val="000080"/>
          <w:spacing w:val="-1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Mode&gt;</w:t>
      </w:r>
    </w:p>
    <w:p w14:paraId="6F313CB9" w14:textId="77777777" w:rsidR="001700FA" w:rsidRDefault="00000000">
      <w:pPr>
        <w:pStyle w:val="BodyText"/>
        <w:spacing w:before="1"/>
        <w:rPr>
          <w:sz w:val="13"/>
        </w:rPr>
      </w:pPr>
      <w:r>
        <w:pict w14:anchorId="7833EBE6">
          <v:group id="_x0000_s2607" style="position:absolute;margin-left:134.4pt;margin-top:9.8pt;width:396.15pt;height:110.5pt;z-index:-251589632;mso-position-horizontal-relative:page" coordorigin="2689,197" coordsize="7923,2210">
            <v:shape id="_x0000_s2608" style="position:absolute;left:2696;top:564;width:5158;height:1475" coordorigin="2696,564" coordsize="5158,1475" o:spt="100" adj="0,,0" path="m7854,564r-2410,l5444,1131r2410,l7854,564xm5105,1473r-2409,l2696,2039r2409,l5105,1473xe" filled="f">
              <v:stroke joinstyle="round"/>
              <v:formulas/>
              <v:path arrowok="t" o:connecttype="segments"/>
            </v:shape>
            <v:shape id="_x0000_s2609" style="position:absolute;left:3894;top:196;width:2796;height:2210" coordorigin="3894,197" coordsize="2796,2210" o:spt="100" adj="0,,0" path="m6659,1132r-3,-6l6652,1123r-6,3l6643,1131r,207l6650,1353r8,-15l6658,1338r1,-206xm6690,1272r-32,66l6658,1338r,15l6655,1357r-5,3l6644,1357r-1,-4l6643,1338r-32,-66l6650,1473r23,-113l6690,1272xm6690,364r-32,66l6658,211r,-7l6655,199r-5,-2l5275,197r-6,2l5268,204r,2187l3908,2391r,-352l3906,2034r-5,-2l3895,2034r-1,5l3894,2398r1,6l3901,2406r1374,l5280,2404r2,-6l5282,2391r,-2180l6642,211r,217l6610,364r40,200l6673,451r17,-87xe" fillcolor="black" stroked="f">
              <v:stroke joinstyle="round"/>
              <v:formulas/>
              <v:path arrowok="t" o:connecttype="segments"/>
            </v:shape>
            <v:shape id="_x0000_s2610" style="position:absolute;left:2696;top:564;width:2409;height:563" coordorigin="2696,564" coordsize="2409,563" path="m3900,564r-116,1l3671,569r-109,6l3457,584r-100,10l3261,607r-89,15l3088,638r-77,18l2942,675r-62,21l2781,742r-63,51l2696,846r6,27l2744,925r82,48l2942,1016r69,19l3088,1053r84,17l3261,1084r96,13l3457,1107r105,9l3671,1122r113,4l3900,1127r116,-1l4129,1122r109,-6l4344,1107r100,-10l4540,1084r89,-14l4713,1053r77,-18l4859,1016r63,-21l5021,949r62,-50l5105,846r-6,-27l5057,767r-82,-48l4859,675r-69,-19l4713,638r-84,-16l4540,607r-96,-13l4344,584r-106,-9l4129,569r-113,-4l3900,564xe" stroked="f">
              <v:path arrowok="t"/>
            </v:shape>
            <v:shape id="_x0000_s2611" style="position:absolute;left:2696;top:564;width:2409;height:563" coordorigin="2696,564" coordsize="2409,563" path="m3900,564r-116,1l3671,569r-109,6l3457,584r-100,10l3261,607r-89,15l3088,638r-77,18l2942,675r-62,21l2781,742r-63,51l2696,846r6,27l2744,925r82,48l2942,1016r69,19l3088,1053r84,17l3261,1084r96,13l3457,1107r105,9l3671,1122r113,4l3900,1127r116,-1l4129,1122r109,-6l4344,1107r100,-10l4540,1084r89,-14l4713,1053r77,-18l4859,1016r63,-21l5021,949r62,-50l5105,846r-6,-27l5057,767r-82,-48l4859,675r-69,-19l4713,638r-84,-16l4540,607r-96,-13l4344,584r-106,-9l4129,569r-113,-4l3900,564xe" filled="f">
              <v:path arrowok="t"/>
            </v:shape>
            <v:shape id="_x0000_s2612" style="position:absolute;left:3861;top:1119;width:81;height:353" coordorigin="3862,1120" coordsize="81,353" o:spt="100" adj="0,,0" path="m3862,1272r39,201l3924,1360r-23,l3896,1357r-2,-4l3894,1338r-32,-66xm3894,1338r,15l3896,1357r5,3l3907,1357r1,-4l3901,1353r-7,-15xm3942,1272r-34,66l3908,1353r-1,4l3901,1360r23,l3942,1272xm3902,1120r-6,2l3894,1127r,211l3901,1353r7,-15l3910,1127r-3,-5l3902,1120xm3908,1338r-7,15l3908,1353r,-15xe" fillcolor="black" stroked="f">
              <v:stroke joinstyle="round"/>
              <v:formulas/>
              <v:path arrowok="t" o:connecttype="segments"/>
            </v:shape>
            <v:rect id="_x0000_s2613" style="position:absolute;left:5445;top:1472;width:2409;height:567" stroked="f"/>
            <v:rect id="_x0000_s2614" style="position:absolute;left:5444;top:1472;width:2410;height:567" filled="f"/>
            <v:shape id="_x0000_s2615" style="position:absolute;left:8193;top:564;width:2411;height:563" coordorigin="8194,564" coordsize="2411,563" path="m9400,564r-117,1l9170,569r-109,6l8956,584r-101,10l8760,607r-90,15l8586,638r-77,18l8439,675r-62,21l8278,742r-63,51l8194,846r5,27l8242,925r81,48l8439,1016r70,19l8586,1053r84,17l8760,1084r95,13l8956,1107r105,9l9170,1122r113,4l9400,1127r116,-1l9629,1122r109,-6l9843,1107r101,-10l10039,1084r90,-14l10212,1053r77,-18l10359,1016r62,-21l10520,949r63,-50l10604,846r-5,-27l10556,767r-81,-48l10359,675r-70,-19l10212,638r-83,-16l10039,607r-95,-13l9843,584r-105,-9l9629,569r-113,-4l9400,564xe" filled="f">
              <v:path arrowok="t"/>
            </v:shape>
            <v:shape id="_x0000_s2616" style="position:absolute;left:6642;top:196;width:2799;height:2210" coordorigin="6642,197" coordsize="2799,2210" o:spt="100" adj="0,,0" path="m6650,2032r-6,2l6642,2039r,359l6644,2404r6,2l8024,2406r5,-2l8032,2398r-1374,l6650,2391r8,l6658,2039r-3,-5l6650,2032xm6658,2391r-8,l6658,2398r,-7xm8016,2391r-1358,l6658,2398r1358,l8016,2391xm9400,197r-1376,l8018,199r-2,5l8016,2398r8,-7l8032,2391r,-2180l8024,211r8,-7l9408,204r-2,-5l9400,197xm8032,2391r-8,l8016,2398r16,l8032,2391xm9360,364r40,200l9423,451r-23,l9395,449r-3,-5l9392,430r-32,-66xm9408,428r-8,16l9392,444r3,5l9400,451r6,-2l9408,444r-8,l9392,430r16,l9408,428xm9440,364r-32,64l9408,444r-2,5l9400,451r23,l9440,364xm9392,204r,226l9400,444r8,-16l9408,211r-8,l9392,204xm8032,204r-8,7l8032,211r,-7xm9392,204r-1360,l8032,211r1360,l9392,204xm9408,204r-16,l9400,211r8,l9408,204xe" fillcolor="black" stroked="f">
              <v:stroke joinstyle="round"/>
              <v:formulas/>
              <v:path arrowok="t" o:connecttype="segments"/>
            </v:shape>
            <v:shape id="_x0000_s2617" type="#_x0000_t202" style="position:absolute;left:3183;top:742;width:1456;height:204" filled="f" stroked="f">
              <v:textbox inset="0,0,0,0">
                <w:txbxContent>
                  <w:p w14:paraId="567E2D87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618" type="#_x0000_t202" style="position:absolute;left:6037;top:645;width:1246;height:384" filled="f" stroked="f">
              <v:textbox inset="0,0,0,0">
                <w:txbxContent>
                  <w:p w14:paraId="05E20155" w14:textId="77777777" w:rsidR="001700FA" w:rsidRDefault="00000000">
                    <w:pPr>
                      <w:spacing w:before="1" w:line="237" w:lineRule="auto"/>
                      <w:ind w:left="213" w:hanging="21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Charge Pump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0x8D,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color w:val="FF0000"/>
                        <w:sz w:val="16"/>
                      </w:rPr>
                      <w:t>0x10</w:t>
                    </w:r>
                    <w:proofErr w:type="gramEnd"/>
                  </w:p>
                </w:txbxContent>
              </v:textbox>
            </v:shape>
            <v:shape id="_x0000_s2619" type="#_x0000_t202" style="position:absolute;left:8938;top:742;width:943;height:204" filled="f" stroked="f">
              <v:textbox inset="0,0,0,0">
                <w:txbxContent>
                  <w:p w14:paraId="73727EDB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Sleep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Mode</w:t>
                    </w:r>
                  </w:p>
                </w:txbxContent>
              </v:textbox>
            </v:shape>
            <v:shape id="_x0000_s2620" type="#_x0000_t202" style="position:absolute;left:3376;top:1552;width:1067;height:385" filled="f" stroked="f">
              <v:textbox inset="0,0,0,0">
                <w:txbxContent>
                  <w:p w14:paraId="73A65DB1" w14:textId="77777777" w:rsidR="001700FA" w:rsidRDefault="00000000">
                    <w:pPr>
                      <w:ind w:left="347" w:hanging="348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 Display Off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0xAE</w:t>
                    </w:r>
                    <w:proofErr w:type="gramEnd"/>
                  </w:p>
                </w:txbxContent>
              </v:textbox>
            </v:shape>
            <v:shape id="_x0000_s2621" type="#_x0000_t202" style="position:absolute;left:6058;top:1647;width:1202;height:201" filled="f" stroked="f">
              <v:textbox inset="0,0,0,0">
                <w:txbxContent>
                  <w:p w14:paraId="5A17F4A4" w14:textId="77777777" w:rsidR="001700FA" w:rsidRDefault="00000000">
                    <w:pPr>
                      <w:spacing w:line="193" w:lineRule="exac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down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BAT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F36B1C" w14:textId="77777777" w:rsidR="001700FA" w:rsidRDefault="001700FA">
      <w:pPr>
        <w:pStyle w:val="BodyText"/>
        <w:rPr>
          <w:sz w:val="26"/>
        </w:rPr>
      </w:pPr>
    </w:p>
    <w:p w14:paraId="6B60EC35" w14:textId="77777777" w:rsidR="001700FA" w:rsidRDefault="00000000">
      <w:pPr>
        <w:ind w:left="1302"/>
        <w:rPr>
          <w:sz w:val="21"/>
        </w:rPr>
      </w:pPr>
      <w:r>
        <w:rPr>
          <w:color w:val="000080"/>
          <w:w w:val="95"/>
          <w:sz w:val="21"/>
        </w:rPr>
        <w:t>&lt;Exiting</w:t>
      </w:r>
      <w:r>
        <w:rPr>
          <w:color w:val="000080"/>
          <w:spacing w:val="1"/>
          <w:w w:val="95"/>
          <w:sz w:val="21"/>
        </w:rPr>
        <w:t xml:space="preserve"> </w:t>
      </w:r>
      <w:r>
        <w:rPr>
          <w:color w:val="000080"/>
          <w:w w:val="95"/>
          <w:sz w:val="21"/>
        </w:rPr>
        <w:t>Sleep Mode&gt;</w:t>
      </w:r>
    </w:p>
    <w:p w14:paraId="0052A1B2" w14:textId="77777777" w:rsidR="001700FA" w:rsidRDefault="00000000">
      <w:pPr>
        <w:pStyle w:val="BodyText"/>
        <w:rPr>
          <w:sz w:val="13"/>
        </w:rPr>
      </w:pPr>
      <w:r>
        <w:pict w14:anchorId="7AEDBC74">
          <v:group id="_x0000_s2622" style="position:absolute;margin-left:134.4pt;margin-top:9.8pt;width:396.25pt;height:110.6pt;z-index:-251588608;mso-position-horizontal-relative:page" coordorigin="2689,197" coordsize="7925,2212">
            <v:shape id="_x0000_s2623" style="position:absolute;left:2696;top:564;width:5158;height:1476" coordorigin="2696,564" coordsize="5158,1476" o:spt="100" adj="0,,0" path="m7854,564r-2410,l5444,1132r2410,l7854,564xm5105,1472r-2409,l2696,2040r2409,l5105,1472xe" filled="f">
              <v:stroke joinstyle="round"/>
              <v:formulas/>
              <v:path arrowok="t" o:connecttype="segments"/>
            </v:shape>
            <v:shape id="_x0000_s2624" style="position:absolute;left:3894;top:196;width:2796;height:2210" coordorigin="3894,197" coordsize="2796,2210" o:spt="100" adj="0,,0" path="m6658,1132r-3,-5l6650,1124r-6,3l6642,1132r,170l6642,1338r7,14l6656,1338r,l6656,1309r,-5l6658,1302r,-8l6658,1132xm6689,1272r-33,66l6656,1338r,14l6654,1358r-5,2l6643,1358r-1,-6l6642,1338r-34,-66l6649,1472r22,-112l6689,1272xm6690,365r-32,65l6658,212r,-8l6655,199r-5,-2l5275,197r-6,2l5268,204r,2188l3908,2392r,-352l3906,2034r-5,-2l3895,2034r-1,6l3894,2399r1,5l3901,2406r1374,l5280,2404r2,-5l5282,2392r,-2180l6642,212r,216l6610,365r40,199l6673,452r17,-87xe" fillcolor="black" stroked="f">
              <v:stroke joinstyle="round"/>
              <v:formulas/>
              <v:path arrowok="t" o:connecttype="segments"/>
            </v:shape>
            <v:shape id="_x0000_s2625" style="position:absolute;left:2696;top:564;width:2409;height:564" coordorigin="2696,564" coordsize="2409,564" path="m3900,564r-116,1l3671,569r-109,6l3457,584r-100,10l3261,607r-89,14l3088,638r-77,18l2942,675r-62,21l2781,742r-63,50l2696,846r6,27l2744,925r82,49l2942,1017r69,19l3088,1054r84,17l3261,1085r96,13l3457,1108r105,9l3671,1123r113,4l3900,1128r116,-1l4129,1123r109,-6l4344,1108r100,-10l4540,1085r89,-14l4713,1054r77,-18l4859,1017r63,-21l5021,950r62,-50l5105,846r-6,-27l5057,767r-82,-48l4859,675r-69,-19l4713,638r-84,-17l4540,607r-96,-13l4344,584r-106,-9l4129,569r-113,-4l3900,564xe" stroked="f">
              <v:path arrowok="t"/>
            </v:shape>
            <v:shape id="_x0000_s2626" style="position:absolute;left:2696;top:564;width:2409;height:564" coordorigin="2696,564" coordsize="2409,564" path="m3900,564r-116,1l3671,569r-109,6l3457,584r-100,10l3261,607r-89,14l3088,638r-77,18l2942,675r-62,21l2781,742r-63,50l2696,846r6,27l2744,925r82,49l2942,1017r69,19l3088,1054r84,17l3261,1085r96,13l3457,1108r105,9l3671,1123r113,4l3900,1128r116,-1l4129,1123r109,-6l4344,1108r100,-10l4540,1085r89,-14l4713,1054r77,-18l4859,1017r63,-21l5021,950r62,-50l5105,846r-6,-27l5057,767r-82,-48l4859,675r-69,-19l4713,638r-84,-17l4540,607r-96,-13l4344,584r-106,-9l4129,569r-113,-4l3900,564xe" filled="f">
              <v:path arrowok="t"/>
            </v:shape>
            <v:shape id="_x0000_s2627" style="position:absolute;left:3861;top:1119;width:81;height:353" coordorigin="3862,1120" coordsize="81,353" o:spt="100" adj="0,,0" path="m3862,1272r39,200l3924,1360r-23,l3896,1358r-2,-6l3894,1338r-32,-66xm3894,1338r,14l3896,1358r5,2l3907,1358r1,-6l3901,1352r-7,-14xm3942,1273r-34,65l3908,1352r-1,6l3901,1360r23,l3942,1273xm3902,1120r-6,2l3894,1128r,210l3901,1352r7,-14l3910,1128r-3,-6l3902,1120xm3908,1338r-7,14l3908,1352r,-14xe" fillcolor="black" stroked="f">
              <v:stroke joinstyle="round"/>
              <v:formulas/>
              <v:path arrowok="t" o:connecttype="segments"/>
            </v:shape>
            <v:shape id="_x0000_s2628" style="position:absolute;left:8193;top:1472;width:2412;height:563" coordorigin="8194,1472" coordsize="2412,563" path="m9400,1472r-117,2l9170,1478r-109,6l8956,1492r-101,11l8760,1515r-90,15l8586,1546r-77,18l8439,1584r-62,21l8278,1651r-63,50l8194,1754r5,27l8242,1833r81,48l8439,1924r70,20l8586,1962r84,16l8760,1992r95,13l8956,2016r105,8l9170,2030r113,4l9400,2035r116,-1l9629,2030r109,-6l9843,2016r101,-11l10039,1992r90,-14l10213,1962r77,-18l10360,1924r62,-21l10521,1858r63,-50l10606,1754r-6,-27l10557,1675r-81,-48l10360,1584r-70,-20l10213,1546r-84,-16l10039,1515r-95,-12l9843,1492r-105,-8l9629,1478r-113,-4l9400,1472xe" filled="f">
              <v:path arrowok="t"/>
            </v:shape>
            <v:shape id="_x0000_s2629" style="position:absolute;left:6642;top:196;width:2799;height:2212" coordorigin="6642,197" coordsize="2799,2212" o:spt="100" adj="0,,0" path="m6649,2033r-6,2l6642,2040r,360l6643,2406r6,2l8024,2408r5,-2l8032,2400r-1376,l6649,2393r7,l6656,2040r-2,-5l6649,2033xm6656,2393r-7,l6656,2400r,-7xm8016,2393r-1360,l6656,2400r1360,l8016,2393xm9400,197r-1376,l8018,199r-2,6l8016,2400r8,-7l8032,2393r,-2181l8024,212r8,-7l9408,205r-2,-6l9400,197xm8032,2393r-8,l8016,2400r16,l8032,2393xm9360,365r40,199l9422,452r-22,l9395,450r-3,-6l9392,430r-32,-65xm9408,428r-8,16l9392,444r3,6l9400,452r6,-2l9408,444r-8,l9392,430r16,l9408,428xm9440,365r-32,63l9408,444r-2,6l9400,452r22,l9440,365xm9392,205r,225l9400,444r8,-16l9408,212r-8,l9392,205xm8032,205r-8,7l8032,212r,-7xm9392,205r-1360,l8032,212r1360,l9392,205xm9408,205r-16,l9400,212r8,l9408,205xe" fillcolor="black" stroked="f">
              <v:stroke joinstyle="round"/>
              <v:formulas/>
              <v:path arrowok="t" o:connecttype="segments"/>
            </v:shape>
            <v:rect id="_x0000_s2630" style="position:absolute;left:5445;top:1472;width:2408;height:569" stroked="f"/>
            <v:rect id="_x0000_s2631" style="position:absolute;left:8193;top:565;width:2412;height:567" stroked="f"/>
            <v:shape id="_x0000_s2632" style="position:absolute;left:9360;top:1124;width:81;height:348" coordorigin="9360,1124" coordsize="81,348" o:spt="100" adj="0,,0" path="m9360,1273r41,199l9423,1360r-22,l9395,1358r-1,-6l9394,1338r-34,-65xm9408,1338r-7,14l9394,1352r1,6l9401,1360r5,-2l9408,1352r-7,l9394,1338r14,l9408,1338xm9440,1272r-32,66l9408,1352r-2,6l9401,1360r22,l9440,1272xm9400,1124r-5,3l9392,1132r2,206l9401,1352r7,-14l9408,1132r-2,-5l9400,1124xe" fillcolor="black" stroked="f">
              <v:stroke joinstyle="round"/>
              <v:formulas/>
              <v:path arrowok="t" o:connecttype="segments"/>
            </v:shape>
            <v:shape id="_x0000_s2633" type="#_x0000_t202" style="position:absolute;left:3439;top:740;width:943;height:204" filled="f" stroked="f">
              <v:textbox inset="0,0,0,0">
                <w:txbxContent>
                  <w:p w14:paraId="7EC49CCE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w w:val="95"/>
                        <w:sz w:val="17"/>
                      </w:rPr>
                      <w:t>Sleep</w:t>
                    </w:r>
                    <w:r>
                      <w:rPr>
                        <w:b/>
                        <w:spacing w:val="-8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Mode</w:t>
                    </w:r>
                  </w:p>
                </w:txbxContent>
              </v:textbox>
            </v:shape>
            <v:shape id="_x0000_s2634" type="#_x0000_t202" style="position:absolute;left:6037;top:645;width:1246;height:387" filled="f" stroked="f">
              <v:textbox inset="0,0,0,0">
                <w:txbxContent>
                  <w:p w14:paraId="110D2B86" w14:textId="77777777" w:rsidR="001700FA" w:rsidRDefault="00000000">
                    <w:pPr>
                      <w:spacing w:before="7" w:line="228" w:lineRule="auto"/>
                      <w:ind w:left="213" w:hanging="214"/>
                      <w:rPr>
                        <w:sz w:val="17"/>
                      </w:rPr>
                    </w:pPr>
                    <w:r>
                      <w:rPr>
                        <w:sz w:val="16"/>
                      </w:rPr>
                      <w:t>Set Charge Pump</w:t>
                    </w:r>
                    <w:r>
                      <w:rPr>
                        <w:spacing w:val="-48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0x8D,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color w:val="FF0000"/>
                        <w:sz w:val="17"/>
                      </w:rPr>
                      <w:t>0x72</w:t>
                    </w:r>
                    <w:proofErr w:type="gramEnd"/>
                  </w:p>
                </w:txbxContent>
              </v:textbox>
            </v:shape>
            <v:shape id="_x0000_s2635" type="#_x0000_t202" style="position:absolute;left:2851;top:1554;width:2121;height:386" filled="f" stroked="f">
              <v:textbox inset="0,0,0,0">
                <w:txbxContent>
                  <w:p w14:paraId="04D55A4D" w14:textId="77777777" w:rsidR="001700FA" w:rsidRDefault="00000000">
                    <w:pPr>
                      <w:spacing w:line="193" w:lineRule="exact"/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</w:t>
                    </w:r>
                    <w:r>
                      <w:rPr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up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V</w:t>
                    </w:r>
                    <w:r>
                      <w:rPr>
                        <w:sz w:val="16"/>
                        <w:vertAlign w:val="subscript"/>
                      </w:rPr>
                      <w:t>BAT</w:t>
                    </w:r>
                  </w:p>
                  <w:p w14:paraId="07F5F885" w14:textId="77777777" w:rsidR="001700FA" w:rsidRDefault="00000000">
                    <w:pPr>
                      <w:ind w:right="18"/>
                      <w:jc w:val="center"/>
                      <w:rPr>
                        <w:sz w:val="16"/>
                      </w:rPr>
                    </w:pP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2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25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v:shape id="_x0000_s2636" type="#_x0000_t202" style="position:absolute;left:8683;top:1649;width:1456;height:204" filled="f" stroked="f">
              <v:textbox inset="0,0,0,0">
                <w:txbxContent>
                  <w:p w14:paraId="2CCA81F0" w14:textId="77777777" w:rsidR="001700FA" w:rsidRDefault="00000000">
                    <w:pPr>
                      <w:spacing w:line="204" w:lineRule="exac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pacing w:val="-1"/>
                        <w:w w:val="95"/>
                        <w:sz w:val="17"/>
                      </w:rPr>
                      <w:t>Normal</w:t>
                    </w:r>
                    <w:r>
                      <w:rPr>
                        <w:b/>
                        <w:spacing w:val="-9"/>
                        <w:w w:val="95"/>
                        <w:sz w:val="17"/>
                      </w:rPr>
                      <w:t xml:space="preserve"> </w:t>
                    </w:r>
                    <w:r>
                      <w:rPr>
                        <w:b/>
                        <w:w w:val="95"/>
                        <w:sz w:val="17"/>
                      </w:rPr>
                      <w:t>Operation</w:t>
                    </w:r>
                  </w:p>
                </w:txbxContent>
              </v:textbox>
            </v:shape>
            <v:shape id="_x0000_s2637" type="#_x0000_t202" style="position:absolute;left:5444;top:1472;width:2409;height:568" filled="f">
              <v:textbox inset="0,0,0,0">
                <w:txbxContent>
                  <w:p w14:paraId="2559F33D" w14:textId="77777777" w:rsidR="001700FA" w:rsidRDefault="00000000">
                    <w:pPr>
                      <w:spacing w:before="73"/>
                      <w:ind w:left="1024" w:right="668" w:hanging="34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Set</w:t>
                    </w:r>
                    <w:r>
                      <w:rPr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Display</w:t>
                    </w:r>
                    <w:r>
                      <w:rPr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On</w:t>
                    </w:r>
                    <w:r>
                      <w:rPr>
                        <w:spacing w:val="-47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sz w:val="16"/>
                      </w:rPr>
                      <w:t>0xAF</w:t>
                    </w:r>
                    <w:proofErr w:type="gramEnd"/>
                  </w:p>
                </w:txbxContent>
              </v:textbox>
            </v:shape>
            <v:shape id="_x0000_s2638" type="#_x0000_t202" style="position:absolute;left:8193;top:564;width:2411;height:568" filled="f">
              <v:textbox inset="0,0,0,0">
                <w:txbxContent>
                  <w:p w14:paraId="3B668978" w14:textId="77777777" w:rsidR="001700FA" w:rsidRDefault="00000000">
                    <w:pPr>
                      <w:spacing w:before="73"/>
                      <w:ind w:left="146" w:right="136" w:firstLine="477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Power Stabilized</w:t>
                    </w:r>
                    <w:r>
                      <w:rPr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(100ms</w:t>
                    </w:r>
                    <w:r>
                      <w:rPr>
                        <w:spacing w:val="2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Delay</w:t>
                    </w:r>
                    <w:r>
                      <w:rPr>
                        <w:spacing w:val="26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w w:val="95"/>
                        <w:sz w:val="16"/>
                      </w:rPr>
                      <w:t>Recommended)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11E7A0" w14:textId="77777777" w:rsidR="001700FA" w:rsidRDefault="00000000">
      <w:pPr>
        <w:tabs>
          <w:tab w:val="left" w:pos="779"/>
          <w:tab w:val="left" w:pos="1173"/>
        </w:tabs>
        <w:spacing w:before="82"/>
        <w:ind w:left="102" w:right="6172"/>
        <w:rPr>
          <w:sz w:val="24"/>
        </w:rPr>
      </w:pPr>
      <w:r>
        <w:rPr>
          <w:color w:val="FF0000"/>
          <w:sz w:val="24"/>
        </w:rPr>
        <w:t>Internal</w:t>
      </w:r>
      <w:r>
        <w:rPr>
          <w:color w:val="FF0000"/>
          <w:sz w:val="24"/>
        </w:rPr>
        <w:tab/>
      </w:r>
      <w:proofErr w:type="spellStart"/>
      <w:r>
        <w:rPr>
          <w:color w:val="FF0000"/>
          <w:sz w:val="24"/>
        </w:rPr>
        <w:t>setting</w:t>
      </w:r>
      <w:r>
        <w:rPr>
          <w:rFonts w:ascii="SimSun" w:eastAsia="SimSun" w:hint="eastAsia"/>
          <w:color w:val="FF0000"/>
          <w:sz w:val="24"/>
        </w:rPr>
        <w:t>（</w:t>
      </w:r>
      <w:r>
        <w:rPr>
          <w:color w:val="FF0000"/>
          <w:sz w:val="24"/>
        </w:rPr>
        <w:t>Charge</w:t>
      </w:r>
      <w:proofErr w:type="spellEnd"/>
      <w:r>
        <w:rPr>
          <w:color w:val="FF0000"/>
          <w:sz w:val="24"/>
        </w:rPr>
        <w:t xml:space="preserve"> pump</w:t>
      </w:r>
      <w:r>
        <w:rPr>
          <w:rFonts w:ascii="SimSun" w:eastAsia="SimSun" w:hint="eastAsia"/>
          <w:color w:val="FF0000"/>
          <w:sz w:val="24"/>
        </w:rPr>
        <w:t>）</w:t>
      </w:r>
      <w:r>
        <w:rPr>
          <w:rFonts w:ascii="SimSun" w:eastAsia="SimSun" w:hint="eastAsia"/>
          <w:color w:val="FF0000"/>
          <w:spacing w:val="-117"/>
          <w:sz w:val="24"/>
        </w:rPr>
        <w:t xml:space="preserve"> </w:t>
      </w:r>
      <w:r>
        <w:rPr>
          <w:sz w:val="24"/>
        </w:rPr>
        <w:t>void</w:t>
      </w:r>
      <w:r>
        <w:rPr>
          <w:sz w:val="24"/>
        </w:rPr>
        <w:tab/>
        <w:t>SSD1312()</w:t>
      </w:r>
    </w:p>
    <w:p w14:paraId="32EFEDA6" w14:textId="77777777" w:rsidR="001700FA" w:rsidRDefault="00000000">
      <w:pPr>
        <w:spacing w:before="2"/>
        <w:ind w:left="102"/>
        <w:rPr>
          <w:sz w:val="24"/>
        </w:rPr>
      </w:pPr>
      <w:r>
        <w:rPr>
          <w:sz w:val="24"/>
        </w:rPr>
        <w:t>{</w:t>
      </w:r>
    </w:p>
    <w:p w14:paraId="397CB938" w14:textId="77777777" w:rsidR="001700FA" w:rsidRDefault="00000000">
      <w:pPr>
        <w:spacing w:line="289" w:lineRule="exact"/>
        <w:ind w:left="462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1;</w:t>
      </w:r>
      <w:proofErr w:type="gramEnd"/>
    </w:p>
    <w:p w14:paraId="00DA70DD" w14:textId="77777777" w:rsidR="001700FA" w:rsidRDefault="00000000">
      <w:pPr>
        <w:ind w:left="462" w:right="8147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572887C1" w14:textId="77777777" w:rsidR="001700FA" w:rsidRDefault="00000000">
      <w:pPr>
        <w:spacing w:before="1"/>
        <w:ind w:left="462" w:right="8147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0;</w:t>
      </w:r>
      <w:proofErr w:type="gramEnd"/>
    </w:p>
    <w:p w14:paraId="48ECDD2B" w14:textId="77777777" w:rsidR="001700FA" w:rsidRDefault="00000000">
      <w:pPr>
        <w:ind w:left="462" w:right="8147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41ED88B2" w14:textId="77777777" w:rsidR="001700FA" w:rsidRDefault="00000000">
      <w:pPr>
        <w:ind w:left="462" w:right="8147"/>
        <w:rPr>
          <w:sz w:val="24"/>
        </w:rPr>
      </w:pPr>
      <w:r>
        <w:rPr>
          <w:sz w:val="24"/>
        </w:rPr>
        <w:t>RES=</w:t>
      </w:r>
      <w:proofErr w:type="gramStart"/>
      <w:r>
        <w:rPr>
          <w:sz w:val="24"/>
        </w:rPr>
        <w:t>1;</w:t>
      </w:r>
      <w:proofErr w:type="gramEnd"/>
    </w:p>
    <w:p w14:paraId="50A1F8D8" w14:textId="77777777" w:rsidR="001700FA" w:rsidRDefault="00000000">
      <w:pPr>
        <w:spacing w:line="289" w:lineRule="exact"/>
        <w:ind w:left="462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1000);</w:t>
      </w:r>
    </w:p>
    <w:p w14:paraId="70D44AAF" w14:textId="77777777" w:rsidR="001700FA" w:rsidRDefault="00000000">
      <w:pPr>
        <w:tabs>
          <w:tab w:val="left" w:pos="2933"/>
        </w:tabs>
        <w:spacing w:line="289" w:lineRule="exact"/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(0xAE);</w:t>
      </w:r>
      <w:r>
        <w:rPr>
          <w:sz w:val="24"/>
        </w:rPr>
        <w:tab/>
        <w:t>/*display</w:t>
      </w:r>
      <w:r>
        <w:rPr>
          <w:spacing w:val="-2"/>
          <w:sz w:val="24"/>
        </w:rPr>
        <w:t xml:space="preserve"> </w:t>
      </w:r>
      <w:r>
        <w:rPr>
          <w:sz w:val="24"/>
        </w:rPr>
        <w:t>off*/</w:t>
      </w:r>
    </w:p>
    <w:p w14:paraId="1B422213" w14:textId="77777777" w:rsidR="001700FA" w:rsidRDefault="001700FA">
      <w:pPr>
        <w:pStyle w:val="BodyText"/>
        <w:rPr>
          <w:sz w:val="24"/>
        </w:rPr>
      </w:pPr>
    </w:p>
    <w:p w14:paraId="5321E82D" w14:textId="77777777" w:rsidR="001700FA" w:rsidRDefault="00000000">
      <w:pPr>
        <w:tabs>
          <w:tab w:val="left" w:pos="2916"/>
        </w:tabs>
        <w:ind w:left="943" w:right="3810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  <w:r>
        <w:rPr>
          <w:sz w:val="24"/>
        </w:rPr>
        <w:tab/>
        <w:t>/*set lower column address*/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(0x10);</w:t>
      </w:r>
      <w:r>
        <w:rPr>
          <w:sz w:val="24"/>
        </w:rPr>
        <w:tab/>
        <w:t>/*set</w:t>
      </w:r>
      <w:r>
        <w:rPr>
          <w:spacing w:val="-5"/>
          <w:sz w:val="24"/>
        </w:rPr>
        <w:t xml:space="preserve"> </w:t>
      </w:r>
      <w:r>
        <w:rPr>
          <w:sz w:val="24"/>
        </w:rPr>
        <w:t>higher</w:t>
      </w:r>
      <w:r>
        <w:rPr>
          <w:spacing w:val="-5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address*/</w:t>
      </w:r>
    </w:p>
    <w:p w14:paraId="56D4E5CE" w14:textId="77777777" w:rsidR="001700FA" w:rsidRDefault="001700FA">
      <w:pPr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080F969" w14:textId="77777777" w:rsidR="001700FA" w:rsidRDefault="00000000">
      <w:pPr>
        <w:tabs>
          <w:tab w:val="left" w:pos="2927"/>
        </w:tabs>
        <w:spacing w:before="109"/>
        <w:ind w:left="943"/>
        <w:rPr>
          <w:sz w:val="24"/>
        </w:rPr>
      </w:pPr>
      <w:proofErr w:type="spellStart"/>
      <w:r>
        <w:rPr>
          <w:sz w:val="24"/>
        </w:rPr>
        <w:lastRenderedPageBreak/>
        <w:t>write_i</w:t>
      </w:r>
      <w:proofErr w:type="spellEnd"/>
      <w:r>
        <w:rPr>
          <w:sz w:val="24"/>
        </w:rPr>
        <w:t>(0xB0);</w:t>
      </w:r>
      <w:r>
        <w:rPr>
          <w:sz w:val="24"/>
        </w:rPr>
        <w:tab/>
        <w:t>/*set</w:t>
      </w:r>
      <w:r>
        <w:rPr>
          <w:spacing w:val="-4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address*/</w:t>
      </w:r>
    </w:p>
    <w:p w14:paraId="2EED085D" w14:textId="77777777" w:rsidR="001700FA" w:rsidRDefault="001700FA">
      <w:pPr>
        <w:pStyle w:val="BodyText"/>
        <w:rPr>
          <w:sz w:val="24"/>
        </w:rPr>
      </w:pPr>
    </w:p>
    <w:p w14:paraId="56669BBE" w14:textId="77777777" w:rsidR="001700FA" w:rsidRDefault="00000000">
      <w:pPr>
        <w:tabs>
          <w:tab w:val="left" w:pos="2873"/>
          <w:tab w:val="left" w:pos="2916"/>
        </w:tabs>
        <w:ind w:left="943" w:right="4945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(0x81);</w:t>
      </w:r>
      <w:r>
        <w:rPr>
          <w:sz w:val="24"/>
        </w:rPr>
        <w:tab/>
      </w:r>
      <w:r>
        <w:rPr>
          <w:sz w:val="24"/>
        </w:rPr>
        <w:tab/>
        <w:t>/*contract control*/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</w:t>
      </w:r>
      <w:r>
        <w:rPr>
          <w:color w:val="FF0000"/>
          <w:sz w:val="24"/>
        </w:rPr>
        <w:t>0x5f</w:t>
      </w:r>
      <w:r>
        <w:rPr>
          <w:sz w:val="24"/>
        </w:rPr>
        <w:t>);</w:t>
      </w:r>
      <w:r>
        <w:rPr>
          <w:sz w:val="24"/>
        </w:rPr>
        <w:tab/>
        <w:t>/*128*/</w:t>
      </w:r>
    </w:p>
    <w:p w14:paraId="3971BE90" w14:textId="77777777" w:rsidR="001700FA" w:rsidRDefault="001700FA">
      <w:pPr>
        <w:pStyle w:val="BodyText"/>
        <w:spacing w:before="12"/>
        <w:rPr>
          <w:sz w:val="23"/>
        </w:rPr>
      </w:pPr>
    </w:p>
    <w:p w14:paraId="5BA85B6C" w14:textId="77777777" w:rsidR="001700FA" w:rsidRDefault="00000000">
      <w:pPr>
        <w:tabs>
          <w:tab w:val="left" w:pos="2914"/>
          <w:tab w:val="left" w:pos="3033"/>
        </w:tabs>
        <w:ind w:left="943" w:right="1928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(0x20);</w:t>
      </w:r>
      <w:r>
        <w:rPr>
          <w:sz w:val="24"/>
        </w:rPr>
        <w:tab/>
        <w:t>/* Set Memory addressing mode (0x20/0x21) 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(0x02);</w:t>
      </w:r>
      <w:r>
        <w:rPr>
          <w:sz w:val="24"/>
        </w:rPr>
        <w:tab/>
      </w:r>
      <w:r>
        <w:rPr>
          <w:sz w:val="24"/>
        </w:rPr>
        <w:tab/>
        <w:t>/*</w:t>
      </w:r>
      <w:r>
        <w:rPr>
          <w:spacing w:val="-1"/>
          <w:sz w:val="24"/>
        </w:rPr>
        <w:t xml:space="preserve"> </w:t>
      </w:r>
      <w:r>
        <w:rPr>
          <w:sz w:val="24"/>
        </w:rPr>
        <w:t>0x09 */</w:t>
      </w:r>
    </w:p>
    <w:p w14:paraId="64C83884" w14:textId="77777777" w:rsidR="001700FA" w:rsidRDefault="001700FA">
      <w:pPr>
        <w:pStyle w:val="BodyText"/>
        <w:spacing w:before="11"/>
        <w:rPr>
          <w:sz w:val="23"/>
        </w:rPr>
      </w:pPr>
    </w:p>
    <w:p w14:paraId="702D0A93" w14:textId="77777777" w:rsidR="001700FA" w:rsidRDefault="00000000">
      <w:pPr>
        <w:tabs>
          <w:tab w:val="left" w:pos="2929"/>
          <w:tab w:val="left" w:pos="5436"/>
          <w:tab w:val="left" w:pos="5527"/>
          <w:tab w:val="left" w:pos="6278"/>
        </w:tabs>
        <w:spacing w:before="1" w:line="480" w:lineRule="auto"/>
        <w:ind w:left="943" w:right="2522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(0xA0);</w:t>
      </w:r>
      <w:r>
        <w:rPr>
          <w:sz w:val="24"/>
        </w:rPr>
        <w:tab/>
        <w:t>/*set</w:t>
      </w:r>
      <w:r>
        <w:rPr>
          <w:spacing w:val="-3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remap</w:t>
      </w:r>
      <w:r>
        <w:rPr>
          <w:sz w:val="24"/>
        </w:rPr>
        <w:tab/>
        <w:t>0XA1 */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(0xC8);</w:t>
      </w:r>
      <w:r>
        <w:rPr>
          <w:sz w:val="24"/>
        </w:rPr>
        <w:tab/>
        <w:t>/*Com</w:t>
      </w:r>
      <w:r>
        <w:rPr>
          <w:spacing w:val="-3"/>
          <w:sz w:val="24"/>
        </w:rPr>
        <w:t xml:space="preserve"> </w:t>
      </w:r>
      <w:r>
        <w:rPr>
          <w:sz w:val="24"/>
        </w:rPr>
        <w:t>scan</w:t>
      </w:r>
      <w:r>
        <w:rPr>
          <w:spacing w:val="-2"/>
          <w:sz w:val="24"/>
        </w:rPr>
        <w:t xml:space="preserve"> </w:t>
      </w:r>
      <w:r>
        <w:rPr>
          <w:sz w:val="24"/>
        </w:rPr>
        <w:t>direction</w:t>
      </w:r>
      <w:r>
        <w:rPr>
          <w:sz w:val="24"/>
        </w:rPr>
        <w:tab/>
      </w:r>
      <w:r>
        <w:rPr>
          <w:sz w:val="24"/>
        </w:rPr>
        <w:tab/>
        <w:t>0Xc8</w:t>
      </w:r>
      <w:r>
        <w:rPr>
          <w:sz w:val="24"/>
        </w:rPr>
        <w:tab/>
        <w:t>*/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(0xA4);</w:t>
      </w:r>
      <w:r>
        <w:rPr>
          <w:sz w:val="24"/>
        </w:rPr>
        <w:tab/>
        <w:t>/*Disable Entire Display On (0xA4/0xA</w:t>
      </w:r>
      <w:proofErr w:type="gramStart"/>
      <w:r>
        <w:rPr>
          <w:sz w:val="24"/>
        </w:rPr>
        <w:t>5)*</w:t>
      </w:r>
      <w:proofErr w:type="gramEnd"/>
      <w:r>
        <w:rPr>
          <w:sz w:val="24"/>
        </w:rPr>
        <w:t>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(0xA6);</w:t>
      </w:r>
      <w:r>
        <w:rPr>
          <w:sz w:val="24"/>
        </w:rPr>
        <w:tab/>
        <w:t>/*normal / reverse*/</w:t>
      </w:r>
    </w:p>
    <w:p w14:paraId="0AFB9574" w14:textId="77777777" w:rsidR="001700FA" w:rsidRDefault="00000000">
      <w:pPr>
        <w:tabs>
          <w:tab w:val="left" w:pos="2909"/>
        </w:tabs>
        <w:ind w:left="943" w:right="5079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(0xA8);</w:t>
      </w:r>
      <w:r>
        <w:rPr>
          <w:sz w:val="24"/>
        </w:rPr>
        <w:tab/>
        <w:t>/*multiplex ratio*/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(0x3F);</w:t>
      </w:r>
      <w:r>
        <w:rPr>
          <w:sz w:val="24"/>
        </w:rPr>
        <w:tab/>
        <w:t>/*duty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1/64*/</w:t>
      </w:r>
    </w:p>
    <w:p w14:paraId="70A133EB" w14:textId="77777777" w:rsidR="001700FA" w:rsidRDefault="001700FA">
      <w:pPr>
        <w:pStyle w:val="BodyText"/>
        <w:rPr>
          <w:sz w:val="24"/>
        </w:rPr>
      </w:pPr>
    </w:p>
    <w:p w14:paraId="7351A1B9" w14:textId="77777777" w:rsidR="001700FA" w:rsidRDefault="00000000">
      <w:pPr>
        <w:tabs>
          <w:tab w:val="left" w:pos="2916"/>
          <w:tab w:val="left" w:pos="2948"/>
          <w:tab w:val="left" w:pos="3498"/>
          <w:tab w:val="left" w:pos="4371"/>
        </w:tabs>
        <w:ind w:left="943" w:right="4785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(0xD3);</w:t>
      </w:r>
      <w:r>
        <w:rPr>
          <w:sz w:val="24"/>
        </w:rPr>
        <w:tab/>
      </w:r>
      <w:r>
        <w:rPr>
          <w:sz w:val="24"/>
        </w:rPr>
        <w:tab/>
        <w:t>/*set display offset*/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  <w:r>
        <w:rPr>
          <w:sz w:val="24"/>
        </w:rPr>
        <w:tab/>
        <w:t>/*</w:t>
      </w:r>
      <w:r>
        <w:rPr>
          <w:sz w:val="24"/>
        </w:rPr>
        <w:tab/>
        <w:t>0x20</w:t>
      </w:r>
      <w:r>
        <w:rPr>
          <w:sz w:val="24"/>
        </w:rPr>
        <w:tab/>
        <w:t>*/</w:t>
      </w:r>
    </w:p>
    <w:p w14:paraId="1DB63104" w14:textId="77777777" w:rsidR="001700FA" w:rsidRDefault="001700FA">
      <w:pPr>
        <w:pStyle w:val="BodyText"/>
        <w:rPr>
          <w:sz w:val="24"/>
        </w:rPr>
      </w:pPr>
    </w:p>
    <w:p w14:paraId="71833533" w14:textId="77777777" w:rsidR="001700FA" w:rsidRDefault="00000000">
      <w:pPr>
        <w:tabs>
          <w:tab w:val="left" w:pos="2948"/>
        </w:tabs>
        <w:ind w:left="943" w:right="4967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(0xD5);</w:t>
      </w:r>
      <w:r>
        <w:rPr>
          <w:sz w:val="24"/>
        </w:rPr>
        <w:tab/>
        <w:t xml:space="preserve">/*set </w:t>
      </w:r>
      <w:proofErr w:type="spellStart"/>
      <w:r>
        <w:rPr>
          <w:sz w:val="24"/>
        </w:rPr>
        <w:t>osc</w:t>
      </w:r>
      <w:proofErr w:type="spellEnd"/>
      <w:r>
        <w:rPr>
          <w:sz w:val="24"/>
        </w:rPr>
        <w:t xml:space="preserve"> division*/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(0x80</w:t>
      </w:r>
      <w:proofErr w:type="gramStart"/>
      <w:r>
        <w:rPr>
          <w:sz w:val="24"/>
        </w:rPr>
        <w:t>);</w:t>
      </w:r>
      <w:proofErr w:type="gramEnd"/>
    </w:p>
    <w:p w14:paraId="519CE20F" w14:textId="77777777" w:rsidR="001700FA" w:rsidRDefault="001700FA">
      <w:pPr>
        <w:pStyle w:val="BodyText"/>
        <w:spacing w:before="12"/>
        <w:rPr>
          <w:sz w:val="23"/>
        </w:rPr>
      </w:pPr>
    </w:p>
    <w:p w14:paraId="0A992F19" w14:textId="77777777" w:rsidR="001700FA" w:rsidRDefault="00000000">
      <w:pPr>
        <w:tabs>
          <w:tab w:val="left" w:pos="2948"/>
        </w:tabs>
        <w:ind w:left="943" w:right="429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(0xD9);</w:t>
      </w:r>
      <w:r>
        <w:rPr>
          <w:sz w:val="24"/>
        </w:rPr>
        <w:tab/>
        <w:t>/*set pre-charge period*/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(0x22</w:t>
      </w:r>
      <w:proofErr w:type="gramStart"/>
      <w:r>
        <w:rPr>
          <w:sz w:val="24"/>
        </w:rPr>
        <w:t>);</w:t>
      </w:r>
      <w:proofErr w:type="gramEnd"/>
    </w:p>
    <w:p w14:paraId="31B076CC" w14:textId="77777777" w:rsidR="001700FA" w:rsidRDefault="001700FA">
      <w:pPr>
        <w:pStyle w:val="BodyText"/>
        <w:spacing w:before="11"/>
        <w:rPr>
          <w:sz w:val="23"/>
        </w:rPr>
      </w:pPr>
    </w:p>
    <w:p w14:paraId="59CA4A19" w14:textId="77777777" w:rsidR="001700FA" w:rsidRDefault="00000000">
      <w:pPr>
        <w:tabs>
          <w:tab w:val="left" w:pos="2962"/>
        </w:tabs>
        <w:spacing w:before="1"/>
        <w:ind w:left="943" w:right="2458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(0xDA);</w:t>
      </w:r>
      <w:r>
        <w:rPr>
          <w:sz w:val="24"/>
        </w:rPr>
        <w:tab/>
        <w:t>/* Set SEG Pins Hardware Configuration 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</w:t>
      </w:r>
      <w:proofErr w:type="gramStart"/>
      <w:r>
        <w:rPr>
          <w:sz w:val="24"/>
        </w:rPr>
        <w:t>);</w:t>
      </w:r>
      <w:proofErr w:type="gramEnd"/>
    </w:p>
    <w:p w14:paraId="408980B1" w14:textId="77777777" w:rsidR="001700FA" w:rsidRDefault="001700FA">
      <w:pPr>
        <w:pStyle w:val="BodyText"/>
        <w:rPr>
          <w:sz w:val="24"/>
        </w:rPr>
      </w:pPr>
    </w:p>
    <w:p w14:paraId="761AD772" w14:textId="77777777" w:rsidR="001700FA" w:rsidRDefault="00000000">
      <w:pPr>
        <w:tabs>
          <w:tab w:val="left" w:pos="2919"/>
        </w:tabs>
        <w:ind w:left="943" w:right="5512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(0xdb);</w:t>
      </w:r>
      <w:r>
        <w:rPr>
          <w:sz w:val="24"/>
        </w:rPr>
        <w:tab/>
        <w:t xml:space="preserve">/*set </w:t>
      </w:r>
      <w:proofErr w:type="spellStart"/>
      <w:r>
        <w:rPr>
          <w:sz w:val="24"/>
        </w:rPr>
        <w:t>vcomh</w:t>
      </w:r>
      <w:proofErr w:type="spellEnd"/>
      <w:r>
        <w:rPr>
          <w:sz w:val="24"/>
        </w:rPr>
        <w:t>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(0x30</w:t>
      </w:r>
      <w:proofErr w:type="gramStart"/>
      <w:r>
        <w:rPr>
          <w:sz w:val="24"/>
        </w:rPr>
        <w:t>);</w:t>
      </w:r>
      <w:proofErr w:type="gramEnd"/>
    </w:p>
    <w:p w14:paraId="7EC825C0" w14:textId="77777777" w:rsidR="001700FA" w:rsidRDefault="001700FA">
      <w:pPr>
        <w:pStyle w:val="BodyText"/>
        <w:rPr>
          <w:sz w:val="24"/>
        </w:rPr>
      </w:pPr>
    </w:p>
    <w:p w14:paraId="5F5D21F9" w14:textId="77777777" w:rsidR="001700FA" w:rsidRDefault="00000000">
      <w:pPr>
        <w:tabs>
          <w:tab w:val="left" w:pos="2919"/>
        </w:tabs>
        <w:spacing w:line="289" w:lineRule="exact"/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(0x8d);</w:t>
      </w:r>
      <w:r>
        <w:rPr>
          <w:sz w:val="24"/>
        </w:rPr>
        <w:tab/>
        <w:t>/*set</w:t>
      </w:r>
      <w:r>
        <w:rPr>
          <w:spacing w:val="-4"/>
          <w:sz w:val="24"/>
        </w:rPr>
        <w:t xml:space="preserve"> </w:t>
      </w:r>
      <w:r>
        <w:rPr>
          <w:sz w:val="24"/>
        </w:rPr>
        <w:t>charge</w:t>
      </w:r>
      <w:r>
        <w:rPr>
          <w:spacing w:val="-4"/>
          <w:sz w:val="24"/>
        </w:rPr>
        <w:t xml:space="preserve"> </w:t>
      </w:r>
      <w:r>
        <w:rPr>
          <w:sz w:val="24"/>
        </w:rPr>
        <w:t>pump</w:t>
      </w:r>
      <w:r>
        <w:rPr>
          <w:spacing w:val="-2"/>
          <w:sz w:val="24"/>
        </w:rPr>
        <w:t xml:space="preserve"> </w:t>
      </w:r>
      <w:r>
        <w:rPr>
          <w:sz w:val="24"/>
        </w:rPr>
        <w:t>enable*/</w:t>
      </w:r>
    </w:p>
    <w:p w14:paraId="12ED249A" w14:textId="77777777" w:rsidR="001700FA" w:rsidRDefault="00000000">
      <w:pPr>
        <w:tabs>
          <w:tab w:val="left" w:pos="2677"/>
          <w:tab w:val="left" w:pos="2916"/>
          <w:tab w:val="left" w:pos="4664"/>
          <w:tab w:val="left" w:pos="5610"/>
          <w:tab w:val="left" w:pos="6798"/>
        </w:tabs>
        <w:spacing w:line="480" w:lineRule="auto"/>
        <w:ind w:left="942" w:right="186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</w:t>
      </w:r>
      <w:r>
        <w:rPr>
          <w:color w:val="FF0000"/>
          <w:sz w:val="24"/>
        </w:rPr>
        <w:t>0x72</w:t>
      </w:r>
      <w:r>
        <w:rPr>
          <w:sz w:val="24"/>
        </w:rPr>
        <w:t>);</w:t>
      </w:r>
      <w:r>
        <w:rPr>
          <w:sz w:val="24"/>
        </w:rPr>
        <w:tab/>
      </w:r>
      <w:r>
        <w:rPr>
          <w:sz w:val="24"/>
        </w:rPr>
        <w:tab/>
        <w:t>/*</w:t>
      </w:r>
      <w:r>
        <w:rPr>
          <w:spacing w:val="-10"/>
          <w:sz w:val="24"/>
        </w:rPr>
        <w:t xml:space="preserve"> </w:t>
      </w:r>
      <w:r>
        <w:rPr>
          <w:sz w:val="24"/>
        </w:rPr>
        <w:t>0x12:7.5V;</w:t>
      </w:r>
      <w:r>
        <w:rPr>
          <w:spacing w:val="-10"/>
          <w:sz w:val="24"/>
        </w:rPr>
        <w:t xml:space="preserve"> </w:t>
      </w:r>
      <w:r>
        <w:rPr>
          <w:sz w:val="24"/>
        </w:rPr>
        <w:t>0x52:8V;</w:t>
      </w:r>
      <w:r>
        <w:rPr>
          <w:sz w:val="24"/>
        </w:rPr>
        <w:tab/>
        <w:t>0x72:9V;</w:t>
      </w:r>
      <w:r>
        <w:rPr>
          <w:sz w:val="24"/>
        </w:rPr>
        <w:tab/>
        <w:t>0x92:10V */</w:t>
      </w:r>
      <w:r>
        <w:rPr>
          <w:spacing w:val="-72"/>
          <w:sz w:val="24"/>
        </w:rPr>
        <w:t xml:space="preserve"> </w:t>
      </w:r>
      <w:proofErr w:type="gramStart"/>
      <w:r>
        <w:rPr>
          <w:sz w:val="24"/>
        </w:rPr>
        <w:t>clear(</w:t>
      </w:r>
      <w:proofErr w:type="gramEnd"/>
      <w:r>
        <w:rPr>
          <w:sz w:val="24"/>
        </w:rPr>
        <w:t>);</w:t>
      </w:r>
      <w:r>
        <w:rPr>
          <w:sz w:val="24"/>
        </w:rPr>
        <w:tab/>
        <w:t>/*</w:t>
      </w:r>
      <w:r>
        <w:rPr>
          <w:spacing w:val="-3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z w:val="24"/>
        </w:rPr>
        <w:tab/>
        <w:t>*/</w:t>
      </w:r>
    </w:p>
    <w:p w14:paraId="2EA1E4F0" w14:textId="77777777" w:rsidR="001700FA" w:rsidRDefault="00000000">
      <w:pPr>
        <w:tabs>
          <w:tab w:val="left" w:pos="2923"/>
        </w:tabs>
        <w:spacing w:line="289" w:lineRule="exact"/>
        <w:ind w:left="943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(0xAF);</w:t>
      </w:r>
      <w:r>
        <w:rPr>
          <w:sz w:val="24"/>
        </w:rPr>
        <w:tab/>
        <w:t>/*display</w:t>
      </w:r>
      <w:r>
        <w:rPr>
          <w:spacing w:val="-5"/>
          <w:sz w:val="24"/>
        </w:rPr>
        <w:t xml:space="preserve"> </w:t>
      </w:r>
      <w:r>
        <w:rPr>
          <w:sz w:val="24"/>
        </w:rPr>
        <w:t>ON*/</w:t>
      </w:r>
    </w:p>
    <w:p w14:paraId="13D89F7C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786B18C8" w14:textId="77777777" w:rsidR="001700FA" w:rsidRDefault="001700FA">
      <w:pPr>
        <w:pStyle w:val="BodyText"/>
        <w:spacing w:before="9"/>
        <w:rPr>
          <w:sz w:val="15"/>
        </w:rPr>
      </w:pPr>
    </w:p>
    <w:p w14:paraId="3FA2AE76" w14:textId="77777777" w:rsidR="001700FA" w:rsidRDefault="00000000">
      <w:pPr>
        <w:spacing w:before="100" w:line="289" w:lineRule="exact"/>
        <w:ind w:left="102"/>
        <w:rPr>
          <w:sz w:val="24"/>
        </w:rPr>
      </w:pP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w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5"/>
          <w:sz w:val="24"/>
        </w:rPr>
        <w:t xml:space="preserve"> </w:t>
      </w: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</w:t>
      </w:r>
    </w:p>
    <w:p w14:paraId="5F0BBDCE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607D78FA" w14:textId="77777777" w:rsidR="001700FA" w:rsidRDefault="00000000">
      <w:pPr>
        <w:spacing w:before="1"/>
        <w:ind w:left="462" w:right="7308"/>
        <w:rPr>
          <w:sz w:val="24"/>
        </w:rPr>
      </w:pPr>
      <w:r>
        <w:rPr>
          <w:sz w:val="24"/>
        </w:rPr>
        <w:t xml:space="preserve">unsigned char </w:t>
      </w:r>
      <w:proofErr w:type="spellStart"/>
      <w:proofErr w:type="gramStart"/>
      <w:r>
        <w:rPr>
          <w:sz w:val="24"/>
        </w:rPr>
        <w:t>m,da</w:t>
      </w:r>
      <w:proofErr w:type="spellEnd"/>
      <w:proofErr w:type="gramEnd"/>
      <w:r>
        <w:rPr>
          <w:sz w:val="24"/>
        </w:rPr>
        <w:t>;</w:t>
      </w:r>
      <w:r>
        <w:rPr>
          <w:spacing w:val="-72"/>
          <w:sz w:val="24"/>
        </w:rPr>
        <w:t xml:space="preserve"> </w:t>
      </w:r>
      <w:r>
        <w:rPr>
          <w:sz w:val="24"/>
        </w:rPr>
        <w:t>unsigned char j;</w:t>
      </w:r>
      <w:r>
        <w:rPr>
          <w:spacing w:val="1"/>
          <w:sz w:val="24"/>
        </w:rPr>
        <w:t xml:space="preserve"> </w:t>
      </w:r>
      <w:r>
        <w:rPr>
          <w:sz w:val="24"/>
        </w:rPr>
        <w:t>da=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sz w:val="24"/>
        </w:rPr>
        <w:t>for(j=0;j&lt;8;j++)</w:t>
      </w:r>
    </w:p>
    <w:p w14:paraId="4896F34D" w14:textId="77777777" w:rsidR="001700FA" w:rsidRDefault="001700FA">
      <w:pPr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62009AB3" w14:textId="77777777" w:rsidR="001700FA" w:rsidRDefault="00000000">
      <w:pPr>
        <w:spacing w:before="109" w:line="289" w:lineRule="exact"/>
        <w:ind w:left="462"/>
        <w:rPr>
          <w:sz w:val="24"/>
        </w:rPr>
      </w:pPr>
      <w:r>
        <w:rPr>
          <w:sz w:val="24"/>
        </w:rPr>
        <w:lastRenderedPageBreak/>
        <w:t>{</w:t>
      </w:r>
    </w:p>
    <w:p w14:paraId="4C3BBB0A" w14:textId="77777777" w:rsidR="001700FA" w:rsidRDefault="00000000">
      <w:pPr>
        <w:ind w:left="703" w:right="8459"/>
        <w:rPr>
          <w:sz w:val="24"/>
        </w:rPr>
      </w:pPr>
      <w:r>
        <w:rPr>
          <w:sz w:val="24"/>
        </w:rPr>
        <w:t>m=da;</w:t>
      </w:r>
      <w:r>
        <w:rPr>
          <w:spacing w:val="1"/>
          <w:sz w:val="24"/>
        </w:rPr>
        <w:t xml:space="preserve"> </w:t>
      </w:r>
      <w:r>
        <w:rPr>
          <w:sz w:val="24"/>
        </w:rPr>
        <w:t>SCL=</w:t>
      </w:r>
      <w:proofErr w:type="gramStart"/>
      <w:r>
        <w:rPr>
          <w:sz w:val="24"/>
        </w:rPr>
        <w:t>0;</w:t>
      </w:r>
      <w:proofErr w:type="gramEnd"/>
    </w:p>
    <w:p w14:paraId="2A834BB2" w14:textId="77777777" w:rsidR="001700FA" w:rsidRDefault="00000000">
      <w:pPr>
        <w:ind w:left="703" w:right="7869"/>
        <w:rPr>
          <w:sz w:val="24"/>
        </w:rPr>
      </w:pPr>
      <w:r>
        <w:rPr>
          <w:sz w:val="24"/>
        </w:rPr>
        <w:t>m=m&amp;0x80;</w:t>
      </w:r>
      <w:r>
        <w:rPr>
          <w:spacing w:val="-72"/>
          <w:sz w:val="24"/>
        </w:rPr>
        <w:t xml:space="preserve"> </w:t>
      </w:r>
      <w:r>
        <w:rPr>
          <w:sz w:val="24"/>
        </w:rPr>
        <w:t>if(m==0x80)</w:t>
      </w:r>
    </w:p>
    <w:p w14:paraId="09FBB612" w14:textId="77777777" w:rsidR="001700FA" w:rsidRDefault="00000000">
      <w:pPr>
        <w:spacing w:line="289" w:lineRule="exact"/>
        <w:ind w:left="1063"/>
        <w:rPr>
          <w:sz w:val="24"/>
        </w:rPr>
      </w:pPr>
      <w:r>
        <w:rPr>
          <w:sz w:val="24"/>
        </w:rPr>
        <w:t>{</w:t>
      </w:r>
    </w:p>
    <w:p w14:paraId="1884922E" w14:textId="77777777" w:rsidR="001700FA" w:rsidRDefault="001700FA">
      <w:pPr>
        <w:spacing w:line="289" w:lineRule="exact"/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30E8A6AF" w14:textId="77777777" w:rsidR="001700FA" w:rsidRDefault="001700FA">
      <w:pPr>
        <w:pStyle w:val="BodyText"/>
        <w:rPr>
          <w:sz w:val="24"/>
        </w:rPr>
      </w:pPr>
    </w:p>
    <w:p w14:paraId="684F5559" w14:textId="77777777" w:rsidR="001700FA" w:rsidRDefault="00000000">
      <w:pPr>
        <w:spacing w:before="1" w:line="289" w:lineRule="exact"/>
        <w:jc w:val="right"/>
        <w:rPr>
          <w:sz w:val="24"/>
        </w:rPr>
      </w:pPr>
      <w:r>
        <w:rPr>
          <w:sz w:val="24"/>
        </w:rPr>
        <w:t>}</w:t>
      </w:r>
    </w:p>
    <w:p w14:paraId="468A2600" w14:textId="77777777" w:rsidR="001700FA" w:rsidRDefault="00000000">
      <w:pPr>
        <w:spacing w:line="289" w:lineRule="exact"/>
        <w:ind w:right="59"/>
        <w:jc w:val="right"/>
        <w:rPr>
          <w:sz w:val="24"/>
        </w:rPr>
      </w:pPr>
      <w:r>
        <w:rPr>
          <w:sz w:val="24"/>
        </w:rPr>
        <w:t>else</w:t>
      </w:r>
    </w:p>
    <w:p w14:paraId="3CE0B2B4" w14:textId="77777777" w:rsidR="001700FA" w:rsidRDefault="00000000">
      <w:pPr>
        <w:jc w:val="right"/>
        <w:rPr>
          <w:sz w:val="24"/>
        </w:rPr>
      </w:pPr>
      <w:r>
        <w:rPr>
          <w:sz w:val="24"/>
        </w:rPr>
        <w:t>{</w:t>
      </w:r>
    </w:p>
    <w:p w14:paraId="13348207" w14:textId="77777777" w:rsidR="001700FA" w:rsidRDefault="001700FA">
      <w:pPr>
        <w:pStyle w:val="BodyText"/>
        <w:spacing w:before="11"/>
        <w:rPr>
          <w:sz w:val="23"/>
        </w:rPr>
      </w:pPr>
    </w:p>
    <w:p w14:paraId="606D09D4" w14:textId="77777777" w:rsidR="001700FA" w:rsidRDefault="00000000">
      <w:pPr>
        <w:jc w:val="right"/>
        <w:rPr>
          <w:sz w:val="24"/>
        </w:rPr>
      </w:pPr>
      <w:r>
        <w:rPr>
          <w:sz w:val="24"/>
        </w:rPr>
        <w:t>}</w:t>
      </w:r>
    </w:p>
    <w:p w14:paraId="521EE833" w14:textId="77777777" w:rsidR="001700FA" w:rsidRDefault="00000000">
      <w:pPr>
        <w:ind w:left="88"/>
        <w:rPr>
          <w:sz w:val="24"/>
        </w:rPr>
      </w:pPr>
      <w:r>
        <w:br w:type="column"/>
      </w:r>
      <w:r>
        <w:rPr>
          <w:sz w:val="24"/>
        </w:rPr>
        <w:t>SDA=</w:t>
      </w:r>
      <w:proofErr w:type="gramStart"/>
      <w:r>
        <w:rPr>
          <w:sz w:val="24"/>
        </w:rPr>
        <w:t>1;</w:t>
      </w:r>
      <w:proofErr w:type="gramEnd"/>
    </w:p>
    <w:p w14:paraId="06BED2BC" w14:textId="77777777" w:rsidR="001700FA" w:rsidRDefault="001700FA">
      <w:pPr>
        <w:pStyle w:val="BodyText"/>
        <w:rPr>
          <w:sz w:val="28"/>
        </w:rPr>
      </w:pPr>
    </w:p>
    <w:p w14:paraId="61A7207B" w14:textId="77777777" w:rsidR="001700FA" w:rsidRDefault="001700FA">
      <w:pPr>
        <w:pStyle w:val="BodyText"/>
        <w:rPr>
          <w:sz w:val="28"/>
        </w:rPr>
      </w:pPr>
    </w:p>
    <w:p w14:paraId="6395F2A3" w14:textId="77777777" w:rsidR="001700FA" w:rsidRDefault="00000000">
      <w:pPr>
        <w:spacing w:before="194"/>
        <w:ind w:left="88"/>
        <w:rPr>
          <w:sz w:val="24"/>
        </w:rPr>
      </w:pPr>
      <w:r>
        <w:rPr>
          <w:sz w:val="24"/>
        </w:rPr>
        <w:t>SDA=</w:t>
      </w:r>
      <w:proofErr w:type="gramStart"/>
      <w:r>
        <w:rPr>
          <w:sz w:val="24"/>
        </w:rPr>
        <w:t>0;</w:t>
      </w:r>
      <w:proofErr w:type="gramEnd"/>
    </w:p>
    <w:p w14:paraId="0A8A3CE5" w14:textId="77777777" w:rsidR="001700FA" w:rsidRDefault="001700FA">
      <w:pPr>
        <w:rPr>
          <w:sz w:val="24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num="2" w:space="720" w:equalWidth="0">
            <w:col w:w="1179" w:space="40"/>
            <w:col w:w="8751"/>
          </w:cols>
        </w:sectPr>
      </w:pPr>
    </w:p>
    <w:p w14:paraId="744EE352" w14:textId="77777777" w:rsidR="001700FA" w:rsidRDefault="00000000">
      <w:pPr>
        <w:spacing w:before="1"/>
        <w:ind w:left="703" w:right="7990" w:hanging="1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1);</w:t>
      </w:r>
      <w:r>
        <w:rPr>
          <w:spacing w:val="1"/>
          <w:sz w:val="24"/>
        </w:rPr>
        <w:t xml:space="preserve"> </w:t>
      </w:r>
      <w:r>
        <w:rPr>
          <w:sz w:val="24"/>
        </w:rPr>
        <w:t>da=da&lt;&lt;1;</w:t>
      </w:r>
      <w:r>
        <w:rPr>
          <w:spacing w:val="-72"/>
          <w:sz w:val="24"/>
        </w:rPr>
        <w:t xml:space="preserve"> </w:t>
      </w:r>
      <w:r>
        <w:rPr>
          <w:sz w:val="24"/>
        </w:rPr>
        <w:t>SCL=1;</w:t>
      </w:r>
    </w:p>
    <w:p w14:paraId="1173C198" w14:textId="77777777" w:rsidR="001700FA" w:rsidRDefault="00000000">
      <w:pPr>
        <w:spacing w:line="289" w:lineRule="exact"/>
        <w:ind w:left="582"/>
        <w:rPr>
          <w:sz w:val="24"/>
        </w:rPr>
      </w:pPr>
      <w:r>
        <w:rPr>
          <w:sz w:val="24"/>
        </w:rPr>
        <w:t>}</w:t>
      </w:r>
    </w:p>
    <w:p w14:paraId="20D6A0FD" w14:textId="77777777" w:rsidR="001700FA" w:rsidRDefault="00000000">
      <w:pPr>
        <w:spacing w:before="1"/>
        <w:ind w:left="582" w:right="8580"/>
        <w:rPr>
          <w:sz w:val="24"/>
        </w:rPr>
      </w:pPr>
      <w:r>
        <w:rPr>
          <w:sz w:val="24"/>
        </w:rPr>
        <w:t>SCL=0;</w:t>
      </w:r>
      <w:r>
        <w:rPr>
          <w:spacing w:val="-72"/>
          <w:sz w:val="24"/>
        </w:rPr>
        <w:t xml:space="preserve"> </w:t>
      </w:r>
      <w:r>
        <w:rPr>
          <w:sz w:val="24"/>
        </w:rPr>
        <w:t>SCL=</w:t>
      </w:r>
      <w:proofErr w:type="gramStart"/>
      <w:r>
        <w:rPr>
          <w:sz w:val="24"/>
        </w:rPr>
        <w:t>1;</w:t>
      </w:r>
      <w:proofErr w:type="gramEnd"/>
    </w:p>
    <w:p w14:paraId="64EAC94C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1E395C14" w14:textId="77777777" w:rsidR="001700FA" w:rsidRDefault="001700FA">
      <w:pPr>
        <w:pStyle w:val="BodyText"/>
        <w:spacing w:before="9"/>
        <w:rPr>
          <w:sz w:val="15"/>
        </w:rPr>
      </w:pPr>
    </w:p>
    <w:p w14:paraId="198E1B39" w14:textId="77777777" w:rsidR="001700FA" w:rsidRDefault="00000000">
      <w:pPr>
        <w:spacing w:before="100"/>
        <w:ind w:left="102"/>
        <w:rPr>
          <w:sz w:val="24"/>
        </w:rPr>
      </w:pPr>
      <w:r>
        <w:rPr>
          <w:sz w:val="24"/>
        </w:rPr>
        <w:t>void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i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2"/>
          <w:sz w:val="24"/>
        </w:rPr>
        <w:t xml:space="preserve"> </w:t>
      </w:r>
      <w:r>
        <w:rPr>
          <w:sz w:val="24"/>
        </w:rPr>
        <w:t>char</w:t>
      </w:r>
      <w:r>
        <w:rPr>
          <w:spacing w:val="-2"/>
          <w:sz w:val="24"/>
        </w:rPr>
        <w:t xml:space="preserve"> </w:t>
      </w:r>
      <w:r>
        <w:rPr>
          <w:sz w:val="24"/>
        </w:rPr>
        <w:t>ins)</w:t>
      </w:r>
    </w:p>
    <w:p w14:paraId="7BB716C5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39F18531" w14:textId="77777777" w:rsidR="001700FA" w:rsidRDefault="00000000">
      <w:pPr>
        <w:ind w:left="462" w:right="7869"/>
        <w:rPr>
          <w:sz w:val="24"/>
        </w:rPr>
      </w:pP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(0x78);</w:t>
      </w:r>
      <w:r>
        <w:rPr>
          <w:spacing w:val="-72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(0x00);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write_w</w:t>
      </w:r>
      <w:proofErr w:type="spellEnd"/>
      <w:r>
        <w:rPr>
          <w:sz w:val="24"/>
        </w:rPr>
        <w:t>(ins);</w:t>
      </w:r>
      <w:r>
        <w:rPr>
          <w:spacing w:val="1"/>
          <w:sz w:val="24"/>
        </w:rPr>
        <w:t xml:space="preserve"> </w:t>
      </w:r>
      <w:r>
        <w:rPr>
          <w:sz w:val="24"/>
        </w:rPr>
        <w:t>stop();</w:t>
      </w:r>
    </w:p>
    <w:p w14:paraId="018F8BEF" w14:textId="77777777" w:rsidR="001700FA" w:rsidRDefault="00000000">
      <w:pPr>
        <w:ind w:left="102"/>
        <w:rPr>
          <w:sz w:val="24"/>
        </w:rPr>
      </w:pPr>
      <w:r>
        <w:rPr>
          <w:sz w:val="24"/>
        </w:rPr>
        <w:t>}</w:t>
      </w:r>
    </w:p>
    <w:p w14:paraId="7AF80F36" w14:textId="77777777" w:rsidR="001700FA" w:rsidRDefault="001700FA">
      <w:pPr>
        <w:pStyle w:val="BodyText"/>
        <w:spacing w:before="9"/>
        <w:rPr>
          <w:sz w:val="15"/>
        </w:rPr>
      </w:pPr>
    </w:p>
    <w:p w14:paraId="196C7E16" w14:textId="77777777" w:rsidR="001700FA" w:rsidRDefault="00000000">
      <w:pPr>
        <w:spacing w:before="100" w:line="289" w:lineRule="exact"/>
        <w:ind w:left="102"/>
        <w:rPr>
          <w:sz w:val="24"/>
        </w:rPr>
      </w:pP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write_</w:t>
      </w:r>
      <w:proofErr w:type="gramStart"/>
      <w:r>
        <w:rPr>
          <w:sz w:val="24"/>
        </w:rPr>
        <w:t>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unsigned</w:t>
      </w:r>
      <w:r>
        <w:rPr>
          <w:spacing w:val="-5"/>
          <w:sz w:val="24"/>
        </w:rPr>
        <w:t xml:space="preserve"> </w:t>
      </w:r>
      <w:r>
        <w:rPr>
          <w:sz w:val="24"/>
        </w:rPr>
        <w:t>char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</w:t>
      </w:r>
    </w:p>
    <w:p w14:paraId="722DCD8F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6233D04C" w14:textId="77777777" w:rsidR="001700FA" w:rsidRDefault="00000000">
      <w:pPr>
        <w:spacing w:before="1"/>
        <w:ind w:left="462" w:right="7869"/>
        <w:rPr>
          <w:sz w:val="24"/>
        </w:rPr>
      </w:pP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(0x78);</w:t>
      </w:r>
      <w:r>
        <w:rPr>
          <w:spacing w:val="-72"/>
          <w:sz w:val="24"/>
        </w:rPr>
        <w:t xml:space="preserve"> </w:t>
      </w:r>
      <w:proofErr w:type="spellStart"/>
      <w:r>
        <w:rPr>
          <w:spacing w:val="-1"/>
          <w:sz w:val="24"/>
        </w:rPr>
        <w:t>write_w</w:t>
      </w:r>
      <w:proofErr w:type="spellEnd"/>
      <w:r>
        <w:rPr>
          <w:spacing w:val="-1"/>
          <w:sz w:val="24"/>
        </w:rPr>
        <w:t>(0x40);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dat</w:t>
      </w:r>
      <w:proofErr w:type="spellEnd"/>
      <w:r>
        <w:rPr>
          <w:sz w:val="24"/>
        </w:rPr>
        <w:t>);</w:t>
      </w:r>
      <w:r>
        <w:rPr>
          <w:spacing w:val="1"/>
          <w:sz w:val="24"/>
        </w:rPr>
        <w:t xml:space="preserve"> </w:t>
      </w:r>
      <w:r>
        <w:rPr>
          <w:sz w:val="24"/>
        </w:rPr>
        <w:t>stop();</w:t>
      </w:r>
    </w:p>
    <w:p w14:paraId="78CADC6E" w14:textId="77777777" w:rsidR="001700FA" w:rsidRDefault="00000000">
      <w:pPr>
        <w:ind w:left="102"/>
        <w:rPr>
          <w:sz w:val="24"/>
        </w:rPr>
      </w:pPr>
      <w:r>
        <w:rPr>
          <w:sz w:val="24"/>
        </w:rPr>
        <w:t>}</w:t>
      </w:r>
    </w:p>
    <w:p w14:paraId="19776C96" w14:textId="77777777" w:rsidR="001700FA" w:rsidRDefault="001700FA">
      <w:pPr>
        <w:pStyle w:val="BodyText"/>
        <w:spacing w:before="11"/>
        <w:rPr>
          <w:sz w:val="23"/>
        </w:rPr>
      </w:pPr>
    </w:p>
    <w:p w14:paraId="158D7D74" w14:textId="77777777" w:rsidR="001700FA" w:rsidRDefault="00000000">
      <w:pPr>
        <w:tabs>
          <w:tab w:val="left" w:pos="899"/>
        </w:tabs>
        <w:ind w:left="222"/>
        <w:rPr>
          <w:sz w:val="24"/>
        </w:rPr>
      </w:pPr>
      <w:r>
        <w:rPr>
          <w:sz w:val="24"/>
        </w:rPr>
        <w:t>void</w:t>
      </w:r>
      <w:r>
        <w:rPr>
          <w:sz w:val="24"/>
        </w:rPr>
        <w:tab/>
      </w:r>
      <w:proofErr w:type="gramStart"/>
      <w:r>
        <w:rPr>
          <w:sz w:val="24"/>
        </w:rPr>
        <w:t>start(</w:t>
      </w:r>
      <w:proofErr w:type="gramEnd"/>
      <w:r>
        <w:rPr>
          <w:sz w:val="24"/>
        </w:rPr>
        <w:t>)</w:t>
      </w:r>
    </w:p>
    <w:p w14:paraId="70127F23" w14:textId="77777777" w:rsidR="001700FA" w:rsidRDefault="00000000">
      <w:pPr>
        <w:spacing w:before="1"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10A4642B" w14:textId="77777777" w:rsidR="001700FA" w:rsidRDefault="00000000">
      <w:pPr>
        <w:ind w:left="342" w:right="8777"/>
        <w:rPr>
          <w:sz w:val="24"/>
        </w:rPr>
      </w:pPr>
      <w:r>
        <w:rPr>
          <w:sz w:val="24"/>
        </w:rPr>
        <w:t>SCL=1;</w:t>
      </w:r>
      <w:r>
        <w:rPr>
          <w:spacing w:val="-72"/>
          <w:sz w:val="24"/>
        </w:rPr>
        <w:t xml:space="preserve"> </w:t>
      </w:r>
      <w:r>
        <w:rPr>
          <w:sz w:val="24"/>
        </w:rPr>
        <w:t>SDA=</w:t>
      </w:r>
      <w:proofErr w:type="gramStart"/>
      <w:r>
        <w:rPr>
          <w:sz w:val="24"/>
        </w:rPr>
        <w:t>1;</w:t>
      </w:r>
      <w:proofErr w:type="gramEnd"/>
    </w:p>
    <w:p w14:paraId="0DA3823E" w14:textId="77777777" w:rsidR="001700FA" w:rsidRDefault="00000000">
      <w:pPr>
        <w:ind w:left="342" w:right="8649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1);</w:t>
      </w:r>
      <w:r>
        <w:rPr>
          <w:spacing w:val="-72"/>
          <w:sz w:val="24"/>
        </w:rPr>
        <w:t xml:space="preserve"> </w:t>
      </w:r>
      <w:r>
        <w:rPr>
          <w:sz w:val="24"/>
        </w:rPr>
        <w:t>SDA=0;</w:t>
      </w:r>
      <w:r>
        <w:rPr>
          <w:spacing w:val="1"/>
          <w:sz w:val="24"/>
        </w:rPr>
        <w:t xml:space="preserve"> </w:t>
      </w:r>
      <w:r>
        <w:rPr>
          <w:sz w:val="24"/>
        </w:rPr>
        <w:t>SCL=0;</w:t>
      </w:r>
    </w:p>
    <w:p w14:paraId="54C835FA" w14:textId="77777777" w:rsidR="001700FA" w:rsidRDefault="00000000">
      <w:pPr>
        <w:ind w:left="102"/>
        <w:rPr>
          <w:sz w:val="24"/>
        </w:rPr>
      </w:pPr>
      <w:r>
        <w:rPr>
          <w:sz w:val="24"/>
        </w:rPr>
        <w:t>}</w:t>
      </w:r>
    </w:p>
    <w:p w14:paraId="1FCB8D2A" w14:textId="77777777" w:rsidR="001700FA" w:rsidRDefault="001700FA">
      <w:pPr>
        <w:rPr>
          <w:sz w:val="24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space="720"/>
        </w:sectPr>
      </w:pPr>
    </w:p>
    <w:p w14:paraId="5EF359D3" w14:textId="77777777" w:rsidR="001700FA" w:rsidRDefault="00000000">
      <w:pPr>
        <w:tabs>
          <w:tab w:val="left" w:pos="780"/>
        </w:tabs>
        <w:spacing w:before="109" w:line="289" w:lineRule="exact"/>
        <w:ind w:left="102"/>
        <w:rPr>
          <w:sz w:val="24"/>
        </w:rPr>
      </w:pPr>
      <w:r>
        <w:rPr>
          <w:sz w:val="24"/>
        </w:rPr>
        <w:lastRenderedPageBreak/>
        <w:t>void</w:t>
      </w:r>
      <w:r>
        <w:rPr>
          <w:sz w:val="24"/>
        </w:rPr>
        <w:tab/>
      </w:r>
      <w:proofErr w:type="gramStart"/>
      <w:r>
        <w:rPr>
          <w:sz w:val="24"/>
        </w:rPr>
        <w:t>stop(</w:t>
      </w:r>
      <w:proofErr w:type="gramEnd"/>
      <w:r>
        <w:rPr>
          <w:sz w:val="24"/>
        </w:rPr>
        <w:t>)</w:t>
      </w:r>
    </w:p>
    <w:p w14:paraId="38C9DE20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335B4FBC" w14:textId="77777777" w:rsidR="001700FA" w:rsidRDefault="00000000">
      <w:pPr>
        <w:ind w:left="342" w:right="8777"/>
        <w:rPr>
          <w:sz w:val="24"/>
        </w:rPr>
      </w:pPr>
      <w:r>
        <w:rPr>
          <w:sz w:val="24"/>
        </w:rPr>
        <w:t>SCL=0;</w:t>
      </w:r>
      <w:r>
        <w:rPr>
          <w:spacing w:val="-72"/>
          <w:sz w:val="24"/>
        </w:rPr>
        <w:t xml:space="preserve"> </w:t>
      </w:r>
      <w:r>
        <w:rPr>
          <w:sz w:val="24"/>
        </w:rPr>
        <w:t>SDA=</w:t>
      </w:r>
      <w:proofErr w:type="gramStart"/>
      <w:r>
        <w:rPr>
          <w:sz w:val="24"/>
        </w:rPr>
        <w:t>0;</w:t>
      </w:r>
      <w:proofErr w:type="gramEnd"/>
    </w:p>
    <w:p w14:paraId="510EBE88" w14:textId="77777777" w:rsidR="001700FA" w:rsidRDefault="00000000">
      <w:pPr>
        <w:spacing w:before="1"/>
        <w:ind w:left="342" w:right="8649"/>
        <w:rPr>
          <w:sz w:val="24"/>
        </w:rPr>
      </w:pPr>
      <w:proofErr w:type="gramStart"/>
      <w:r>
        <w:rPr>
          <w:sz w:val="24"/>
        </w:rPr>
        <w:t>delay(</w:t>
      </w:r>
      <w:proofErr w:type="gramEnd"/>
      <w:r>
        <w:rPr>
          <w:sz w:val="24"/>
        </w:rPr>
        <w:t>1);</w:t>
      </w:r>
      <w:r>
        <w:rPr>
          <w:spacing w:val="-72"/>
          <w:sz w:val="24"/>
        </w:rPr>
        <w:t xml:space="preserve"> </w:t>
      </w:r>
      <w:r>
        <w:rPr>
          <w:sz w:val="24"/>
        </w:rPr>
        <w:t>SDA=1;</w:t>
      </w:r>
      <w:r>
        <w:rPr>
          <w:spacing w:val="1"/>
          <w:sz w:val="24"/>
        </w:rPr>
        <w:t xml:space="preserve"> </w:t>
      </w:r>
      <w:r>
        <w:rPr>
          <w:sz w:val="24"/>
        </w:rPr>
        <w:t>SCL=1;</w:t>
      </w:r>
    </w:p>
    <w:p w14:paraId="3DB03C13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2CFD887C" w14:textId="77777777" w:rsidR="001700FA" w:rsidRDefault="001700FA">
      <w:pPr>
        <w:pStyle w:val="BodyText"/>
        <w:spacing w:before="8"/>
        <w:rPr>
          <w:sz w:val="15"/>
        </w:rPr>
      </w:pPr>
    </w:p>
    <w:p w14:paraId="1569BFE3" w14:textId="77777777" w:rsidR="001700FA" w:rsidRDefault="00000000">
      <w:pPr>
        <w:spacing w:before="101" w:line="289" w:lineRule="exact"/>
        <w:ind w:left="102"/>
        <w:rPr>
          <w:sz w:val="24"/>
        </w:rPr>
      </w:pP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delay(</w:t>
      </w:r>
      <w:proofErr w:type="gramEnd"/>
      <w:r>
        <w:rPr>
          <w:sz w:val="24"/>
        </w:rPr>
        <w:t>unsigned</w:t>
      </w:r>
      <w:r>
        <w:rPr>
          <w:spacing w:val="-4"/>
          <w:sz w:val="24"/>
        </w:rPr>
        <w:t xml:space="preserve"> </w:t>
      </w: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)</w:t>
      </w:r>
    </w:p>
    <w:p w14:paraId="14F31BD8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4D7FDFAC" w14:textId="77777777" w:rsidR="001700FA" w:rsidRDefault="00000000">
      <w:pPr>
        <w:ind w:left="585"/>
        <w:rPr>
          <w:sz w:val="24"/>
        </w:rPr>
      </w:pPr>
      <w:r>
        <w:rPr>
          <w:sz w:val="24"/>
        </w:rPr>
        <w:t>while(</w:t>
      </w:r>
      <w:proofErr w:type="spellStart"/>
      <w:r>
        <w:rPr>
          <w:sz w:val="24"/>
        </w:rPr>
        <w:t>i</w:t>
      </w:r>
      <w:proofErr w:type="spellEnd"/>
      <w:r>
        <w:rPr>
          <w:sz w:val="24"/>
        </w:rPr>
        <w:t>&gt;0)</w:t>
      </w:r>
    </w:p>
    <w:p w14:paraId="3DB497C9" w14:textId="77777777" w:rsidR="001700FA" w:rsidRDefault="00000000">
      <w:pPr>
        <w:spacing w:line="289" w:lineRule="exact"/>
        <w:ind w:left="585"/>
        <w:rPr>
          <w:sz w:val="24"/>
        </w:rPr>
      </w:pPr>
      <w:r>
        <w:rPr>
          <w:sz w:val="24"/>
        </w:rPr>
        <w:t>{</w:t>
      </w:r>
    </w:p>
    <w:p w14:paraId="542FCCBD" w14:textId="77777777" w:rsidR="001700FA" w:rsidRDefault="00000000">
      <w:pPr>
        <w:ind w:left="1066"/>
        <w:rPr>
          <w:sz w:val="24"/>
        </w:rPr>
      </w:pPr>
      <w:proofErr w:type="spellStart"/>
      <w:r>
        <w:rPr>
          <w:sz w:val="24"/>
        </w:rPr>
        <w:t>i</w:t>
      </w:r>
      <w:proofErr w:type="spellEnd"/>
      <w:r>
        <w:rPr>
          <w:sz w:val="24"/>
        </w:rPr>
        <w:t>-</w:t>
      </w:r>
      <w:proofErr w:type="gramStart"/>
      <w:r>
        <w:rPr>
          <w:sz w:val="24"/>
        </w:rPr>
        <w:t>-;</w:t>
      </w:r>
      <w:proofErr w:type="gramEnd"/>
    </w:p>
    <w:p w14:paraId="48CE5CE1" w14:textId="77777777" w:rsidR="001700FA" w:rsidRDefault="00000000">
      <w:pPr>
        <w:spacing w:before="1" w:line="289" w:lineRule="exact"/>
        <w:ind w:left="585"/>
        <w:rPr>
          <w:sz w:val="24"/>
        </w:rPr>
      </w:pPr>
      <w:r>
        <w:rPr>
          <w:sz w:val="24"/>
        </w:rPr>
        <w:t>}</w:t>
      </w:r>
    </w:p>
    <w:p w14:paraId="2FCE04FF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0DA27BA3" w14:textId="77777777" w:rsidR="001700FA" w:rsidRDefault="001700FA">
      <w:pPr>
        <w:pStyle w:val="BodyText"/>
        <w:spacing w:before="9"/>
        <w:rPr>
          <w:sz w:val="15"/>
        </w:rPr>
      </w:pPr>
    </w:p>
    <w:p w14:paraId="2D6DDD41" w14:textId="77777777" w:rsidR="001700FA" w:rsidRDefault="00000000">
      <w:pPr>
        <w:spacing w:before="100" w:line="289" w:lineRule="exact"/>
        <w:ind w:left="102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proofErr w:type="gramStart"/>
      <w:r>
        <w:rPr>
          <w:sz w:val="24"/>
        </w:rPr>
        <w:t>clear(</w:t>
      </w:r>
      <w:proofErr w:type="gramEnd"/>
      <w:r>
        <w:rPr>
          <w:sz w:val="24"/>
        </w:rPr>
        <w:t>)</w:t>
      </w:r>
    </w:p>
    <w:p w14:paraId="6ACDD390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{</w:t>
      </w:r>
    </w:p>
    <w:p w14:paraId="753A2A0E" w14:textId="77777777" w:rsidR="001700FA" w:rsidRDefault="00000000">
      <w:pPr>
        <w:spacing w:before="1"/>
        <w:ind w:left="701" w:right="7420" w:hanging="120"/>
        <w:jc w:val="both"/>
        <w:rPr>
          <w:sz w:val="24"/>
        </w:rPr>
      </w:pPr>
      <w:r>
        <w:rPr>
          <w:sz w:val="24"/>
        </w:rPr>
        <w:t xml:space="preserve">unsigned char </w:t>
      </w:r>
      <w:proofErr w:type="spellStart"/>
      <w:proofErr w:type="gramStart"/>
      <w:r>
        <w:rPr>
          <w:sz w:val="24"/>
        </w:rPr>
        <w:t>x,y</w:t>
      </w:r>
      <w:proofErr w:type="spellEnd"/>
      <w:proofErr w:type="gramEnd"/>
      <w:r>
        <w:rPr>
          <w:sz w:val="24"/>
        </w:rPr>
        <w:t>;</w:t>
      </w:r>
      <w:r>
        <w:rPr>
          <w:spacing w:val="-72"/>
          <w:sz w:val="24"/>
        </w:rPr>
        <w:t xml:space="preserve"> </w:t>
      </w:r>
      <w:r>
        <w:rPr>
          <w:sz w:val="24"/>
        </w:rPr>
        <w:t>unsigned int j=0;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(0x00);</w:t>
      </w:r>
    </w:p>
    <w:p w14:paraId="536C46E8" w14:textId="77777777" w:rsidR="001700FA" w:rsidRDefault="00000000">
      <w:pPr>
        <w:spacing w:line="289" w:lineRule="exact"/>
        <w:ind w:left="702"/>
        <w:jc w:val="both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</w:t>
      </w:r>
      <w:proofErr w:type="gramStart"/>
      <w:r>
        <w:rPr>
          <w:sz w:val="24"/>
        </w:rPr>
        <w:t xml:space="preserve">);   </w:t>
      </w:r>
      <w:proofErr w:type="gramEnd"/>
      <w:r>
        <w:rPr>
          <w:sz w:val="24"/>
        </w:rPr>
        <w:t xml:space="preserve"> </w:t>
      </w:r>
      <w:r>
        <w:rPr>
          <w:spacing w:val="19"/>
          <w:sz w:val="24"/>
        </w:rPr>
        <w:t xml:space="preserve"> </w:t>
      </w:r>
      <w:r>
        <w:rPr>
          <w:sz w:val="24"/>
        </w:rPr>
        <w:t>/*set</w:t>
      </w:r>
      <w:r>
        <w:rPr>
          <w:spacing w:val="-2"/>
          <w:sz w:val="24"/>
        </w:rPr>
        <w:t xml:space="preserve"> </w:t>
      </w:r>
      <w:r>
        <w:rPr>
          <w:sz w:val="24"/>
        </w:rPr>
        <w:t>higher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address*/</w:t>
      </w:r>
    </w:p>
    <w:p w14:paraId="7BE91ACE" w14:textId="77777777" w:rsidR="001700FA" w:rsidRDefault="001700FA">
      <w:pPr>
        <w:pStyle w:val="BodyText"/>
        <w:rPr>
          <w:sz w:val="24"/>
        </w:rPr>
      </w:pPr>
    </w:p>
    <w:p w14:paraId="38B63996" w14:textId="77777777" w:rsidR="001700FA" w:rsidRDefault="00000000">
      <w:pPr>
        <w:spacing w:line="289" w:lineRule="exact"/>
        <w:ind w:left="823"/>
        <w:rPr>
          <w:sz w:val="24"/>
        </w:rPr>
      </w:pPr>
      <w:r>
        <w:rPr>
          <w:sz w:val="24"/>
        </w:rPr>
        <w:t>for(y=</w:t>
      </w:r>
      <w:proofErr w:type="gramStart"/>
      <w:r>
        <w:rPr>
          <w:sz w:val="24"/>
        </w:rPr>
        <w:t>0;y</w:t>
      </w:r>
      <w:proofErr w:type="gramEnd"/>
      <w:r>
        <w:rPr>
          <w:sz w:val="24"/>
        </w:rPr>
        <w:t>&lt;16;y++)</w:t>
      </w:r>
    </w:p>
    <w:p w14:paraId="41CC06EF" w14:textId="77777777" w:rsidR="001700FA" w:rsidRDefault="00000000">
      <w:pPr>
        <w:spacing w:line="289" w:lineRule="exact"/>
        <w:ind w:left="1063"/>
        <w:rPr>
          <w:sz w:val="24"/>
        </w:rPr>
      </w:pPr>
      <w:r>
        <w:rPr>
          <w:sz w:val="24"/>
        </w:rPr>
        <w:t>{</w:t>
      </w:r>
    </w:p>
    <w:p w14:paraId="4B32D7B0" w14:textId="77777777" w:rsidR="001700FA" w:rsidRDefault="00000000">
      <w:pPr>
        <w:tabs>
          <w:tab w:val="left" w:pos="3701"/>
        </w:tabs>
        <w:ind w:left="1423" w:right="4017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(0xB0+y);</w:t>
      </w:r>
      <w:r>
        <w:rPr>
          <w:sz w:val="24"/>
        </w:rPr>
        <w:tab/>
        <w:t>/*set page address*/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(0x00</w:t>
      </w:r>
      <w:proofErr w:type="gramStart"/>
      <w:r>
        <w:rPr>
          <w:sz w:val="24"/>
        </w:rPr>
        <w:t>);</w:t>
      </w:r>
      <w:proofErr w:type="gramEnd"/>
    </w:p>
    <w:p w14:paraId="7889651C" w14:textId="77777777" w:rsidR="001700FA" w:rsidRDefault="00000000">
      <w:pPr>
        <w:ind w:left="1423" w:right="6432"/>
        <w:rPr>
          <w:sz w:val="24"/>
        </w:rPr>
      </w:pPr>
      <w:proofErr w:type="spellStart"/>
      <w:r>
        <w:rPr>
          <w:sz w:val="24"/>
        </w:rPr>
        <w:t>write_i</w:t>
      </w:r>
      <w:proofErr w:type="spellEnd"/>
      <w:r>
        <w:rPr>
          <w:sz w:val="24"/>
        </w:rPr>
        <w:t>(0x10);</w:t>
      </w:r>
      <w:r>
        <w:rPr>
          <w:spacing w:val="1"/>
          <w:sz w:val="24"/>
        </w:rPr>
        <w:t xml:space="preserve"> </w:t>
      </w:r>
      <w:r>
        <w:rPr>
          <w:sz w:val="24"/>
        </w:rPr>
        <w:t>for(x=</w:t>
      </w:r>
      <w:proofErr w:type="gramStart"/>
      <w:r>
        <w:rPr>
          <w:sz w:val="24"/>
        </w:rPr>
        <w:t>0;x</w:t>
      </w:r>
      <w:proofErr w:type="gramEnd"/>
      <w:r>
        <w:rPr>
          <w:sz w:val="24"/>
        </w:rPr>
        <w:t>&lt;64;x++)</w:t>
      </w:r>
    </w:p>
    <w:p w14:paraId="49F8CBC6" w14:textId="77777777" w:rsidR="001700FA" w:rsidRDefault="00000000">
      <w:pPr>
        <w:ind w:left="1784"/>
        <w:rPr>
          <w:sz w:val="24"/>
        </w:rPr>
      </w:pPr>
      <w:r>
        <w:rPr>
          <w:sz w:val="24"/>
        </w:rPr>
        <w:t>{</w:t>
      </w:r>
    </w:p>
    <w:p w14:paraId="68AE3448" w14:textId="77777777" w:rsidR="001700FA" w:rsidRDefault="00000000">
      <w:pPr>
        <w:ind w:left="1782" w:right="6597" w:hanging="1"/>
        <w:rPr>
          <w:sz w:val="24"/>
        </w:rPr>
      </w:pPr>
      <w:proofErr w:type="spellStart"/>
      <w:r>
        <w:rPr>
          <w:sz w:val="24"/>
        </w:rPr>
        <w:t>write_d</w:t>
      </w:r>
      <w:proofErr w:type="spellEnd"/>
      <w:r>
        <w:rPr>
          <w:sz w:val="24"/>
        </w:rPr>
        <w:t>(0x00);</w:t>
      </w:r>
      <w:r>
        <w:rPr>
          <w:spacing w:val="-72"/>
          <w:sz w:val="24"/>
        </w:rPr>
        <w:t xml:space="preserve"> </w:t>
      </w:r>
      <w:proofErr w:type="spellStart"/>
      <w:r>
        <w:rPr>
          <w:sz w:val="24"/>
        </w:rPr>
        <w:t>write_d</w:t>
      </w:r>
      <w:proofErr w:type="spellEnd"/>
      <w:r>
        <w:rPr>
          <w:sz w:val="24"/>
        </w:rPr>
        <w:t>(0x00</w:t>
      </w:r>
      <w:proofErr w:type="gramStart"/>
      <w:r>
        <w:rPr>
          <w:sz w:val="24"/>
        </w:rPr>
        <w:t>);</w:t>
      </w:r>
      <w:proofErr w:type="gramEnd"/>
    </w:p>
    <w:p w14:paraId="7E18A7B0" w14:textId="77777777" w:rsidR="001700FA" w:rsidRDefault="00000000">
      <w:pPr>
        <w:spacing w:line="289" w:lineRule="exact"/>
        <w:ind w:left="1784"/>
        <w:rPr>
          <w:sz w:val="24"/>
        </w:rPr>
      </w:pPr>
      <w:r>
        <w:rPr>
          <w:sz w:val="24"/>
        </w:rPr>
        <w:t>}</w:t>
      </w:r>
    </w:p>
    <w:p w14:paraId="12E5FC9B" w14:textId="77777777" w:rsidR="001700FA" w:rsidRDefault="00000000">
      <w:pPr>
        <w:spacing w:before="1" w:line="289" w:lineRule="exact"/>
        <w:ind w:left="943"/>
        <w:rPr>
          <w:sz w:val="24"/>
        </w:rPr>
      </w:pPr>
      <w:r>
        <w:rPr>
          <w:sz w:val="24"/>
        </w:rPr>
        <w:t>}</w:t>
      </w:r>
    </w:p>
    <w:p w14:paraId="1C188EEB" w14:textId="77777777" w:rsidR="001700FA" w:rsidRDefault="00000000">
      <w:pPr>
        <w:spacing w:line="289" w:lineRule="exact"/>
        <w:ind w:left="102"/>
        <w:rPr>
          <w:sz w:val="24"/>
        </w:rPr>
      </w:pPr>
      <w:r>
        <w:rPr>
          <w:sz w:val="24"/>
        </w:rPr>
        <w:t>}</w:t>
      </w:r>
    </w:p>
    <w:p w14:paraId="752F8138" w14:textId="77777777" w:rsidR="001700FA" w:rsidRDefault="001700FA">
      <w:pPr>
        <w:spacing w:line="289" w:lineRule="exact"/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3A7D35DC" w14:textId="77777777" w:rsidR="001700FA" w:rsidRDefault="00000000">
      <w:pPr>
        <w:pStyle w:val="Heading1"/>
        <w:numPr>
          <w:ilvl w:val="0"/>
          <w:numId w:val="11"/>
        </w:numPr>
        <w:tabs>
          <w:tab w:val="left" w:pos="464"/>
        </w:tabs>
        <w:spacing w:line="300" w:lineRule="exact"/>
      </w:pPr>
      <w:r>
        <w:rPr>
          <w:shadow/>
        </w:rPr>
        <w:lastRenderedPageBreak/>
        <w:t>Reliability</w:t>
      </w:r>
    </w:p>
    <w:p w14:paraId="7087FDC7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line="240" w:lineRule="exact"/>
      </w:pPr>
      <w:r>
        <w:t>Contents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Tests</w:t>
      </w:r>
    </w:p>
    <w:p w14:paraId="2C1FB8B9" w14:textId="77777777" w:rsidR="001700FA" w:rsidRDefault="001700FA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2836"/>
        <w:gridCol w:w="2240"/>
      </w:tblGrid>
      <w:tr w:rsidR="001700FA" w14:paraId="1365FA23" w14:textId="77777777">
        <w:trPr>
          <w:trHeight w:val="365"/>
        </w:trPr>
        <w:tc>
          <w:tcPr>
            <w:tcW w:w="3969" w:type="dxa"/>
            <w:tcBorders>
              <w:bottom w:val="single" w:sz="6" w:space="0" w:color="000000"/>
              <w:right w:val="single" w:sz="4" w:space="0" w:color="000000"/>
            </w:tcBorders>
          </w:tcPr>
          <w:p w14:paraId="57FE6DBE" w14:textId="77777777" w:rsidR="001700FA" w:rsidRDefault="00000000">
            <w:pPr>
              <w:pStyle w:val="TableParagraph"/>
              <w:spacing w:before="66"/>
              <w:ind w:left="1714" w:right="169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Item</w:t>
            </w:r>
          </w:p>
        </w:tc>
        <w:tc>
          <w:tcPr>
            <w:tcW w:w="2836" w:type="dxa"/>
            <w:tcBorders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6C4F860" w14:textId="77777777" w:rsidR="001700FA" w:rsidRDefault="00000000">
            <w:pPr>
              <w:pStyle w:val="TableParagraph"/>
              <w:spacing w:before="66"/>
              <w:ind w:left="892"/>
              <w:rPr>
                <w:b/>
                <w:sz w:val="20"/>
              </w:rPr>
            </w:pPr>
            <w:r>
              <w:rPr>
                <w:b/>
                <w:sz w:val="20"/>
              </w:rPr>
              <w:t>Conditions</w:t>
            </w:r>
          </w:p>
        </w:tc>
        <w:tc>
          <w:tcPr>
            <w:tcW w:w="2240" w:type="dxa"/>
            <w:tcBorders>
              <w:left w:val="single" w:sz="6" w:space="0" w:color="000000"/>
              <w:bottom w:val="single" w:sz="6" w:space="0" w:color="000000"/>
            </w:tcBorders>
          </w:tcPr>
          <w:p w14:paraId="5D79595C" w14:textId="77777777" w:rsidR="001700FA" w:rsidRDefault="00000000">
            <w:pPr>
              <w:pStyle w:val="TableParagraph"/>
              <w:spacing w:before="66"/>
              <w:ind w:left="752"/>
              <w:rPr>
                <w:b/>
                <w:sz w:val="20"/>
              </w:rPr>
            </w:pPr>
            <w:r>
              <w:rPr>
                <w:b/>
                <w:sz w:val="20"/>
              </w:rPr>
              <w:t>Criteria</w:t>
            </w:r>
          </w:p>
        </w:tc>
      </w:tr>
      <w:tr w:rsidR="001700FA" w14:paraId="150BFAA0" w14:textId="77777777">
        <w:trPr>
          <w:trHeight w:val="319"/>
        </w:trPr>
        <w:tc>
          <w:tcPr>
            <w:tcW w:w="396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4A39D0C7" w14:textId="77777777" w:rsidR="001700FA" w:rsidRDefault="00000000">
            <w:pPr>
              <w:pStyle w:val="TableParagraph"/>
              <w:spacing w:before="57"/>
              <w:ind w:left="62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</w:p>
        </w:tc>
        <w:tc>
          <w:tcPr>
            <w:tcW w:w="283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270B47BF" w14:textId="77777777" w:rsidR="001700FA" w:rsidRDefault="00000000">
            <w:pPr>
              <w:pStyle w:val="TableParagraph"/>
              <w:spacing w:before="56" w:line="243" w:lineRule="exact"/>
              <w:ind w:left="76"/>
              <w:rPr>
                <w:sz w:val="20"/>
              </w:rPr>
            </w:pPr>
            <w:r>
              <w:rPr>
                <w:sz w:val="20"/>
              </w:rPr>
              <w:t>70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240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hrs</w:t>
            </w:r>
            <w:proofErr w:type="spellEnd"/>
          </w:p>
        </w:tc>
        <w:tc>
          <w:tcPr>
            <w:tcW w:w="2240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76CC41FA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7801DF81" w14:textId="77777777">
        <w:trPr>
          <w:trHeight w:val="84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079A87B2" w14:textId="77777777" w:rsidR="001700FA" w:rsidRDefault="00000000">
            <w:pPr>
              <w:pStyle w:val="TableParagraph"/>
              <w:spacing w:line="48" w:lineRule="exact"/>
              <w:ind w:left="-20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D63AF8C" wp14:editId="445235A5">
                  <wp:extent cx="2541270" cy="30480"/>
                  <wp:effectExtent l="0" t="0" r="0" b="0"/>
                  <wp:docPr id="369" name="image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image124.png"/>
                          <pic:cNvPicPr>
                            <a:picLocks noChangeAspect="1"/>
                          </pic:cNvPicPr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5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E547AA6" w14:textId="77777777" w:rsidR="001700FA" w:rsidRDefault="00000000">
            <w:pPr>
              <w:pStyle w:val="TableParagraph"/>
              <w:spacing w:line="48" w:lineRule="exact"/>
              <w:ind w:left="-5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0E0E617" wp14:editId="6EE7D074">
                  <wp:extent cx="1818005" cy="30480"/>
                  <wp:effectExtent l="0" t="0" r="0" b="0"/>
                  <wp:docPr id="371" name="image1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image125.png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26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19F21AFB" w14:textId="77777777" w:rsidR="001700FA" w:rsidRDefault="001700F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1700FA" w14:paraId="36E3687F" w14:textId="77777777">
        <w:trPr>
          <w:trHeight w:val="282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7AE84D46" w14:textId="77777777" w:rsidR="001700FA" w:rsidRDefault="00000000">
            <w:pPr>
              <w:pStyle w:val="TableParagraph"/>
              <w:spacing w:before="20"/>
              <w:ind w:left="62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CE9688C" w14:textId="77777777" w:rsidR="001700FA" w:rsidRDefault="00000000">
            <w:pPr>
              <w:pStyle w:val="TableParagraph"/>
              <w:spacing w:before="19" w:line="243" w:lineRule="exact"/>
              <w:ind w:left="77"/>
              <w:rPr>
                <w:sz w:val="20"/>
              </w:rPr>
            </w:pPr>
            <w:r>
              <w:rPr>
                <w:sz w:val="20"/>
              </w:rPr>
              <w:t>-40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240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hrs</w:t>
            </w:r>
            <w:proofErr w:type="spellEnd"/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615C8EE9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6E5663EF" w14:textId="77777777">
        <w:trPr>
          <w:trHeight w:val="84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4D2CA089" w14:textId="77777777" w:rsidR="001700FA" w:rsidRDefault="00000000">
            <w:pPr>
              <w:pStyle w:val="TableParagraph"/>
              <w:spacing w:line="48" w:lineRule="exact"/>
              <w:ind w:left="-20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E34D2A6" wp14:editId="5B820258">
                  <wp:extent cx="2541270" cy="30480"/>
                  <wp:effectExtent l="0" t="0" r="0" b="0"/>
                  <wp:docPr id="373" name="image1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image126.png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59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4177DCA" w14:textId="77777777" w:rsidR="001700FA" w:rsidRDefault="00000000">
            <w:pPr>
              <w:pStyle w:val="TableParagraph"/>
              <w:spacing w:line="48" w:lineRule="exact"/>
              <w:ind w:left="-5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5A0D438" wp14:editId="25FA318D">
                  <wp:extent cx="1818005" cy="30480"/>
                  <wp:effectExtent l="0" t="0" r="0" b="0"/>
                  <wp:docPr id="375" name="image1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image127.png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26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544175F0" w14:textId="77777777" w:rsidR="001700FA" w:rsidRDefault="001700F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1700FA" w14:paraId="29DE6468" w14:textId="77777777">
        <w:trPr>
          <w:trHeight w:val="648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0344A94F" w14:textId="77777777" w:rsidR="001700FA" w:rsidRDefault="00000000">
            <w:pPr>
              <w:pStyle w:val="TableParagraph"/>
              <w:spacing w:before="20" w:after="39"/>
              <w:ind w:left="62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</w:p>
          <w:p w14:paraId="7C1FFB4F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A4BB376" wp14:editId="1530630D">
                  <wp:extent cx="2485390" cy="29845"/>
                  <wp:effectExtent l="0" t="0" r="0" b="0"/>
                  <wp:docPr id="377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image128.png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3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90E11" w14:textId="77777777" w:rsidR="001700FA" w:rsidRDefault="00000000">
            <w:pPr>
              <w:pStyle w:val="TableParagraph"/>
              <w:spacing w:before="41" w:line="241" w:lineRule="exact"/>
              <w:ind w:left="62"/>
              <w:rPr>
                <w:sz w:val="20"/>
              </w:rPr>
            </w:pPr>
            <w:r>
              <w:rPr>
                <w:sz w:val="20"/>
              </w:rPr>
              <w:t>Low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Storage</w:t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A9DA991" w14:textId="77777777" w:rsidR="001700FA" w:rsidRDefault="00000000">
            <w:pPr>
              <w:pStyle w:val="TableParagraph"/>
              <w:spacing w:before="18" w:after="37"/>
              <w:ind w:left="75"/>
              <w:rPr>
                <w:sz w:val="20"/>
              </w:rPr>
            </w:pPr>
            <w:r>
              <w:rPr>
                <w:sz w:val="20"/>
              </w:rPr>
              <w:t>85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240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hrs</w:t>
            </w:r>
            <w:proofErr w:type="spellEnd"/>
          </w:p>
          <w:p w14:paraId="0D7F2893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C54B180" wp14:editId="582A7C27">
                  <wp:extent cx="1779905" cy="29845"/>
                  <wp:effectExtent l="0" t="0" r="0" b="0"/>
                  <wp:docPr id="379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image129.png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21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3D7B" w14:textId="77777777" w:rsidR="001700FA" w:rsidRDefault="00000000">
            <w:pPr>
              <w:pStyle w:val="TableParagraph"/>
              <w:spacing w:before="38" w:line="243" w:lineRule="exact"/>
              <w:ind w:left="75"/>
              <w:rPr>
                <w:sz w:val="20"/>
              </w:rPr>
            </w:pPr>
            <w:r>
              <w:rPr>
                <w:sz w:val="20"/>
              </w:rPr>
              <w:t>-40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240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hrs</w:t>
            </w:r>
            <w:proofErr w:type="spellEnd"/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6EF78CB8" w14:textId="77777777" w:rsidR="001700FA" w:rsidRDefault="00000000">
            <w:pPr>
              <w:pStyle w:val="TableParagraph"/>
              <w:spacing w:before="145" w:line="242" w:lineRule="exact"/>
              <w:ind w:left="75" w:right="738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The </w:t>
            </w:r>
            <w:r>
              <w:rPr>
                <w:sz w:val="20"/>
              </w:rPr>
              <w:t>operational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functions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work.</w:t>
            </w:r>
          </w:p>
        </w:tc>
      </w:tr>
      <w:tr w:rsidR="001700FA" w14:paraId="2B2FA54D" w14:textId="77777777">
        <w:trPr>
          <w:trHeight w:val="84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53BEC378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0E9B95C" wp14:editId="5178EC6A">
                  <wp:extent cx="2510155" cy="29845"/>
                  <wp:effectExtent l="0" t="0" r="0" b="0"/>
                  <wp:docPr id="381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image128.png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28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85DBCB1" w14:textId="77777777" w:rsidR="001700FA" w:rsidRDefault="00000000">
            <w:pPr>
              <w:pStyle w:val="TableParagraph"/>
              <w:spacing w:line="47" w:lineRule="exact"/>
              <w:ind w:left="-5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712913A" wp14:editId="0E5A1512">
                  <wp:extent cx="1795145" cy="29845"/>
                  <wp:effectExtent l="0" t="0" r="0" b="0"/>
                  <wp:docPr id="383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image129.png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674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1F1CB3EF" w14:textId="77777777" w:rsidR="001700FA" w:rsidRDefault="001700FA"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 w:rsidR="001700FA" w14:paraId="4754F09A" w14:textId="77777777">
        <w:trPr>
          <w:trHeight w:val="282"/>
        </w:trPr>
        <w:tc>
          <w:tcPr>
            <w:tcW w:w="3969" w:type="dxa"/>
            <w:tcBorders>
              <w:top w:val="nil"/>
              <w:bottom w:val="nil"/>
              <w:right w:val="single" w:sz="6" w:space="0" w:color="000000"/>
            </w:tcBorders>
          </w:tcPr>
          <w:p w14:paraId="5DE54DC4" w14:textId="77777777" w:rsidR="001700FA" w:rsidRDefault="00000000">
            <w:pPr>
              <w:pStyle w:val="TableParagraph"/>
              <w:spacing w:before="21" w:line="241" w:lineRule="exact"/>
              <w:ind w:left="62"/>
              <w:rPr>
                <w:sz w:val="20"/>
              </w:rPr>
            </w:pPr>
            <w:r>
              <w:rPr>
                <w:sz w:val="20"/>
              </w:rPr>
              <w:t>High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Temperature/Humidity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0E54D64" w14:textId="77777777" w:rsidR="001700FA" w:rsidRDefault="00000000">
            <w:pPr>
              <w:pStyle w:val="TableParagraph"/>
              <w:spacing w:before="19" w:line="243" w:lineRule="exact"/>
              <w:ind w:left="75"/>
              <w:rPr>
                <w:sz w:val="20"/>
              </w:rPr>
            </w:pPr>
            <w:r>
              <w:rPr>
                <w:sz w:val="20"/>
              </w:rPr>
              <w:t>60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90%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RH,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120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hrs</w:t>
            </w:r>
            <w:proofErr w:type="spellEnd"/>
          </w:p>
        </w:tc>
        <w:tc>
          <w:tcPr>
            <w:tcW w:w="2240" w:type="dxa"/>
            <w:tcBorders>
              <w:top w:val="nil"/>
              <w:left w:val="single" w:sz="6" w:space="0" w:color="000000"/>
              <w:bottom w:val="nil"/>
            </w:tcBorders>
          </w:tcPr>
          <w:p w14:paraId="37D6D277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17AF29A1" w14:textId="77777777">
        <w:trPr>
          <w:trHeight w:val="542"/>
        </w:trPr>
        <w:tc>
          <w:tcPr>
            <w:tcW w:w="3969" w:type="dxa"/>
            <w:tcBorders>
              <w:top w:val="nil"/>
              <w:right w:val="single" w:sz="6" w:space="0" w:color="000000"/>
            </w:tcBorders>
          </w:tcPr>
          <w:p w14:paraId="209F27D4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0E71374" wp14:editId="2BE220A9">
                  <wp:extent cx="2485390" cy="29845"/>
                  <wp:effectExtent l="0" t="0" r="0" b="0"/>
                  <wp:docPr id="385" name="image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image128.png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3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7A85D" w14:textId="77777777" w:rsidR="001700FA" w:rsidRDefault="00000000">
            <w:pPr>
              <w:pStyle w:val="TableParagraph"/>
              <w:spacing w:before="122"/>
              <w:ind w:left="62"/>
              <w:rPr>
                <w:sz w:val="20"/>
              </w:rPr>
            </w:pPr>
            <w:r>
              <w:rPr>
                <w:sz w:val="20"/>
              </w:rPr>
              <w:t>Thermal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Shock</w:t>
            </w:r>
          </w:p>
        </w:tc>
        <w:tc>
          <w:tcPr>
            <w:tcW w:w="2836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A92C20A" w14:textId="77777777" w:rsidR="001700FA" w:rsidRDefault="00000000">
            <w:pPr>
              <w:pStyle w:val="TableParagraph"/>
              <w:spacing w:line="36" w:lineRule="exact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1D0BACDE" wp14:editId="63F38056">
                  <wp:extent cx="1754505" cy="22860"/>
                  <wp:effectExtent l="0" t="0" r="0" b="0"/>
                  <wp:docPr id="387" name="image1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image129.png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602" cy="2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AD3B1" w14:textId="77777777" w:rsidR="001700FA" w:rsidRDefault="00000000">
            <w:pPr>
              <w:pStyle w:val="TableParagraph"/>
              <w:spacing w:line="240" w:lineRule="atLeast"/>
              <w:ind w:left="75" w:right="567"/>
              <w:rPr>
                <w:sz w:val="20"/>
              </w:rPr>
            </w:pPr>
            <w:r>
              <w:rPr>
                <w:sz w:val="20"/>
              </w:rPr>
              <w:t>-40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Symbol" w:hAnsi="Symbol"/>
                <w:sz w:val="20"/>
              </w:rPr>
              <w:t></w:t>
            </w:r>
            <w:r>
              <w:rPr>
                <w:rFonts w:ascii="Times New Roman" w:hAnsi="Times New Roman"/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85</w:t>
            </w:r>
            <w:r>
              <w:rPr>
                <w:rFonts w:ascii="Symbol" w:hAnsi="Symbol"/>
                <w:sz w:val="20"/>
              </w:rPr>
              <w:t></w:t>
            </w:r>
            <w:r>
              <w:rPr>
                <w:sz w:val="20"/>
              </w:rPr>
              <w:t>C,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24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cycles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60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dwell</w:t>
            </w:r>
          </w:p>
        </w:tc>
        <w:tc>
          <w:tcPr>
            <w:tcW w:w="2240" w:type="dxa"/>
            <w:tcBorders>
              <w:top w:val="nil"/>
              <w:left w:val="single" w:sz="6" w:space="0" w:color="000000"/>
            </w:tcBorders>
          </w:tcPr>
          <w:p w14:paraId="35083A3E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5DCB571" w14:textId="77777777" w:rsidR="001700FA" w:rsidRDefault="00000000">
      <w:pPr>
        <w:pStyle w:val="ListParagraph"/>
        <w:numPr>
          <w:ilvl w:val="2"/>
          <w:numId w:val="11"/>
        </w:numPr>
        <w:tabs>
          <w:tab w:val="left" w:pos="1003"/>
        </w:tabs>
        <w:spacing w:before="14"/>
        <w:rPr>
          <w:sz w:val="20"/>
        </w:rPr>
      </w:pP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samples</w:t>
      </w:r>
      <w:r>
        <w:rPr>
          <w:spacing w:val="-6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above</w:t>
      </w:r>
      <w:r>
        <w:rPr>
          <w:spacing w:val="-6"/>
          <w:sz w:val="20"/>
        </w:rPr>
        <w:t xml:space="preserve"> </w:t>
      </w:r>
      <w:r>
        <w:rPr>
          <w:sz w:val="20"/>
        </w:rPr>
        <w:t>tests</w:t>
      </w:r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include</w:t>
      </w:r>
      <w:r>
        <w:rPr>
          <w:spacing w:val="-5"/>
          <w:sz w:val="20"/>
        </w:rPr>
        <w:t xml:space="preserve"> </w:t>
      </w:r>
      <w:r>
        <w:rPr>
          <w:sz w:val="20"/>
        </w:rPr>
        <w:t>polarizer.</w:t>
      </w:r>
    </w:p>
    <w:p w14:paraId="6F29937A" w14:textId="77777777" w:rsidR="001700FA" w:rsidRDefault="00000000">
      <w:pPr>
        <w:pStyle w:val="BodyText"/>
        <w:spacing w:line="241" w:lineRule="exact"/>
        <w:ind w:left="802"/>
      </w:pPr>
      <w:r>
        <w:t>Please</w:t>
      </w:r>
      <w:r>
        <w:rPr>
          <w:spacing w:val="-5"/>
        </w:rPr>
        <w:t xml:space="preserve"> </w:t>
      </w:r>
      <w:r>
        <w:t>note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reliability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virgin</w:t>
      </w:r>
      <w:r>
        <w:rPr>
          <w:spacing w:val="-4"/>
        </w:rPr>
        <w:t xml:space="preserve"> </w:t>
      </w:r>
      <w:proofErr w:type="gramStart"/>
      <w:r>
        <w:t>samples</w:t>
      </w:r>
      <w:proofErr w:type="gramEnd"/>
    </w:p>
    <w:p w14:paraId="290BB0F3" w14:textId="77777777" w:rsidR="001700FA" w:rsidRDefault="00000000">
      <w:pPr>
        <w:pStyle w:val="ListParagraph"/>
        <w:numPr>
          <w:ilvl w:val="2"/>
          <w:numId w:val="11"/>
        </w:numPr>
        <w:tabs>
          <w:tab w:val="left" w:pos="1003"/>
        </w:tabs>
        <w:rPr>
          <w:sz w:val="20"/>
        </w:rPr>
      </w:pPr>
      <w:r>
        <w:rPr>
          <w:sz w:val="20"/>
        </w:rPr>
        <w:t>No</w:t>
      </w:r>
      <w:r>
        <w:rPr>
          <w:spacing w:val="-6"/>
          <w:sz w:val="20"/>
        </w:rPr>
        <w:t xml:space="preserve"> </w:t>
      </w:r>
      <w:r>
        <w:rPr>
          <w:sz w:val="20"/>
        </w:rPr>
        <w:t>moisture</w:t>
      </w:r>
      <w:r>
        <w:rPr>
          <w:spacing w:val="-4"/>
          <w:sz w:val="20"/>
        </w:rPr>
        <w:t xml:space="preserve"> </w:t>
      </w:r>
      <w:r>
        <w:rPr>
          <w:sz w:val="20"/>
        </w:rPr>
        <w:t>condensation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observed</w:t>
      </w:r>
      <w:r>
        <w:rPr>
          <w:spacing w:val="-5"/>
          <w:sz w:val="20"/>
        </w:rPr>
        <w:t xml:space="preserve"> </w:t>
      </w:r>
      <w:r>
        <w:rPr>
          <w:sz w:val="20"/>
        </w:rPr>
        <w:t>during</w:t>
      </w:r>
      <w:r>
        <w:rPr>
          <w:spacing w:val="-5"/>
          <w:sz w:val="20"/>
        </w:rPr>
        <w:t xml:space="preserve"> </w:t>
      </w:r>
      <w:r>
        <w:rPr>
          <w:sz w:val="20"/>
        </w:rPr>
        <w:t>tests.</w:t>
      </w:r>
    </w:p>
    <w:p w14:paraId="4090170B" w14:textId="77777777" w:rsidR="001700FA" w:rsidRDefault="001700FA">
      <w:pPr>
        <w:pStyle w:val="BodyText"/>
        <w:rPr>
          <w:sz w:val="24"/>
        </w:rPr>
      </w:pPr>
    </w:p>
    <w:p w14:paraId="72D0E6BF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before="193"/>
      </w:pPr>
      <w:r>
        <w:t>Failure</w:t>
      </w:r>
      <w:r>
        <w:rPr>
          <w:spacing w:val="-6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Standard</w:t>
      </w:r>
    </w:p>
    <w:p w14:paraId="533120DA" w14:textId="77777777" w:rsidR="001700FA" w:rsidRDefault="00000000">
      <w:pPr>
        <w:pStyle w:val="BodyText"/>
        <w:spacing w:before="121"/>
        <w:ind w:left="802"/>
      </w:pPr>
      <w:r>
        <w:t>After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completion</w:t>
      </w:r>
      <w:r>
        <w:rPr>
          <w:spacing w:val="5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described</w:t>
      </w:r>
      <w:r>
        <w:rPr>
          <w:spacing w:val="5"/>
        </w:rPr>
        <w:t xml:space="preserve"> </w:t>
      </w:r>
      <w:r>
        <w:t>reliability</w:t>
      </w:r>
      <w:r>
        <w:rPr>
          <w:spacing w:val="4"/>
        </w:rPr>
        <w:t xml:space="preserve"> </w:t>
      </w:r>
      <w:r>
        <w:t>test,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samples</w:t>
      </w:r>
      <w:r>
        <w:rPr>
          <w:spacing w:val="3"/>
        </w:rPr>
        <w:t xml:space="preserve"> </w:t>
      </w:r>
      <w:r>
        <w:t>were</w:t>
      </w:r>
      <w:r>
        <w:rPr>
          <w:spacing w:val="4"/>
        </w:rPr>
        <w:t xml:space="preserve"> </w:t>
      </w:r>
      <w:r>
        <w:t>left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room</w:t>
      </w:r>
      <w:r>
        <w:rPr>
          <w:spacing w:val="5"/>
        </w:rPr>
        <w:t xml:space="preserve"> </w:t>
      </w:r>
      <w:r>
        <w:t>temperature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</w:t>
      </w:r>
      <w:r>
        <w:rPr>
          <w:spacing w:val="-59"/>
        </w:rPr>
        <w:t xml:space="preserve"> </w:t>
      </w:r>
      <w:proofErr w:type="spellStart"/>
      <w:r>
        <w:t>hrs</w:t>
      </w:r>
      <w:proofErr w:type="spellEnd"/>
      <w:r>
        <w:rPr>
          <w:spacing w:val="-1"/>
        </w:rPr>
        <w:t xml:space="preserve"> </w:t>
      </w:r>
      <w:r>
        <w:t>prior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conducting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23</w:t>
      </w:r>
      <w:r>
        <w:rPr>
          <w:rFonts w:ascii="Symbol" w:hAnsi="Symbol"/>
        </w:rPr>
        <w:t></w:t>
      </w:r>
      <w:r>
        <w:t>5</w:t>
      </w:r>
      <w:r>
        <w:rPr>
          <w:rFonts w:ascii="Symbol" w:hAnsi="Symbol"/>
        </w:rPr>
        <w:t></w:t>
      </w:r>
      <w:r>
        <w:t>C;</w:t>
      </w:r>
      <w:r>
        <w:rPr>
          <w:spacing w:val="-1"/>
        </w:rPr>
        <w:t xml:space="preserve"> </w:t>
      </w:r>
      <w:r>
        <w:t>55</w:t>
      </w:r>
      <w:r>
        <w:rPr>
          <w:rFonts w:ascii="Symbol" w:hAnsi="Symbol"/>
        </w:rPr>
        <w:t></w:t>
      </w:r>
      <w:r>
        <w:t>15%</w:t>
      </w:r>
      <w:r>
        <w:rPr>
          <w:spacing w:val="-1"/>
        </w:rPr>
        <w:t xml:space="preserve"> </w:t>
      </w:r>
      <w:r>
        <w:t>RH.</w:t>
      </w:r>
    </w:p>
    <w:p w14:paraId="1EC62197" w14:textId="77777777" w:rsidR="001700FA" w:rsidRDefault="001700FA">
      <w:p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320361E4" w14:textId="77777777" w:rsidR="001700FA" w:rsidRDefault="00000000">
      <w:pPr>
        <w:pStyle w:val="Heading1"/>
        <w:numPr>
          <w:ilvl w:val="0"/>
          <w:numId w:val="11"/>
        </w:numPr>
        <w:tabs>
          <w:tab w:val="left" w:pos="403"/>
        </w:tabs>
        <w:ind w:left="402" w:hanging="301"/>
      </w:pPr>
      <w:r>
        <w:lastRenderedPageBreak/>
        <w:pict w14:anchorId="0F8F4C38">
          <v:group id="_x0000_s2639" style="position:absolute;left:0;text-align:left;margin-left:357pt;margin-top:550.2pt;width:167.4pt;height:97.2pt;z-index:-251616256;mso-position-horizontal-relative:page;mso-position-vertical-relative:page" coordorigin="7141,11004" coordsize="3348,1944">
            <v:shape id="_x0000_s2640" style="position:absolute;left:7168;top:11024;width:3300;height:1876" coordorigin="7169,11024" coordsize="3300,1876" o:spt="100" adj="0,,0" path="m7304,11264r945,1020m7289,11564r960,1036m8234,12284r,616m8249,12254r1980,-1230m8249,12570r2115,-1306m7169,11744r1065,1156m8249,12884r2220,-1364e" filled="f" strokeweight="2pt">
              <v:stroke joinstyle="round"/>
              <v:formulas/>
              <v:path arrowok="t" o:connecttype="segments"/>
            </v:shape>
            <v:shape id="_x0000_s2641" type="#_x0000_t75" style="position:absolute;left:8581;top:11722;width:381;height:388">
              <v:imagedata r:id="rId147" o:title=""/>
            </v:shape>
            <v:shape id="_x0000_s2642" style="position:absolute;left:7148;top:11280;width:1821;height:1560" coordorigin="7148,11280" coordsize="1821,1560" o:spt="100" adj="0,,0" path="m8609,12030r-435,-480m8969,11790r-480,-510m7148,12805l8864,11714t-645,540l7304,12840e" filled="f">
              <v:stroke joinstyle="round"/>
              <v:formulas/>
              <v:path arrowok="t" o:connecttype="segments"/>
            </v:shape>
            <v:shape id="_x0000_s2643" type="#_x0000_t75" style="position:absolute;left:8047;top:11640;width:232;height:158">
              <v:imagedata r:id="rId148" o:title=""/>
            </v:shape>
            <v:shape id="_x0000_s2644" type="#_x0000_t75" style="position:absolute;left:8578;top:11182;width:323;height:202">
              <v:imagedata r:id="rId149" o:title=""/>
            </v:shape>
            <v:shape id="_x0000_s2645" type="#_x0000_t75" style="position:absolute;left:7248;top:12438;width:189;height:188">
              <v:imagedata r:id="rId150" o:title=""/>
            </v:shape>
            <v:shape id="_x0000_s2646" type="#_x0000_t75" style="position:absolute;left:7510;top:12699;width:233;height:249">
              <v:imagedata r:id="rId151" o:title=""/>
            </v:shape>
            <w10:wrap anchorx="page" anchory="page"/>
          </v:group>
        </w:pict>
      </w:r>
      <w:r>
        <w:rPr>
          <w:shadow/>
          <w:w w:val="95"/>
        </w:rPr>
        <w:t>Outgoing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Quality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Control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Specifications</w:t>
      </w:r>
    </w:p>
    <w:p w14:paraId="46CF3EF8" w14:textId="77777777" w:rsidR="001700FA" w:rsidRDefault="001700FA">
      <w:pPr>
        <w:pStyle w:val="BodyText"/>
        <w:spacing w:before="9"/>
        <w:rPr>
          <w:b/>
          <w:sz w:val="23"/>
        </w:rPr>
      </w:pPr>
    </w:p>
    <w:p w14:paraId="17AF9374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</w:pPr>
      <w:r>
        <w:t>Environment</w:t>
      </w:r>
      <w:r>
        <w:rPr>
          <w:spacing w:val="-8"/>
        </w:rPr>
        <w:t xml:space="preserve"> </w:t>
      </w:r>
      <w:r>
        <w:t>Required</w:t>
      </w:r>
    </w:p>
    <w:p w14:paraId="45B87712" w14:textId="77777777" w:rsidR="001700FA" w:rsidRDefault="00000000">
      <w:pPr>
        <w:pStyle w:val="BodyText"/>
        <w:tabs>
          <w:tab w:val="left" w:pos="5703"/>
        </w:tabs>
        <w:spacing w:before="122"/>
        <w:ind w:left="1002" w:right="916" w:hanging="201"/>
        <w:jc w:val="both"/>
      </w:pPr>
      <w:r>
        <w:t>Customer’s</w:t>
      </w:r>
      <w:r>
        <w:rPr>
          <w:spacing w:val="-4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measurement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conducted</w:t>
      </w:r>
      <w:r>
        <w:rPr>
          <w:spacing w:val="-5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conditions:</w:t>
      </w:r>
      <w:r>
        <w:rPr>
          <w:spacing w:val="-61"/>
        </w:rPr>
        <w:t xml:space="preserve"> </w:t>
      </w:r>
      <w:r>
        <w:t>Temperature:</w:t>
      </w:r>
      <w:r>
        <w:tab/>
        <w:t>23</w:t>
      </w:r>
      <w:r>
        <w:rPr>
          <w:spacing w:val="-2"/>
        </w:rPr>
        <w:t xml:space="preserve"> </w:t>
      </w:r>
      <w:r>
        <w:rPr>
          <w:rFonts w:ascii="Symbol" w:hAnsi="Symbol"/>
        </w:rPr>
        <w:t></w:t>
      </w:r>
      <w:r>
        <w:rPr>
          <w:rFonts w:ascii="Times New Roman" w:hAnsi="Times New Roman"/>
          <w:spacing w:val="12"/>
        </w:rPr>
        <w:t xml:space="preserve"> </w:t>
      </w:r>
      <w:r>
        <w:t>5</w:t>
      </w:r>
      <w:r>
        <w:rPr>
          <w:rFonts w:ascii="Symbol" w:hAnsi="Symbol"/>
        </w:rPr>
        <w:t></w:t>
      </w:r>
      <w:proofErr w:type="gramStart"/>
      <w:r>
        <w:t>C</w:t>
      </w:r>
      <w:proofErr w:type="gramEnd"/>
    </w:p>
    <w:p w14:paraId="50BCD4A4" w14:textId="77777777" w:rsidR="001700FA" w:rsidRDefault="00000000">
      <w:pPr>
        <w:pStyle w:val="BodyText"/>
        <w:tabs>
          <w:tab w:val="left" w:pos="5702"/>
        </w:tabs>
        <w:spacing w:line="245" w:lineRule="exact"/>
        <w:ind w:left="1002"/>
        <w:jc w:val="both"/>
      </w:pPr>
      <w:r>
        <w:t>Humidity:</w:t>
      </w:r>
      <w:r>
        <w:tab/>
        <w:t>55</w:t>
      </w:r>
      <w:r>
        <w:rPr>
          <w:spacing w:val="-2"/>
        </w:rPr>
        <w:t xml:space="preserve"> </w:t>
      </w:r>
      <w:r>
        <w:rPr>
          <w:rFonts w:ascii="Symbol" w:hAnsi="Symbol"/>
        </w:rPr>
        <w:t></w:t>
      </w:r>
      <w:r>
        <w:rPr>
          <w:rFonts w:ascii="Times New Roman" w:hAnsi="Times New Roman"/>
          <w:spacing w:val="11"/>
        </w:rPr>
        <w:t xml:space="preserve"> </w:t>
      </w:r>
      <w:r>
        <w:t>15%</w:t>
      </w:r>
      <w:r>
        <w:rPr>
          <w:spacing w:val="-2"/>
        </w:rPr>
        <w:t xml:space="preserve"> </w:t>
      </w:r>
      <w:r>
        <w:t>RH</w:t>
      </w:r>
    </w:p>
    <w:p w14:paraId="77366F04" w14:textId="77777777" w:rsidR="001700FA" w:rsidRDefault="00000000">
      <w:pPr>
        <w:pStyle w:val="BodyText"/>
        <w:tabs>
          <w:tab w:val="left" w:pos="5701"/>
        </w:tabs>
        <w:spacing w:line="241" w:lineRule="exact"/>
        <w:ind w:left="1002"/>
        <w:jc w:val="both"/>
      </w:pPr>
      <w:r>
        <w:t>Fluorescent</w:t>
      </w:r>
      <w:r>
        <w:rPr>
          <w:spacing w:val="-5"/>
        </w:rPr>
        <w:t xml:space="preserve"> </w:t>
      </w:r>
      <w:r>
        <w:t>Lamp:</w:t>
      </w:r>
      <w:r>
        <w:tab/>
        <w:t>30W</w:t>
      </w:r>
    </w:p>
    <w:p w14:paraId="7E4DEBAE" w14:textId="77777777" w:rsidR="001700FA" w:rsidRDefault="00000000">
      <w:pPr>
        <w:pStyle w:val="BodyText"/>
        <w:tabs>
          <w:tab w:val="left" w:pos="5702"/>
        </w:tabs>
        <w:ind w:left="1002" w:right="3565"/>
        <w:jc w:val="both"/>
      </w:pPr>
      <w:r>
        <w:t>Distance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Lamp:</w:t>
      </w:r>
      <w:r>
        <w:tab/>
      </w:r>
      <w:r>
        <w:rPr>
          <w:sz w:val="21"/>
        </w:rPr>
        <w:t xml:space="preserve">≥ </w:t>
      </w:r>
      <w:r>
        <w:t>50cm</w:t>
      </w:r>
      <w:r>
        <w:rPr>
          <w:spacing w:val="-59"/>
        </w:rPr>
        <w:t xml:space="preserve"> </w:t>
      </w:r>
      <w:r>
        <w:rPr>
          <w:spacing w:val="-1"/>
        </w:rPr>
        <w:t xml:space="preserve">Distance between the Panel &amp; Eyes of the </w:t>
      </w:r>
      <w:r>
        <w:t xml:space="preserve">Inspector: </w:t>
      </w:r>
      <w:r>
        <w:rPr>
          <w:sz w:val="21"/>
        </w:rPr>
        <w:t xml:space="preserve">≥ </w:t>
      </w:r>
      <w:r>
        <w:t>30cm</w:t>
      </w:r>
      <w:r>
        <w:rPr>
          <w:spacing w:val="-60"/>
        </w:rPr>
        <w:t xml:space="preserve"> </w:t>
      </w:r>
      <w:r>
        <w:t>Finger</w:t>
      </w:r>
      <w:r>
        <w:rPr>
          <w:spacing w:val="-6"/>
        </w:rPr>
        <w:t xml:space="preserve"> </w:t>
      </w:r>
      <w:r>
        <w:t>glove</w:t>
      </w:r>
      <w:r>
        <w:rPr>
          <w:spacing w:val="-5"/>
        </w:rPr>
        <w:t xml:space="preserve"> </w:t>
      </w:r>
      <w:r>
        <w:t>(or</w:t>
      </w:r>
      <w:r>
        <w:rPr>
          <w:spacing w:val="-5"/>
        </w:rPr>
        <w:t xml:space="preserve"> </w:t>
      </w:r>
      <w:r>
        <w:t>finger</w:t>
      </w:r>
      <w:r>
        <w:rPr>
          <w:spacing w:val="-4"/>
        </w:rPr>
        <w:t xml:space="preserve"> </w:t>
      </w:r>
      <w:r>
        <w:t>cover)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worn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inspector.</w:t>
      </w:r>
      <w:r>
        <w:rPr>
          <w:spacing w:val="-60"/>
        </w:rPr>
        <w:t xml:space="preserve"> </w:t>
      </w:r>
      <w:r>
        <w:t>Inspection</w:t>
      </w:r>
      <w:r>
        <w:rPr>
          <w:spacing w:val="-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jig</w:t>
      </w:r>
      <w:r>
        <w:rPr>
          <w:spacing w:val="-3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anti-electrostatic.</w:t>
      </w:r>
    </w:p>
    <w:p w14:paraId="0E575C8A" w14:textId="77777777" w:rsidR="001700FA" w:rsidRDefault="001700FA">
      <w:pPr>
        <w:pStyle w:val="BodyText"/>
        <w:rPr>
          <w:sz w:val="24"/>
        </w:rPr>
      </w:pPr>
    </w:p>
    <w:p w14:paraId="4885C404" w14:textId="77777777" w:rsidR="001700FA" w:rsidRDefault="00000000">
      <w:pPr>
        <w:pStyle w:val="Heading3"/>
        <w:numPr>
          <w:ilvl w:val="1"/>
          <w:numId w:val="11"/>
        </w:numPr>
        <w:tabs>
          <w:tab w:val="left" w:pos="806"/>
        </w:tabs>
        <w:spacing w:before="192"/>
        <w:ind w:left="805" w:hanging="404"/>
      </w:pPr>
      <w:r>
        <w:t>Sampling</w:t>
      </w:r>
      <w:r>
        <w:rPr>
          <w:spacing w:val="-5"/>
        </w:rPr>
        <w:t xml:space="preserve"> </w:t>
      </w:r>
      <w:r>
        <w:t>Plan</w:t>
      </w:r>
    </w:p>
    <w:p w14:paraId="4EBDBBE6" w14:textId="77777777" w:rsidR="001700FA" w:rsidRDefault="00000000">
      <w:pPr>
        <w:pStyle w:val="BodyText"/>
        <w:spacing w:before="122"/>
        <w:ind w:left="801"/>
      </w:pPr>
      <w:r>
        <w:t>Level</w:t>
      </w:r>
      <w:r>
        <w:rPr>
          <w:spacing w:val="-7"/>
        </w:rPr>
        <w:t xml:space="preserve"> </w:t>
      </w:r>
      <w:r>
        <w:t>II,</w:t>
      </w:r>
      <w:r>
        <w:rPr>
          <w:spacing w:val="-8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Inspection,</w:t>
      </w:r>
      <w:r>
        <w:rPr>
          <w:spacing w:val="-8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Sampling,</w:t>
      </w:r>
      <w:r>
        <w:rPr>
          <w:spacing w:val="-7"/>
        </w:rPr>
        <w:t xml:space="preserve"> </w:t>
      </w:r>
      <w:r>
        <w:t>MIL-STD-105E</w:t>
      </w:r>
    </w:p>
    <w:p w14:paraId="5FDE365A" w14:textId="77777777" w:rsidR="001700FA" w:rsidRDefault="001700FA">
      <w:pPr>
        <w:pStyle w:val="BodyText"/>
        <w:rPr>
          <w:sz w:val="24"/>
        </w:rPr>
      </w:pPr>
    </w:p>
    <w:p w14:paraId="6AD805B1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before="193"/>
      </w:pPr>
      <w:r>
        <w:t>Criteria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Acceptable</w:t>
      </w:r>
      <w:r>
        <w:rPr>
          <w:spacing w:val="-6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Level</w:t>
      </w:r>
    </w:p>
    <w:p w14:paraId="7C5F3FD3" w14:textId="77777777" w:rsidR="001700FA" w:rsidRDefault="001700FA">
      <w:pPr>
        <w:pStyle w:val="BodyText"/>
        <w:spacing w:before="2"/>
        <w:rPr>
          <w:b/>
          <w:sz w:val="11"/>
        </w:rPr>
      </w:pPr>
    </w:p>
    <w:tbl>
      <w:tblPr>
        <w:tblW w:w="0" w:type="auto"/>
        <w:tblInd w:w="791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1417"/>
        <w:gridCol w:w="6208"/>
      </w:tblGrid>
      <w:tr w:rsidR="001700FA" w14:paraId="120B6761" w14:textId="77777777">
        <w:trPr>
          <w:trHeight w:val="365"/>
        </w:trPr>
        <w:tc>
          <w:tcPr>
            <w:tcW w:w="1419" w:type="dxa"/>
            <w:tcBorders>
              <w:bottom w:val="single" w:sz="6" w:space="0" w:color="000000"/>
              <w:right w:val="single" w:sz="6" w:space="0" w:color="000000"/>
            </w:tcBorders>
          </w:tcPr>
          <w:p w14:paraId="6D206A79" w14:textId="77777777" w:rsidR="001700FA" w:rsidRDefault="00000000">
            <w:pPr>
              <w:pStyle w:val="TableParagraph"/>
              <w:spacing w:before="67"/>
              <w:ind w:left="91" w:right="7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Partition</w:t>
            </w:r>
          </w:p>
        </w:tc>
        <w:tc>
          <w:tcPr>
            <w:tcW w:w="141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A1A8A9" w14:textId="77777777" w:rsidR="001700FA" w:rsidRDefault="00000000">
            <w:pPr>
              <w:pStyle w:val="TableParagraph"/>
              <w:spacing w:before="67"/>
              <w:ind w:left="512"/>
              <w:rPr>
                <w:b/>
                <w:sz w:val="20"/>
              </w:rPr>
            </w:pPr>
            <w:r>
              <w:rPr>
                <w:b/>
                <w:sz w:val="20"/>
              </w:rPr>
              <w:t>AQL</w:t>
            </w:r>
          </w:p>
        </w:tc>
        <w:tc>
          <w:tcPr>
            <w:tcW w:w="6208" w:type="dxa"/>
            <w:tcBorders>
              <w:left w:val="single" w:sz="6" w:space="0" w:color="000000"/>
              <w:bottom w:val="single" w:sz="6" w:space="0" w:color="000000"/>
            </w:tcBorders>
          </w:tcPr>
          <w:p w14:paraId="47D002E2" w14:textId="77777777" w:rsidR="001700FA" w:rsidRDefault="00000000">
            <w:pPr>
              <w:pStyle w:val="TableParagraph"/>
              <w:spacing w:before="67"/>
              <w:ind w:left="1335" w:right="128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Definition</w:t>
            </w:r>
          </w:p>
        </w:tc>
      </w:tr>
      <w:tr w:rsidR="001700FA" w14:paraId="1E8DAC80" w14:textId="77777777">
        <w:trPr>
          <w:trHeight w:val="319"/>
        </w:trPr>
        <w:tc>
          <w:tcPr>
            <w:tcW w:w="141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5A89AE75" w14:textId="77777777" w:rsidR="001700FA" w:rsidRDefault="00000000">
            <w:pPr>
              <w:pStyle w:val="TableParagraph"/>
              <w:spacing w:before="59" w:line="240" w:lineRule="exact"/>
              <w:ind w:left="93" w:right="74"/>
              <w:jc w:val="center"/>
              <w:rPr>
                <w:sz w:val="20"/>
              </w:rPr>
            </w:pPr>
            <w:r>
              <w:rPr>
                <w:sz w:val="20"/>
              </w:rPr>
              <w:t>Major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EF69D83" w14:textId="77777777" w:rsidR="001700FA" w:rsidRDefault="00000000">
            <w:pPr>
              <w:pStyle w:val="TableParagraph"/>
              <w:spacing w:before="59" w:line="240" w:lineRule="exact"/>
              <w:ind w:left="521"/>
              <w:rPr>
                <w:sz w:val="20"/>
              </w:rPr>
            </w:pPr>
            <w:r>
              <w:rPr>
                <w:sz w:val="20"/>
              </w:rPr>
              <w:t>0.65</w:t>
            </w:r>
          </w:p>
        </w:tc>
        <w:tc>
          <w:tcPr>
            <w:tcW w:w="6208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060590B9" w14:textId="77777777" w:rsidR="001700FA" w:rsidRDefault="00000000">
            <w:pPr>
              <w:pStyle w:val="TableParagraph"/>
              <w:spacing w:before="59" w:line="240" w:lineRule="exact"/>
              <w:ind w:left="1336" w:right="1288"/>
              <w:jc w:val="center"/>
              <w:rPr>
                <w:sz w:val="20"/>
              </w:rPr>
            </w:pPr>
            <w:r>
              <w:rPr>
                <w:sz w:val="20"/>
              </w:rPr>
              <w:t>Defects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Pattern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(Display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On)</w:t>
            </w:r>
          </w:p>
        </w:tc>
      </w:tr>
      <w:tr w:rsidR="001700FA" w14:paraId="56A00ADD" w14:textId="77777777">
        <w:trPr>
          <w:trHeight w:val="86"/>
        </w:trPr>
        <w:tc>
          <w:tcPr>
            <w:tcW w:w="1419" w:type="dxa"/>
            <w:tcBorders>
              <w:top w:val="nil"/>
              <w:bottom w:val="nil"/>
              <w:right w:val="single" w:sz="6" w:space="0" w:color="000000"/>
            </w:tcBorders>
          </w:tcPr>
          <w:p w14:paraId="3C1F732E" w14:textId="77777777" w:rsidR="001700FA" w:rsidRDefault="00000000">
            <w:pPr>
              <w:pStyle w:val="TableParagraph"/>
              <w:spacing w:line="47" w:lineRule="exact"/>
              <w:ind w:left="-20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76BC62E" wp14:editId="4C9E9147">
                  <wp:extent cx="901700" cy="29845"/>
                  <wp:effectExtent l="0" t="0" r="0" b="0"/>
                  <wp:docPr id="389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image39.png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4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D928CE5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A381DF7" wp14:editId="55E29061">
                  <wp:extent cx="899795" cy="29845"/>
                  <wp:effectExtent l="0" t="0" r="0" b="0"/>
                  <wp:docPr id="391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image135.png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5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08" w:type="dxa"/>
            <w:tcBorders>
              <w:top w:val="nil"/>
              <w:left w:val="single" w:sz="6" w:space="0" w:color="000000"/>
              <w:bottom w:val="nil"/>
            </w:tcBorders>
          </w:tcPr>
          <w:p w14:paraId="1A33F739" w14:textId="77777777" w:rsidR="001700FA" w:rsidRDefault="00000000">
            <w:pPr>
              <w:pStyle w:val="TableParagraph"/>
              <w:spacing w:line="47" w:lineRule="exact"/>
              <w:ind w:left="-5"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FC9B89F" wp14:editId="28BC8E5E">
                  <wp:extent cx="3912870" cy="29845"/>
                  <wp:effectExtent l="0" t="0" r="0" b="0"/>
                  <wp:docPr id="393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image136.png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41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77D73226" w14:textId="77777777">
        <w:trPr>
          <w:trHeight w:val="327"/>
        </w:trPr>
        <w:tc>
          <w:tcPr>
            <w:tcW w:w="1419" w:type="dxa"/>
            <w:tcBorders>
              <w:top w:val="nil"/>
              <w:right w:val="single" w:sz="6" w:space="0" w:color="000000"/>
            </w:tcBorders>
          </w:tcPr>
          <w:p w14:paraId="54CDB339" w14:textId="77777777" w:rsidR="001700FA" w:rsidRDefault="00000000">
            <w:pPr>
              <w:pStyle w:val="TableParagraph"/>
              <w:spacing w:before="19"/>
              <w:ind w:left="93" w:right="74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1417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726183F8" w14:textId="77777777" w:rsidR="001700FA" w:rsidRDefault="00000000">
            <w:pPr>
              <w:pStyle w:val="TableParagraph"/>
              <w:spacing w:before="19"/>
              <w:ind w:left="576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6208" w:type="dxa"/>
            <w:tcBorders>
              <w:top w:val="nil"/>
              <w:left w:val="single" w:sz="6" w:space="0" w:color="000000"/>
            </w:tcBorders>
          </w:tcPr>
          <w:p w14:paraId="2210C160" w14:textId="77777777" w:rsidR="001700FA" w:rsidRDefault="00000000">
            <w:pPr>
              <w:pStyle w:val="TableParagraph"/>
              <w:spacing w:before="19"/>
              <w:ind w:left="1340" w:right="1288"/>
              <w:jc w:val="center"/>
              <w:rPr>
                <w:sz w:val="20"/>
              </w:rPr>
            </w:pPr>
            <w:r>
              <w:rPr>
                <w:sz w:val="20"/>
              </w:rPr>
              <w:t>Defects 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Cosmetic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(Display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Off)</w:t>
            </w:r>
          </w:p>
        </w:tc>
      </w:tr>
    </w:tbl>
    <w:p w14:paraId="15ABD770" w14:textId="77777777" w:rsidR="001700FA" w:rsidRDefault="001700FA">
      <w:pPr>
        <w:pStyle w:val="BodyText"/>
        <w:spacing w:before="1"/>
        <w:rPr>
          <w:b/>
          <w:sz w:val="21"/>
        </w:rPr>
      </w:pPr>
    </w:p>
    <w:p w14:paraId="7C74B26F" w14:textId="77777777" w:rsidR="001700FA" w:rsidRDefault="00000000">
      <w:pPr>
        <w:pStyle w:val="BodyText"/>
        <w:ind w:left="801"/>
      </w:pPr>
      <w:r>
        <w:pict w14:anchorId="64AE877C">
          <v:group id="_x0000_s2647" style="position:absolute;left:0;text-align:left;margin-left:364.7pt;margin-top:70.35pt;width:152pt;height:85.8pt;z-index:-251615232;mso-position-horizontal-relative:page" coordorigin="7294,1408" coordsize="3040,1716">
            <v:line id="_x0000_s2648" style="position:absolute;flip:x y" from="7955,1672" to="8462,2090" strokeweight="2pt">
              <v:stroke dashstyle="longDash"/>
            </v:line>
            <v:shape id="_x0000_s2649" type="#_x0000_t75" style="position:absolute;left:8004;top:1559;width:322;height:154">
              <v:imagedata r:id="rId154" o:title=""/>
            </v:shape>
            <v:line id="_x0000_s2650" style="position:absolute" from="8016,2182" to="8016,3090" strokeweight="2pt">
              <v:stroke dashstyle="dash"/>
            </v:line>
            <v:shape id="_x0000_s2651" type="#_x0000_t75" style="position:absolute;left:7874;top:2934;width:154;height:120">
              <v:imagedata r:id="rId155" o:title=""/>
            </v:shape>
            <v:line id="_x0000_s2652" style="position:absolute" from="7423,1579" to="8197,2217" strokeweight="2pt"/>
            <v:line id="_x0000_s2653" style="position:absolute" from="8197,2403" to="8197,3123" strokeweight="2pt">
              <v:stroke dashstyle="dash"/>
            </v:line>
            <v:shape id="_x0000_s2654" type="#_x0000_t75" style="position:absolute;left:8197;top:2946;width:165;height:120">
              <v:imagedata r:id="rId156" o:title=""/>
            </v:shape>
            <v:line id="_x0000_s2655" style="position:absolute" from="7411,1776" to="8572,2728" strokeweight="2pt"/>
            <v:line id="_x0000_s2656" style="position:absolute" from="8197,2217" to="8197,2403" strokeweight="1.5pt"/>
            <v:shape id="_x0000_s2657" style="position:absolute;left:7314;top:1427;width:3000;height:1499" coordorigin="7314,1428" coordsize="3000,1499" o:spt="100" adj="0,,0" path="m8197,2206l9830,1428m8197,2403l9938,1579m7314,1881l8572,2926t,-198l8572,2914t,-198l10253,1927m8572,2914r1742,-824e" filled="f" strokeweight="2pt">
              <v:stroke joinstyle="round"/>
              <v:formulas/>
              <v:path arrowok="t" o:connecttype="segments"/>
            </v:shape>
            <v:shape id="_x0000_s2658" style="position:absolute;left:8026;top:2067;width:432;height:248" coordorigin="8027,2067" coordsize="432,248" path="m8257,2067r-112,8l8052,2104r-25,61l8031,2200r27,60l8110,2304r40,10l8208,2312r71,-13l8348,2281r82,-41l8450,2183r4,-26l8458,2135r-30,-53l8352,2069r-47,-1l8257,2067xe" stroked="f">
              <v:path arrowok="t"/>
            </v:shape>
            <v:shape id="_x0000_s2659" style="position:absolute;left:8026;top:2067;width:432;height:248" coordorigin="8027,2067" coordsize="432,248" path="m8052,2104r-19,28l8027,2165r4,35l8058,2260r52,44l8150,2314r58,-2l8279,2299r69,-18l8430,2240r20,-57l8454,2157r4,-22l8428,2082r-76,-13l8257,2067r-53,2l8145,2075r-55,11l8052,2104xe" filled="f" strokeweight="2pt">
              <v:path arrowok="t"/>
            </v:shape>
            <v:shape id="_x0000_s2660" style="position:absolute;left:8052;top:2078;width:399;height:232" coordorigin="8052,2078" coordsize="399,232" o:spt="100" adj="0,,0" path="m8185,2078r-133,139m8294,2078r-182,197m8402,2090r-205,220m8450,2148r-108,127e" filled="f" strokeweight="2pt">
              <v:stroke joinstyle="round"/>
              <v:formulas/>
              <v:path arrowok="t" o:connecttype="segments"/>
            </v:shape>
            <w10:wrap anchorx="page"/>
          </v:group>
        </w:pict>
      </w:r>
      <w:r>
        <w:t>6.3.1</w:t>
      </w:r>
      <w:r>
        <w:rPr>
          <w:spacing w:val="-15"/>
        </w:rPr>
        <w:t xml:space="preserve"> </w:t>
      </w:r>
      <w:r>
        <w:t>Cosmetic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(Display</w:t>
      </w:r>
      <w:r>
        <w:rPr>
          <w:spacing w:val="-5"/>
        </w:rPr>
        <w:t xml:space="preserve"> </w:t>
      </w:r>
      <w:r>
        <w:t>Off)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Non-Active</w:t>
      </w:r>
      <w:r>
        <w:rPr>
          <w:spacing w:val="-2"/>
        </w:rPr>
        <w:t xml:space="preserve"> </w:t>
      </w:r>
      <w:r>
        <w:t>Area</w:t>
      </w:r>
    </w:p>
    <w:p w14:paraId="23EE48DB" w14:textId="77777777" w:rsidR="001700FA" w:rsidRDefault="001700FA">
      <w:pPr>
        <w:pStyle w:val="BodyText"/>
        <w:spacing w:before="3"/>
        <w:rPr>
          <w:sz w:val="11"/>
        </w:rPr>
      </w:pPr>
    </w:p>
    <w:tbl>
      <w:tblPr>
        <w:tblW w:w="0" w:type="auto"/>
        <w:tblInd w:w="1296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418"/>
        <w:gridCol w:w="4001"/>
      </w:tblGrid>
      <w:tr w:rsidR="001700FA" w14:paraId="14DA813E" w14:textId="77777777">
        <w:trPr>
          <w:trHeight w:val="364"/>
        </w:trPr>
        <w:tc>
          <w:tcPr>
            <w:tcW w:w="3119" w:type="dxa"/>
            <w:tcBorders>
              <w:bottom w:val="single" w:sz="6" w:space="0" w:color="000000"/>
              <w:right w:val="single" w:sz="6" w:space="0" w:color="000000"/>
            </w:tcBorders>
          </w:tcPr>
          <w:p w14:paraId="076DCF35" w14:textId="77777777" w:rsidR="001700FA" w:rsidRDefault="00000000">
            <w:pPr>
              <w:pStyle w:val="TableParagraph"/>
              <w:spacing w:before="66"/>
              <w:ind w:left="353" w:right="3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Check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Item</w:t>
            </w:r>
          </w:p>
        </w:tc>
        <w:tc>
          <w:tcPr>
            <w:tcW w:w="14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2C8F9" w14:textId="77777777" w:rsidR="001700FA" w:rsidRDefault="00000000">
            <w:pPr>
              <w:pStyle w:val="TableParagraph"/>
              <w:spacing w:before="66"/>
              <w:ind w:left="60" w:right="30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Classification</w:t>
            </w:r>
          </w:p>
        </w:tc>
        <w:tc>
          <w:tcPr>
            <w:tcW w:w="4001" w:type="dxa"/>
            <w:tcBorders>
              <w:left w:val="single" w:sz="6" w:space="0" w:color="000000"/>
              <w:bottom w:val="single" w:sz="6" w:space="0" w:color="000000"/>
            </w:tcBorders>
          </w:tcPr>
          <w:p w14:paraId="57D4AC15" w14:textId="77777777" w:rsidR="001700FA" w:rsidRDefault="00000000">
            <w:pPr>
              <w:pStyle w:val="TableParagraph"/>
              <w:spacing w:before="66"/>
              <w:ind w:left="274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Criteria</w:t>
            </w:r>
          </w:p>
        </w:tc>
      </w:tr>
      <w:tr w:rsidR="001700FA" w14:paraId="4CA9C834" w14:textId="77777777">
        <w:trPr>
          <w:trHeight w:val="4557"/>
        </w:trPr>
        <w:tc>
          <w:tcPr>
            <w:tcW w:w="3119" w:type="dxa"/>
            <w:tcBorders>
              <w:top w:val="single" w:sz="6" w:space="0" w:color="000000"/>
              <w:right w:val="single" w:sz="6" w:space="0" w:color="000000"/>
            </w:tcBorders>
          </w:tcPr>
          <w:p w14:paraId="1D9CD24F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43CEFA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0C3848E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7C12B13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89E82E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41062F0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3B03934" w14:textId="77777777" w:rsidR="001700FA" w:rsidRDefault="001700FA">
            <w:pPr>
              <w:pStyle w:val="TableParagraph"/>
              <w:spacing w:before="6"/>
              <w:rPr>
                <w:sz w:val="34"/>
              </w:rPr>
            </w:pPr>
          </w:p>
          <w:p w14:paraId="1A8F3338" w14:textId="77777777" w:rsidR="001700FA" w:rsidRDefault="00000000">
            <w:pPr>
              <w:pStyle w:val="TableParagraph"/>
              <w:ind w:left="353" w:right="332"/>
              <w:jc w:val="center"/>
              <w:rPr>
                <w:sz w:val="20"/>
              </w:rPr>
            </w:pPr>
            <w:r>
              <w:rPr>
                <w:sz w:val="20"/>
              </w:rPr>
              <w:t>Panel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General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Chipping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2ACAF1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5C573E6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2FC0C0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A6678B4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8317D83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DA8E88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3EE3A85" w14:textId="77777777" w:rsidR="001700FA" w:rsidRDefault="001700FA">
            <w:pPr>
              <w:pStyle w:val="TableParagraph"/>
              <w:spacing w:before="6"/>
              <w:rPr>
                <w:sz w:val="34"/>
              </w:rPr>
            </w:pPr>
          </w:p>
          <w:p w14:paraId="7547DD4D" w14:textId="77777777" w:rsidR="001700FA" w:rsidRDefault="00000000">
            <w:pPr>
              <w:pStyle w:val="TableParagraph"/>
              <w:ind w:left="60" w:right="23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</w:tcBorders>
          </w:tcPr>
          <w:p w14:paraId="6101BCC5" w14:textId="77777777" w:rsidR="001700FA" w:rsidRDefault="00000000">
            <w:pPr>
              <w:pStyle w:val="TableParagraph"/>
              <w:spacing w:before="121" w:line="241" w:lineRule="exact"/>
              <w:ind w:left="236"/>
              <w:rPr>
                <w:sz w:val="20"/>
              </w:rPr>
            </w:pPr>
            <w:r>
              <w:rPr>
                <w:sz w:val="20"/>
              </w:rPr>
              <w:t>X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(Along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Edge)</w:t>
            </w:r>
          </w:p>
          <w:p w14:paraId="1AB3BDB1" w14:textId="77777777" w:rsidR="001700FA" w:rsidRDefault="00000000">
            <w:pPr>
              <w:pStyle w:val="TableParagraph"/>
              <w:ind w:left="236"/>
              <w:rPr>
                <w:sz w:val="20"/>
              </w:rPr>
            </w:pPr>
            <w:r>
              <w:rPr>
                <w:sz w:val="20"/>
              </w:rPr>
              <w:t>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(Perpendicular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edge)</w:t>
            </w:r>
          </w:p>
          <w:p w14:paraId="7C80E6E5" w14:textId="77777777" w:rsidR="001700FA" w:rsidRDefault="00000000">
            <w:pPr>
              <w:pStyle w:val="TableParagraph"/>
              <w:spacing w:before="208" w:after="49"/>
              <w:ind w:left="994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  <w:p w14:paraId="7826D6D9" w14:textId="77777777" w:rsidR="001700FA" w:rsidRDefault="00000000">
            <w:pPr>
              <w:pStyle w:val="TableParagraph"/>
              <w:spacing w:line="157" w:lineRule="exact"/>
              <w:ind w:left="620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6908A00" wp14:editId="420ACF55">
                  <wp:extent cx="220345" cy="99695"/>
                  <wp:effectExtent l="0" t="0" r="0" b="0"/>
                  <wp:docPr id="395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image140.png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96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D462F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694A3C95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60031338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7105252E" w14:textId="77777777" w:rsidR="001700FA" w:rsidRDefault="001700FA">
            <w:pPr>
              <w:pStyle w:val="TableParagraph"/>
              <w:spacing w:before="4"/>
              <w:rPr>
                <w:sz w:val="17"/>
              </w:rPr>
            </w:pPr>
          </w:p>
          <w:p w14:paraId="6D704DBE" w14:textId="77777777" w:rsidR="001700FA" w:rsidRDefault="00000000">
            <w:pPr>
              <w:pStyle w:val="TableParagraph"/>
              <w:ind w:left="904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  <w:p w14:paraId="086371EE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6A166D55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796D46B8" w14:textId="77777777" w:rsidR="001700FA" w:rsidRDefault="001700FA">
            <w:pPr>
              <w:pStyle w:val="TableParagraph"/>
              <w:spacing w:before="1"/>
              <w:rPr>
                <w:sz w:val="14"/>
              </w:rPr>
            </w:pPr>
          </w:p>
          <w:p w14:paraId="703EEFCF" w14:textId="77777777" w:rsidR="001700FA" w:rsidRDefault="00000000">
            <w:pPr>
              <w:pStyle w:val="TableParagraph"/>
              <w:ind w:right="708"/>
              <w:jc w:val="center"/>
              <w:rPr>
                <w:sz w:val="16"/>
              </w:rPr>
            </w:pPr>
            <w:r>
              <w:rPr>
                <w:w w:val="99"/>
                <w:sz w:val="16"/>
              </w:rPr>
              <w:t>X</w:t>
            </w:r>
          </w:p>
          <w:p w14:paraId="3982D8DA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6BC5F863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24D6DBF6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61C138B8" w14:textId="77777777" w:rsidR="001700FA" w:rsidRDefault="00000000">
            <w:pPr>
              <w:pStyle w:val="TableParagraph"/>
              <w:ind w:left="377"/>
              <w:rPr>
                <w:sz w:val="16"/>
              </w:rPr>
            </w:pPr>
            <w:r>
              <w:rPr>
                <w:w w:val="99"/>
                <w:sz w:val="16"/>
              </w:rPr>
              <w:t>Y</w:t>
            </w:r>
          </w:p>
        </w:tc>
      </w:tr>
    </w:tbl>
    <w:p w14:paraId="2872592B" w14:textId="77777777" w:rsidR="001700FA" w:rsidRDefault="001700FA">
      <w:pPr>
        <w:rPr>
          <w:sz w:val="16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5D39E23" w14:textId="77777777" w:rsidR="001700FA" w:rsidRDefault="00000000">
      <w:pPr>
        <w:pStyle w:val="ListParagraph"/>
        <w:numPr>
          <w:ilvl w:val="2"/>
          <w:numId w:val="12"/>
        </w:numPr>
        <w:tabs>
          <w:tab w:val="left" w:pos="1302"/>
        </w:tabs>
        <w:spacing w:before="108"/>
        <w:rPr>
          <w:sz w:val="20"/>
        </w:rPr>
      </w:pPr>
      <w:r>
        <w:lastRenderedPageBreak/>
        <w:pict w14:anchorId="33C0C599">
          <v:group id="_x0000_s2661" style="position:absolute;left:0;text-align:left;margin-left:361.9pt;margin-top:69.05pt;width:155.75pt;height:108.4pt;z-index:-251614208;mso-position-horizontal-relative:page" coordorigin="7238,1382" coordsize="3115,2168">
            <v:shape id="_x0000_s2662" style="position:absolute;left:7245;top:1389;width:3095;height:2160" coordorigin="7246,1389" coordsize="3095,2160" o:spt="100" adj="0,,0" path="m7255,1731r933,684m7255,2073l8810,3213m8188,2415r,342m8188,2415l10055,1389m7246,2380l8802,3520t,-313l8802,3549t-10,-360l10340,2338m8792,3531r1548,-851e" filled="f">
              <v:stroke joinstyle="round"/>
              <v:formulas/>
              <v:path arrowok="t" o:connecttype="segments"/>
            </v:shape>
            <v:shape id="_x0000_s2663" type="#_x0000_t75" style="position:absolute;left:8736;top:2246;width:978;height:566">
              <v:imagedata r:id="rId158" o:title=""/>
            </v:shape>
            <v:shape id="_x0000_s2664" style="position:absolute;left:8736;top:2246;width:978;height:566" coordorigin="8736,2246" coordsize="978,566" path="m9367,2811r347,-192l9083,2246r-347,192l9367,2811xe" filled="f">
              <v:path arrowok="t"/>
            </v:shape>
            <v:shape id="_x0000_s2665" type="#_x0000_t75" style="position:absolute;left:9367;top:1910;width:978;height:566">
              <v:imagedata r:id="rId159" o:title=""/>
            </v:shape>
            <v:shape id="_x0000_s2666" style="position:absolute;left:8170;top:1464;width:2175;height:1710" coordorigin="8171,1465" coordsize="2175,1710" o:spt="100" adj="0,,0" path="m9997,2475r348,-192l9714,1910r-347,192l9997,2475xm8171,2733l10038,1707m8802,3175r18,-80l8816,3040r-24,-53l8750,2918r18,-44l8786,2830r19,-43l8827,2746r20,-20l8873,2708r23,-13l8905,2690m8179,2404r26,-84l8241,2251r46,-55l8344,2152r67,-34l8490,2091r39,-42l8568,2006r39,-43l8646,1921t1063,-57l9669,1850r-25,-9l9632,1837r-2,-3l9636,1830r10,-5l9658,1815r11,-17l9675,1773r,-35l9665,1691r-22,-62l9605,1550r-42,-25l9481,1497r-92,-23l9320,1465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591680" behindDoc="0" locked="0" layoutInCell="1" allowOverlap="1" wp14:anchorId="056950A2" wp14:editId="3447065B">
            <wp:simplePos x="0" y="0"/>
            <wp:positionH relativeFrom="page">
              <wp:posOffset>1412240</wp:posOffset>
            </wp:positionH>
            <wp:positionV relativeFrom="page">
              <wp:posOffset>3252470</wp:posOffset>
            </wp:positionV>
            <wp:extent cx="2012315" cy="30480"/>
            <wp:effectExtent l="0" t="0" r="0" b="0"/>
            <wp:wrapNone/>
            <wp:docPr id="397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143.pn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441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2704" behindDoc="0" locked="0" layoutInCell="1" allowOverlap="1" wp14:anchorId="23CBB10B" wp14:editId="5853C09F">
            <wp:simplePos x="0" y="0"/>
            <wp:positionH relativeFrom="page">
              <wp:posOffset>3404235</wp:posOffset>
            </wp:positionH>
            <wp:positionV relativeFrom="page">
              <wp:posOffset>7705090</wp:posOffset>
            </wp:positionV>
            <wp:extent cx="920750" cy="30480"/>
            <wp:effectExtent l="0" t="0" r="0" b="0"/>
            <wp:wrapNone/>
            <wp:docPr id="399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144.pn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Cosmetic</w:t>
      </w:r>
      <w:r>
        <w:rPr>
          <w:spacing w:val="-3"/>
          <w:sz w:val="20"/>
        </w:rPr>
        <w:t xml:space="preserve"> </w:t>
      </w:r>
      <w:r>
        <w:rPr>
          <w:sz w:val="20"/>
        </w:rPr>
        <w:t>Check</w:t>
      </w:r>
      <w:r>
        <w:rPr>
          <w:spacing w:val="-3"/>
          <w:sz w:val="20"/>
        </w:rPr>
        <w:t xml:space="preserve"> </w:t>
      </w:r>
      <w:r>
        <w:rPr>
          <w:sz w:val="20"/>
        </w:rPr>
        <w:t>(Display</w:t>
      </w:r>
      <w:r>
        <w:rPr>
          <w:spacing w:val="-4"/>
          <w:sz w:val="20"/>
        </w:rPr>
        <w:t xml:space="preserve"> </w:t>
      </w:r>
      <w:r>
        <w:rPr>
          <w:sz w:val="20"/>
        </w:rPr>
        <w:t>Off)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Non-Active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  <w:r>
        <w:rPr>
          <w:spacing w:val="-4"/>
          <w:sz w:val="20"/>
        </w:rPr>
        <w:t xml:space="preserve"> </w:t>
      </w:r>
      <w:r>
        <w:rPr>
          <w:sz w:val="20"/>
        </w:rPr>
        <w:t>(Continued)</w:t>
      </w:r>
    </w:p>
    <w:p w14:paraId="6266848C" w14:textId="77777777" w:rsidR="001700FA" w:rsidRDefault="001700FA">
      <w:pPr>
        <w:pStyle w:val="BodyText"/>
        <w:spacing w:before="3" w:after="1"/>
        <w:rPr>
          <w:sz w:val="11"/>
        </w:rPr>
      </w:pPr>
    </w:p>
    <w:tbl>
      <w:tblPr>
        <w:tblW w:w="0" w:type="auto"/>
        <w:tblInd w:w="1296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418"/>
        <w:gridCol w:w="4001"/>
      </w:tblGrid>
      <w:tr w:rsidR="001700FA" w14:paraId="2DF01026" w14:textId="77777777">
        <w:trPr>
          <w:trHeight w:val="364"/>
        </w:trPr>
        <w:tc>
          <w:tcPr>
            <w:tcW w:w="3119" w:type="dxa"/>
            <w:tcBorders>
              <w:bottom w:val="single" w:sz="6" w:space="0" w:color="000000"/>
              <w:right w:val="single" w:sz="6" w:space="0" w:color="000000"/>
            </w:tcBorders>
          </w:tcPr>
          <w:p w14:paraId="11F7D4EA" w14:textId="77777777" w:rsidR="001700FA" w:rsidRDefault="00000000">
            <w:pPr>
              <w:pStyle w:val="TableParagraph"/>
              <w:spacing w:before="66"/>
              <w:ind w:left="353" w:right="33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Check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Item</w:t>
            </w:r>
          </w:p>
        </w:tc>
        <w:tc>
          <w:tcPr>
            <w:tcW w:w="14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FD79E" w14:textId="77777777" w:rsidR="001700FA" w:rsidRDefault="00000000">
            <w:pPr>
              <w:pStyle w:val="TableParagraph"/>
              <w:spacing w:before="66"/>
              <w:ind w:left="60" w:right="30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Classification</w:t>
            </w:r>
          </w:p>
        </w:tc>
        <w:tc>
          <w:tcPr>
            <w:tcW w:w="4001" w:type="dxa"/>
            <w:tcBorders>
              <w:left w:val="single" w:sz="6" w:space="0" w:color="000000"/>
              <w:bottom w:val="single" w:sz="6" w:space="0" w:color="000000"/>
            </w:tcBorders>
          </w:tcPr>
          <w:p w14:paraId="53EFB498" w14:textId="77777777" w:rsidR="001700FA" w:rsidRDefault="00000000">
            <w:pPr>
              <w:pStyle w:val="TableParagraph"/>
              <w:spacing w:before="66"/>
              <w:ind w:left="274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Criteria</w:t>
            </w:r>
          </w:p>
        </w:tc>
      </w:tr>
      <w:tr w:rsidR="001700FA" w14:paraId="19B0DB81" w14:textId="77777777">
        <w:trPr>
          <w:trHeight w:val="643"/>
        </w:trPr>
        <w:tc>
          <w:tcPr>
            <w:tcW w:w="3119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6DA84EFA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6CEAD078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  <w:bottom w:val="nil"/>
            </w:tcBorders>
          </w:tcPr>
          <w:p w14:paraId="074C6AFB" w14:textId="77777777" w:rsidR="001700FA" w:rsidRDefault="00000000">
            <w:pPr>
              <w:pStyle w:val="TableParagraph"/>
              <w:spacing w:before="121"/>
              <w:ind w:left="274" w:right="226"/>
              <w:jc w:val="center"/>
              <w:rPr>
                <w:sz w:val="20"/>
              </w:rPr>
            </w:pPr>
            <w:r>
              <w:rPr>
                <w:sz w:val="20"/>
              </w:rPr>
              <w:t>Any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crack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allowable.</w:t>
            </w:r>
          </w:p>
        </w:tc>
      </w:tr>
      <w:tr w:rsidR="001700FA" w14:paraId="77C3EE6B" w14:textId="77777777">
        <w:trPr>
          <w:trHeight w:val="678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30E19FCF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ABC87AA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0DAD58D5" w14:textId="77777777" w:rsidR="001700FA" w:rsidRDefault="001700FA">
            <w:pPr>
              <w:pStyle w:val="TableParagraph"/>
              <w:spacing w:before="3"/>
              <w:rPr>
                <w:sz w:val="23"/>
              </w:rPr>
            </w:pPr>
          </w:p>
          <w:p w14:paraId="4E358F36" w14:textId="77777777" w:rsidR="001700FA" w:rsidRDefault="00000000">
            <w:pPr>
              <w:pStyle w:val="TableParagraph"/>
              <w:ind w:left="6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11747F" wp14:editId="58AEF2B8">
                  <wp:extent cx="238125" cy="242570"/>
                  <wp:effectExtent l="0" t="0" r="0" b="0"/>
                  <wp:docPr id="401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image145.png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26" cy="24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5923332F" w14:textId="77777777">
        <w:trPr>
          <w:trHeight w:val="910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329E7CFA" w14:textId="77777777" w:rsidR="001700FA" w:rsidRDefault="00000000">
            <w:pPr>
              <w:pStyle w:val="TableParagraph"/>
              <w:spacing w:before="12"/>
              <w:ind w:left="353" w:right="333"/>
              <w:jc w:val="center"/>
              <w:rPr>
                <w:sz w:val="20"/>
              </w:rPr>
            </w:pPr>
            <w:r>
              <w:rPr>
                <w:sz w:val="20"/>
              </w:rPr>
              <w:t>Panel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Crack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2D5146" w14:textId="77777777" w:rsidR="001700FA" w:rsidRDefault="00000000">
            <w:pPr>
              <w:pStyle w:val="TableParagraph"/>
              <w:spacing w:before="12"/>
              <w:ind w:left="60" w:right="26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3693A4BA" w14:textId="77777777" w:rsidR="001700FA" w:rsidRDefault="001700F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1700FA" w14:paraId="50953D1F" w14:textId="77777777">
        <w:trPr>
          <w:trHeight w:val="1247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366F741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CC51395" w14:textId="77777777" w:rsidR="001700FA" w:rsidRDefault="001700FA">
            <w:pPr>
              <w:pStyle w:val="TableParagraph"/>
              <w:spacing w:before="9"/>
              <w:rPr>
                <w:sz w:val="32"/>
              </w:rPr>
            </w:pPr>
          </w:p>
          <w:p w14:paraId="5F8D1FAE" w14:textId="77777777" w:rsidR="001700FA" w:rsidRDefault="00000000">
            <w:pPr>
              <w:pStyle w:val="TableParagraph"/>
              <w:spacing w:before="1"/>
              <w:ind w:left="764" w:right="736" w:firstLine="76"/>
              <w:rPr>
                <w:sz w:val="20"/>
              </w:rPr>
            </w:pPr>
            <w:r>
              <w:rPr>
                <w:sz w:val="20"/>
              </w:rPr>
              <w:t>Copper Exposed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(Even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Film)</w:t>
            </w:r>
          </w:p>
          <w:p w14:paraId="44054D6C" w14:textId="77777777" w:rsidR="001700FA" w:rsidRDefault="00000000">
            <w:pPr>
              <w:pStyle w:val="TableParagraph"/>
              <w:spacing w:line="28" w:lineRule="exact"/>
              <w:ind w:right="-87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4AA25ABB" wp14:editId="517F8243">
                  <wp:extent cx="1985645" cy="17780"/>
                  <wp:effectExtent l="0" t="0" r="0" b="0"/>
                  <wp:docPr id="403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image146.png"/>
                          <pic:cNvPicPr>
                            <a:picLocks noChangeAspect="1"/>
                          </pic:cNvPicPr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076" cy="1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A7801B4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08E60539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7B632356" w14:textId="77777777" w:rsidR="001700FA" w:rsidRDefault="001700FA">
            <w:pPr>
              <w:pStyle w:val="TableParagraph"/>
              <w:spacing w:before="4" w:after="1"/>
              <w:rPr>
                <w:sz w:val="14"/>
              </w:rPr>
            </w:pPr>
          </w:p>
          <w:p w14:paraId="254F8CF6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3B52560" wp14:editId="77678FF7">
                  <wp:extent cx="885190" cy="29845"/>
                  <wp:effectExtent l="0" t="0" r="0" b="0"/>
                  <wp:docPr id="405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image147.png"/>
                          <pic:cNvPicPr>
                            <a:picLocks noChangeAspect="1"/>
                          </pic:cNvPicPr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7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F7070" w14:textId="77777777" w:rsidR="001700FA" w:rsidRDefault="00000000">
            <w:pPr>
              <w:pStyle w:val="TableParagraph"/>
              <w:spacing w:before="103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51E965EF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01F85560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2EEFE54B" w14:textId="77777777" w:rsidR="001700FA" w:rsidRDefault="001700FA">
            <w:pPr>
              <w:pStyle w:val="TableParagraph"/>
              <w:spacing w:before="4" w:after="1"/>
              <w:rPr>
                <w:sz w:val="14"/>
              </w:rPr>
            </w:pPr>
          </w:p>
          <w:p w14:paraId="443C4889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5B0AEA7E" wp14:editId="4CD2D60A">
                  <wp:extent cx="2505710" cy="29845"/>
                  <wp:effectExtent l="0" t="0" r="0" b="0"/>
                  <wp:docPr id="407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image148.png"/>
                          <pic:cNvPicPr>
                            <a:picLocks noChangeAspect="1"/>
                          </pic:cNvPicPr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2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B79BE4" w14:textId="77777777" w:rsidR="001700FA" w:rsidRDefault="00000000">
            <w:pPr>
              <w:pStyle w:val="TableParagraph"/>
              <w:spacing w:before="103"/>
              <w:ind w:left="274" w:right="229"/>
              <w:jc w:val="center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Allowable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Naked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Eye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Inspection</w:t>
            </w:r>
          </w:p>
          <w:p w14:paraId="39E457CA" w14:textId="77777777" w:rsidR="001700FA" w:rsidRDefault="001700FA">
            <w:pPr>
              <w:pStyle w:val="TableParagraph"/>
              <w:spacing w:before="4"/>
              <w:rPr>
                <w:sz w:val="8"/>
              </w:rPr>
            </w:pPr>
          </w:p>
          <w:p w14:paraId="0808B1AF" w14:textId="77777777" w:rsidR="001700FA" w:rsidRDefault="00000000">
            <w:pPr>
              <w:pStyle w:val="TableParagraph"/>
              <w:spacing w:line="48" w:lineRule="exact"/>
              <w:ind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F6A178C" wp14:editId="34162E80">
                  <wp:extent cx="2536825" cy="30480"/>
                  <wp:effectExtent l="0" t="0" r="0" b="0"/>
                  <wp:docPr id="409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image149.png"/>
                          <pic:cNvPicPr>
                            <a:picLocks noChangeAspect="1"/>
                          </pic:cNvPicPr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50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49B7B37D" w14:textId="77777777">
        <w:trPr>
          <w:trHeight w:val="1829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0856B119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0D4AF9A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A615E2A" w14:textId="77777777" w:rsidR="001700FA" w:rsidRDefault="00000000">
            <w:pPr>
              <w:pStyle w:val="TableParagraph"/>
              <w:spacing w:before="215"/>
              <w:ind w:left="353" w:right="334"/>
              <w:jc w:val="center"/>
              <w:rPr>
                <w:sz w:val="20"/>
              </w:rPr>
            </w:pPr>
            <w:r>
              <w:rPr>
                <w:sz w:val="20"/>
              </w:rPr>
              <w:t>Film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Trace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Damage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4666C72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85B01BE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65EB5EF" w14:textId="77777777" w:rsidR="001700FA" w:rsidRDefault="00000000">
            <w:pPr>
              <w:pStyle w:val="TableParagraph"/>
              <w:spacing w:before="215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7A76587A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292D4B8A" w14:textId="77777777" w:rsidR="001700FA" w:rsidRDefault="00000000">
            <w:pPr>
              <w:pStyle w:val="TableParagraph"/>
              <w:ind w:left="7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02B9C5" wp14:editId="4D9D892A">
                  <wp:extent cx="1575435" cy="1096645"/>
                  <wp:effectExtent l="0" t="0" r="0" b="0"/>
                  <wp:docPr id="411" name="image15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image150.jpeg"/>
                          <pic:cNvPicPr>
                            <a:picLocks noChangeAspect="1"/>
                          </pic:cNvPicPr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816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3DFEB6D4" w14:textId="77777777">
        <w:trPr>
          <w:trHeight w:val="148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276DB1C1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36490FCE" w14:textId="77777777" w:rsidR="001700FA" w:rsidRDefault="00000000">
            <w:pPr>
              <w:pStyle w:val="TableParagraph"/>
              <w:spacing w:line="48" w:lineRule="exact"/>
              <w:ind w:left="-20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FA3FEDA" wp14:editId="4174CEEE">
                  <wp:extent cx="1998980" cy="30480"/>
                  <wp:effectExtent l="0" t="0" r="0" b="0"/>
                  <wp:docPr id="413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image151.png"/>
                          <pic:cNvPicPr>
                            <a:picLocks noChangeAspect="1"/>
                          </pic:cNvPicPr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34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BF031BF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38B1330B" w14:textId="77777777" w:rsidR="001700FA" w:rsidRDefault="00000000">
            <w:pPr>
              <w:pStyle w:val="TableParagraph"/>
              <w:spacing w:line="48" w:lineRule="exact"/>
              <w:ind w:left="-5"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9336338" wp14:editId="03721E42">
                  <wp:extent cx="911860" cy="30480"/>
                  <wp:effectExtent l="0" t="0" r="0" b="0"/>
                  <wp:docPr id="415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image152.png"/>
                          <pic:cNvPicPr>
                            <a:picLocks noChangeAspect="1"/>
                          </pic:cNvPicPr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87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010011DB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7AB99E66" w14:textId="77777777" w:rsidR="001700FA" w:rsidRDefault="00000000">
            <w:pPr>
              <w:pStyle w:val="TableParagraph"/>
              <w:spacing w:line="48" w:lineRule="exact"/>
              <w:ind w:left="-4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BFF8552" wp14:editId="24AA6F3C">
                  <wp:extent cx="2551430" cy="30480"/>
                  <wp:effectExtent l="0" t="0" r="0" b="0"/>
                  <wp:docPr id="417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image149.png"/>
                          <pic:cNvPicPr>
                            <a:picLocks noChangeAspect="1"/>
                          </pic:cNvPicPr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79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1D8784D7" w14:textId="77777777">
        <w:trPr>
          <w:trHeight w:val="2414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6FB8A71F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9F054B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3EF8F8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8622914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38CEA17C" w14:textId="77777777" w:rsidR="001700FA" w:rsidRDefault="00000000">
            <w:pPr>
              <w:pStyle w:val="TableParagraph"/>
              <w:ind w:left="353" w:right="335"/>
              <w:jc w:val="center"/>
              <w:rPr>
                <w:sz w:val="20"/>
              </w:rPr>
            </w:pPr>
            <w:r>
              <w:rPr>
                <w:sz w:val="20"/>
              </w:rPr>
              <w:t>Terminal</w:t>
            </w:r>
            <w:r>
              <w:rPr>
                <w:spacing w:val="-10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Lead</w:t>
            </w:r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Prober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A15D4E1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294BCD7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F1D5CAB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47900C9" w14:textId="77777777" w:rsidR="001700FA" w:rsidRDefault="001700FA">
            <w:pPr>
              <w:pStyle w:val="TableParagraph"/>
              <w:rPr>
                <w:sz w:val="18"/>
              </w:rPr>
            </w:pPr>
          </w:p>
          <w:p w14:paraId="511FF1D1" w14:textId="77777777" w:rsidR="001700FA" w:rsidRDefault="00000000">
            <w:pPr>
              <w:pStyle w:val="TableParagraph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Acceptable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518CADC0" w14:textId="77777777" w:rsidR="001700FA" w:rsidRDefault="001700FA">
            <w:pPr>
              <w:pStyle w:val="TableParagraph"/>
              <w:spacing w:before="1"/>
              <w:rPr>
                <w:sz w:val="4"/>
              </w:rPr>
            </w:pPr>
          </w:p>
          <w:p w14:paraId="1CF27BE3" w14:textId="77777777" w:rsidR="001700FA" w:rsidRDefault="00000000">
            <w:pPr>
              <w:pStyle w:val="TableParagraph"/>
              <w:ind w:left="4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97A1F79" wp14:editId="1D163429">
                  <wp:extent cx="1950085" cy="1468755"/>
                  <wp:effectExtent l="0" t="0" r="0" b="0"/>
                  <wp:docPr id="419" name="image1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image153.jpeg"/>
                          <pic:cNvPicPr>
                            <a:picLocks noChangeAspect="1"/>
                          </pic:cNvPicPr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719" cy="14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7A4E3624" w14:textId="77777777">
        <w:trPr>
          <w:trHeight w:val="148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72FFE99E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5EB25778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7DBBC24" wp14:editId="43CDBA92">
                  <wp:extent cx="1974215" cy="29845"/>
                  <wp:effectExtent l="0" t="0" r="0" b="0"/>
                  <wp:docPr id="421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image143.png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0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AD28735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7999FCAE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67B58DE" wp14:editId="050D10B9">
                  <wp:extent cx="900430" cy="29845"/>
                  <wp:effectExtent l="0" t="0" r="0" b="0"/>
                  <wp:docPr id="423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image144.png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548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237F85F1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6E422339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147350A" wp14:editId="03CAA471">
                  <wp:extent cx="2519680" cy="29845"/>
                  <wp:effectExtent l="0" t="0" r="0" b="0"/>
                  <wp:docPr id="425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image154.png"/>
                          <pic:cNvPicPr>
                            <a:picLocks noChangeAspect="1"/>
                          </pic:cNvPicPr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9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06D7C4D9" w14:textId="77777777">
        <w:trPr>
          <w:trHeight w:val="1828"/>
        </w:trPr>
        <w:tc>
          <w:tcPr>
            <w:tcW w:w="3119" w:type="dxa"/>
            <w:tcBorders>
              <w:top w:val="nil"/>
              <w:bottom w:val="nil"/>
              <w:right w:val="single" w:sz="6" w:space="0" w:color="000000"/>
            </w:tcBorders>
          </w:tcPr>
          <w:p w14:paraId="25800DC6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C9D20CC" w14:textId="77777777" w:rsidR="001700FA" w:rsidRDefault="001700FA">
            <w:pPr>
              <w:pStyle w:val="TableParagraph"/>
              <w:spacing w:before="10"/>
              <w:rPr>
                <w:sz w:val="31"/>
              </w:rPr>
            </w:pPr>
          </w:p>
          <w:p w14:paraId="730010F7" w14:textId="77777777" w:rsidR="001700FA" w:rsidRDefault="00000000">
            <w:pPr>
              <w:pStyle w:val="TableParagraph"/>
              <w:ind w:left="51" w:right="6" w:firstLine="207"/>
              <w:rPr>
                <w:sz w:val="20"/>
              </w:rPr>
            </w:pPr>
            <w:r>
              <w:rPr>
                <w:sz w:val="20"/>
              </w:rPr>
              <w:t>Glue or Contamination on Pin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(Couldn’t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Removed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Alcohol)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497D24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F6B0C6B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8C82CCE" w14:textId="77777777" w:rsidR="001700FA" w:rsidRDefault="00000000">
            <w:pPr>
              <w:pStyle w:val="TableParagraph"/>
              <w:spacing w:before="214"/>
              <w:ind w:left="60" w:right="27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  <w:bottom w:val="nil"/>
            </w:tcBorders>
          </w:tcPr>
          <w:p w14:paraId="726B9CB2" w14:textId="77777777" w:rsidR="001700FA" w:rsidRDefault="001700FA">
            <w:pPr>
              <w:pStyle w:val="TableParagraph"/>
              <w:spacing w:before="1"/>
              <w:rPr>
                <w:sz w:val="4"/>
              </w:rPr>
            </w:pPr>
          </w:p>
          <w:p w14:paraId="25674BE8" w14:textId="77777777" w:rsidR="001700FA" w:rsidRDefault="00000000">
            <w:pPr>
              <w:pStyle w:val="TableParagraph"/>
              <w:ind w:left="33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13346F" wp14:editId="4BCF2E56">
                  <wp:extent cx="2110740" cy="1088390"/>
                  <wp:effectExtent l="0" t="0" r="0" b="0"/>
                  <wp:docPr id="427" name="image1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image155.jpeg"/>
                          <pic:cNvPicPr>
                            <a:picLocks noChangeAspect="1"/>
                          </pic:cNvPicPr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0882" cy="1088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00FA" w14:paraId="2993266D" w14:textId="77777777">
        <w:trPr>
          <w:trHeight w:val="571"/>
        </w:trPr>
        <w:tc>
          <w:tcPr>
            <w:tcW w:w="3119" w:type="dxa"/>
            <w:tcBorders>
              <w:top w:val="nil"/>
              <w:right w:val="single" w:sz="6" w:space="0" w:color="000000"/>
            </w:tcBorders>
          </w:tcPr>
          <w:p w14:paraId="1EA769D6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179408A4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63172EE" wp14:editId="1212FE90">
                  <wp:extent cx="1948815" cy="29845"/>
                  <wp:effectExtent l="0" t="0" r="0" b="0"/>
                  <wp:docPr id="429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143.png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271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C4383" w14:textId="77777777" w:rsidR="001700FA" w:rsidRDefault="00000000">
            <w:pPr>
              <w:pStyle w:val="TableParagraph"/>
              <w:spacing w:line="227" w:lineRule="exact"/>
              <w:ind w:left="785" w:right="6" w:hanging="740"/>
              <w:rPr>
                <w:sz w:val="20"/>
              </w:rPr>
            </w:pPr>
            <w:r>
              <w:rPr>
                <w:sz w:val="20"/>
              </w:rPr>
              <w:t>Ink Marking on Back Side of panel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(Exclude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Film)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4856BA74" w14:textId="77777777" w:rsidR="001700FA" w:rsidRDefault="00000000">
            <w:pPr>
              <w:pStyle w:val="TableParagraph"/>
              <w:spacing w:before="201"/>
              <w:ind w:left="60" w:right="27"/>
              <w:jc w:val="center"/>
              <w:rPr>
                <w:sz w:val="20"/>
              </w:rPr>
            </w:pPr>
            <w:r>
              <w:rPr>
                <w:sz w:val="20"/>
              </w:rPr>
              <w:t>Acceptable</w:t>
            </w:r>
          </w:p>
        </w:tc>
        <w:tc>
          <w:tcPr>
            <w:tcW w:w="4001" w:type="dxa"/>
            <w:tcBorders>
              <w:top w:val="nil"/>
              <w:left w:val="single" w:sz="6" w:space="0" w:color="000000"/>
            </w:tcBorders>
          </w:tcPr>
          <w:p w14:paraId="423BC104" w14:textId="77777777" w:rsidR="001700FA" w:rsidRDefault="001700FA">
            <w:pPr>
              <w:pStyle w:val="TableParagraph"/>
              <w:spacing w:before="2"/>
              <w:rPr>
                <w:sz w:val="4"/>
              </w:rPr>
            </w:pPr>
          </w:p>
          <w:p w14:paraId="09689E3C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DBC9594" wp14:editId="46C3429B">
                  <wp:extent cx="2505710" cy="29845"/>
                  <wp:effectExtent l="0" t="0" r="0" b="0"/>
                  <wp:docPr id="431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image154.png"/>
                          <pic:cNvPicPr>
                            <a:picLocks noChangeAspect="1"/>
                          </pic:cNvPicPr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84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B06DE" w14:textId="77777777" w:rsidR="001700FA" w:rsidRDefault="00000000">
            <w:pPr>
              <w:pStyle w:val="TableParagraph"/>
              <w:spacing w:before="104"/>
              <w:ind w:left="274" w:right="223"/>
              <w:jc w:val="center"/>
              <w:rPr>
                <w:sz w:val="20"/>
              </w:rPr>
            </w:pPr>
            <w:r>
              <w:rPr>
                <w:sz w:val="20"/>
              </w:rPr>
              <w:t>Ignore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</w:p>
        </w:tc>
      </w:tr>
    </w:tbl>
    <w:p w14:paraId="0D35EAC8" w14:textId="77777777" w:rsidR="001700FA" w:rsidRDefault="001700FA">
      <w:pPr>
        <w:jc w:val="center"/>
        <w:rPr>
          <w:sz w:val="20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687CC38F" w14:textId="77777777" w:rsidR="001700FA" w:rsidRDefault="00000000">
      <w:pPr>
        <w:pStyle w:val="ListParagraph"/>
        <w:numPr>
          <w:ilvl w:val="2"/>
          <w:numId w:val="12"/>
        </w:numPr>
        <w:tabs>
          <w:tab w:val="left" w:pos="1302"/>
        </w:tabs>
        <w:spacing w:before="108"/>
        <w:rPr>
          <w:sz w:val="20"/>
        </w:rPr>
      </w:pPr>
      <w:r>
        <w:rPr>
          <w:sz w:val="20"/>
        </w:rPr>
        <w:lastRenderedPageBreak/>
        <w:t>Cosmetic</w:t>
      </w:r>
      <w:r>
        <w:rPr>
          <w:spacing w:val="-1"/>
          <w:sz w:val="20"/>
        </w:rPr>
        <w:t xml:space="preserve"> </w:t>
      </w:r>
      <w:r>
        <w:rPr>
          <w:sz w:val="20"/>
        </w:rPr>
        <w:t>Check</w:t>
      </w:r>
      <w:r>
        <w:rPr>
          <w:spacing w:val="-1"/>
          <w:sz w:val="20"/>
        </w:rPr>
        <w:t xml:space="preserve"> </w:t>
      </w:r>
      <w:r>
        <w:rPr>
          <w:sz w:val="20"/>
        </w:rPr>
        <w:t>(Display</w:t>
      </w:r>
      <w:r>
        <w:rPr>
          <w:spacing w:val="-2"/>
          <w:sz w:val="20"/>
        </w:rPr>
        <w:t xml:space="preserve"> </w:t>
      </w:r>
      <w:r>
        <w:rPr>
          <w:sz w:val="20"/>
        </w:rPr>
        <w:t>Off)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Active</w:t>
      </w:r>
      <w:r>
        <w:rPr>
          <w:spacing w:val="-1"/>
          <w:sz w:val="20"/>
        </w:rPr>
        <w:t xml:space="preserve"> </w:t>
      </w:r>
      <w:r>
        <w:rPr>
          <w:sz w:val="20"/>
        </w:rPr>
        <w:t>Area</w:t>
      </w:r>
    </w:p>
    <w:p w14:paraId="15673B0A" w14:textId="77777777" w:rsidR="001700FA" w:rsidRDefault="00000000">
      <w:pPr>
        <w:pStyle w:val="BodyText"/>
        <w:spacing w:before="122" w:after="14"/>
        <w:ind w:left="1302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execute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(class</w:t>
      </w:r>
      <w:r>
        <w:rPr>
          <w:spacing w:val="-3"/>
        </w:rPr>
        <w:t xml:space="preserve"> </w:t>
      </w:r>
      <w:r>
        <w:t>10k)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actual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necessary.</w:t>
      </w:r>
    </w:p>
    <w:tbl>
      <w:tblPr>
        <w:tblW w:w="0" w:type="auto"/>
        <w:tblInd w:w="1296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1418"/>
        <w:gridCol w:w="3720"/>
      </w:tblGrid>
      <w:tr w:rsidR="001700FA" w14:paraId="0804E1BA" w14:textId="77777777">
        <w:trPr>
          <w:trHeight w:val="364"/>
        </w:trPr>
        <w:tc>
          <w:tcPr>
            <w:tcW w:w="3403" w:type="dxa"/>
            <w:tcBorders>
              <w:bottom w:val="single" w:sz="6" w:space="0" w:color="000000"/>
              <w:right w:val="single" w:sz="6" w:space="0" w:color="000000"/>
            </w:tcBorders>
          </w:tcPr>
          <w:p w14:paraId="3450AC4D" w14:textId="77777777" w:rsidR="001700FA" w:rsidRDefault="00000000">
            <w:pPr>
              <w:pStyle w:val="TableParagraph"/>
              <w:spacing w:before="66"/>
              <w:ind w:left="1118"/>
              <w:rPr>
                <w:b/>
                <w:sz w:val="20"/>
              </w:rPr>
            </w:pPr>
            <w:r>
              <w:rPr>
                <w:b/>
                <w:sz w:val="20"/>
              </w:rPr>
              <w:t>Check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Item</w:t>
            </w:r>
          </w:p>
        </w:tc>
        <w:tc>
          <w:tcPr>
            <w:tcW w:w="14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ECC42" w14:textId="77777777" w:rsidR="001700FA" w:rsidRDefault="00000000">
            <w:pPr>
              <w:pStyle w:val="TableParagraph"/>
              <w:spacing w:before="66"/>
              <w:ind w:left="59" w:right="31"/>
              <w:jc w:val="center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Classification</w:t>
            </w:r>
          </w:p>
        </w:tc>
        <w:tc>
          <w:tcPr>
            <w:tcW w:w="3720" w:type="dxa"/>
            <w:tcBorders>
              <w:left w:val="single" w:sz="6" w:space="0" w:color="000000"/>
              <w:bottom w:val="single" w:sz="6" w:space="0" w:color="000000"/>
            </w:tcBorders>
          </w:tcPr>
          <w:p w14:paraId="051EC1FE" w14:textId="77777777" w:rsidR="001700FA" w:rsidRDefault="00000000">
            <w:pPr>
              <w:pStyle w:val="TableParagraph"/>
              <w:spacing w:before="66"/>
              <w:ind w:left="1471" w:right="142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Criteria</w:t>
            </w:r>
          </w:p>
        </w:tc>
      </w:tr>
      <w:tr w:rsidR="001700FA" w14:paraId="38081638" w14:textId="77777777">
        <w:trPr>
          <w:trHeight w:val="607"/>
        </w:trPr>
        <w:tc>
          <w:tcPr>
            <w:tcW w:w="3403" w:type="dxa"/>
            <w:tcBorders>
              <w:top w:val="single" w:sz="6" w:space="0" w:color="000000"/>
              <w:bottom w:val="nil"/>
              <w:right w:val="single" w:sz="6" w:space="0" w:color="000000"/>
            </w:tcBorders>
          </w:tcPr>
          <w:p w14:paraId="3E5455BE" w14:textId="77777777" w:rsidR="001700FA" w:rsidRDefault="00000000">
            <w:pPr>
              <w:pStyle w:val="TableParagraph"/>
              <w:spacing w:before="1"/>
              <w:ind w:left="1046" w:right="250" w:hanging="772"/>
              <w:rPr>
                <w:sz w:val="20"/>
              </w:rPr>
            </w:pPr>
            <w:r>
              <w:rPr>
                <w:sz w:val="20"/>
              </w:rPr>
              <w:t>Any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&amp;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Scratch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Polarizer’s</w:t>
            </w:r>
            <w:r>
              <w:rPr>
                <w:spacing w:val="-60"/>
                <w:sz w:val="20"/>
              </w:rPr>
              <w:t xml:space="preserve"> </w:t>
            </w:r>
            <w:r>
              <w:rPr>
                <w:sz w:val="20"/>
              </w:rPr>
              <w:t>Protective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Film</w:t>
            </w:r>
          </w:p>
          <w:p w14:paraId="446A2434" w14:textId="77777777" w:rsidR="001700FA" w:rsidRDefault="00000000">
            <w:pPr>
              <w:pStyle w:val="TableParagraph"/>
              <w:spacing w:line="27" w:lineRule="exact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4BDF0741" wp14:editId="46262560">
                  <wp:extent cx="2112010" cy="17145"/>
                  <wp:effectExtent l="0" t="0" r="0" b="0"/>
                  <wp:docPr id="433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156.png"/>
                          <pic:cNvPicPr>
                            <a:picLocks noChangeAspect="1"/>
                          </pic:cNvPicPr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490" cy="1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</w:tcPr>
          <w:p w14:paraId="36FBB1FD" w14:textId="77777777" w:rsidR="001700FA" w:rsidRDefault="00000000">
            <w:pPr>
              <w:pStyle w:val="TableParagraph"/>
              <w:spacing w:before="122"/>
              <w:ind w:left="60" w:right="28"/>
              <w:jc w:val="center"/>
              <w:rPr>
                <w:sz w:val="20"/>
              </w:rPr>
            </w:pPr>
            <w:r>
              <w:rPr>
                <w:sz w:val="20"/>
              </w:rPr>
              <w:t>Acceptable</w:t>
            </w:r>
          </w:p>
        </w:tc>
        <w:tc>
          <w:tcPr>
            <w:tcW w:w="3720" w:type="dxa"/>
            <w:vMerge w:val="restart"/>
            <w:tcBorders>
              <w:top w:val="single" w:sz="6" w:space="0" w:color="000000"/>
              <w:left w:val="single" w:sz="6" w:space="0" w:color="000000"/>
            </w:tcBorders>
          </w:tcPr>
          <w:p w14:paraId="70E7FB3E" w14:textId="77777777" w:rsidR="001700FA" w:rsidRDefault="00000000">
            <w:pPr>
              <w:pStyle w:val="TableParagraph"/>
              <w:tabs>
                <w:tab w:val="left" w:pos="2195"/>
              </w:tabs>
              <w:spacing w:before="17" w:line="382" w:lineRule="exact"/>
              <w:ind w:left="235" w:right="337" w:firstLine="153"/>
              <w:rPr>
                <w:sz w:val="20"/>
              </w:rPr>
            </w:pPr>
            <w:r>
              <w:rPr>
                <w:sz w:val="20"/>
              </w:rPr>
              <w:t>Ignore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Affect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Polarizer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 xml:space="preserve">W </w:t>
            </w:r>
            <w:r>
              <w:rPr>
                <w:sz w:val="21"/>
              </w:rPr>
              <w:t>≤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0"/>
              </w:rPr>
              <w:t>0.1</w:t>
            </w:r>
            <w:r>
              <w:rPr>
                <w:sz w:val="20"/>
              </w:rPr>
              <w:tab/>
              <w:t>Ignore</w:t>
            </w:r>
          </w:p>
          <w:p w14:paraId="0E9E6C8B" w14:textId="77777777" w:rsidR="001700FA" w:rsidRDefault="00000000">
            <w:pPr>
              <w:pStyle w:val="TableParagraph"/>
              <w:spacing w:line="208" w:lineRule="exact"/>
              <w:ind w:left="235"/>
              <w:rPr>
                <w:sz w:val="20"/>
              </w:rPr>
            </w:pPr>
            <w:r>
              <w:rPr>
                <w:sz w:val="20"/>
              </w:rPr>
              <w:t>W 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0.1</w:t>
            </w:r>
          </w:p>
          <w:p w14:paraId="6EB6BD13" w14:textId="77777777" w:rsidR="001700FA" w:rsidRDefault="00000000">
            <w:pPr>
              <w:pStyle w:val="TableParagraph"/>
              <w:tabs>
                <w:tab w:val="left" w:pos="1760"/>
              </w:tabs>
              <w:spacing w:line="253" w:lineRule="exact"/>
              <w:ind w:right="994"/>
              <w:jc w:val="right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1"/>
              </w:rPr>
              <w:t>≤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ab/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1"/>
              </w:rPr>
              <w:t>≤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0"/>
              </w:rPr>
              <w:t>1</w:t>
            </w:r>
          </w:p>
          <w:p w14:paraId="73808506" w14:textId="77777777" w:rsidR="001700FA" w:rsidRDefault="00000000">
            <w:pPr>
              <w:pStyle w:val="TableParagraph"/>
              <w:tabs>
                <w:tab w:val="left" w:pos="1760"/>
              </w:tabs>
              <w:ind w:right="1000"/>
              <w:jc w:val="right"/>
              <w:rPr>
                <w:sz w:val="20"/>
              </w:rPr>
            </w:pPr>
            <w:r>
              <w:rPr>
                <w:sz w:val="20"/>
              </w:rPr>
              <w:t>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&gt;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z w:val="20"/>
              </w:rPr>
              <w:tab/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0</w:t>
            </w:r>
          </w:p>
          <w:p w14:paraId="247C3297" w14:textId="77777777" w:rsidR="001700FA" w:rsidRDefault="00000000">
            <w:pPr>
              <w:pStyle w:val="TableParagraph"/>
              <w:spacing w:line="28" w:lineRule="exact"/>
              <w:ind w:right="-101"/>
              <w:rPr>
                <w:sz w:val="2"/>
              </w:rPr>
            </w:pPr>
            <w:r>
              <w:rPr>
                <w:noProof/>
                <w:sz w:val="2"/>
              </w:rPr>
              <w:drawing>
                <wp:inline distT="0" distB="0" distL="0" distR="0" wp14:anchorId="4074A8C5" wp14:editId="567B5FB0">
                  <wp:extent cx="2378075" cy="17780"/>
                  <wp:effectExtent l="0" t="0" r="0" b="0"/>
                  <wp:docPr id="435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image157.png"/>
                          <pic:cNvPicPr>
                            <a:picLocks noChangeAspect="1"/>
                          </pic:cNvPicPr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533" cy="18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D84A0" w14:textId="77777777" w:rsidR="001700FA" w:rsidRDefault="00000000">
            <w:pPr>
              <w:pStyle w:val="TableParagraph"/>
              <w:tabs>
                <w:tab w:val="left" w:pos="1959"/>
              </w:tabs>
              <w:ind w:right="913"/>
              <w:jc w:val="right"/>
              <w:rPr>
                <w:sz w:val="20"/>
              </w:rPr>
            </w:pPr>
            <w:r>
              <w:rPr>
                <w:sz w:val="20"/>
              </w:rPr>
              <w:t xml:space="preserve">Φ </w:t>
            </w:r>
            <w:r>
              <w:rPr>
                <w:sz w:val="21"/>
              </w:rPr>
              <w:t>≤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0"/>
              </w:rPr>
              <w:t>0.1</w:t>
            </w:r>
            <w:r>
              <w:rPr>
                <w:sz w:val="20"/>
              </w:rPr>
              <w:tab/>
              <w:t>Ignore</w:t>
            </w:r>
          </w:p>
          <w:p w14:paraId="5AC5C9B0" w14:textId="77777777" w:rsidR="001700FA" w:rsidRDefault="00000000">
            <w:pPr>
              <w:pStyle w:val="TableParagraph"/>
              <w:tabs>
                <w:tab w:val="left" w:pos="1960"/>
              </w:tabs>
              <w:ind w:right="994"/>
              <w:jc w:val="right"/>
              <w:rPr>
                <w:sz w:val="20"/>
              </w:rPr>
            </w:pPr>
            <w:r>
              <w:rPr>
                <w:sz w:val="20"/>
              </w:rPr>
              <w:t>0.1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Φ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1"/>
              </w:rPr>
              <w:t>≤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0"/>
              </w:rPr>
              <w:t>0.25</w:t>
            </w:r>
            <w:r>
              <w:rPr>
                <w:sz w:val="20"/>
              </w:rPr>
              <w:tab/>
              <w:t xml:space="preserve">n </w:t>
            </w:r>
            <w:r>
              <w:rPr>
                <w:sz w:val="21"/>
              </w:rPr>
              <w:t>≤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0"/>
              </w:rPr>
              <w:t>1</w:t>
            </w:r>
          </w:p>
          <w:p w14:paraId="70D73D6D" w14:textId="77777777" w:rsidR="001700FA" w:rsidRDefault="00000000">
            <w:pPr>
              <w:pStyle w:val="TableParagraph"/>
              <w:tabs>
                <w:tab w:val="left" w:pos="1959"/>
              </w:tabs>
              <w:ind w:right="1001"/>
              <w:jc w:val="right"/>
              <w:rPr>
                <w:sz w:val="20"/>
              </w:rPr>
            </w:pPr>
            <w:r>
              <w:rPr>
                <w:sz w:val="20"/>
              </w:rPr>
              <w:t>0.25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Φ</w:t>
            </w:r>
            <w:r>
              <w:rPr>
                <w:sz w:val="20"/>
              </w:rPr>
              <w:tab/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0</w:t>
            </w:r>
          </w:p>
          <w:p w14:paraId="0C5C6C4C" w14:textId="77777777" w:rsidR="001700FA" w:rsidRDefault="00000000">
            <w:pPr>
              <w:pStyle w:val="TableParagraph"/>
              <w:spacing w:line="253" w:lineRule="exact"/>
              <w:ind w:left="235"/>
              <w:rPr>
                <w:sz w:val="20"/>
              </w:rPr>
            </w:pPr>
            <w:r>
              <w:rPr>
                <w:sz w:val="20"/>
              </w:rPr>
              <w:t>Φ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1"/>
              </w:rPr>
              <w:t>≤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0"/>
              </w:rPr>
              <w:t>0.5</w:t>
            </w:r>
          </w:p>
          <w:p w14:paraId="50B35016" w14:textId="77777777" w:rsidR="001700FA" w:rsidRDefault="00000000">
            <w:pPr>
              <w:pStyle w:val="TableParagraph"/>
              <w:spacing w:line="242" w:lineRule="exact"/>
              <w:ind w:left="235"/>
              <w:rPr>
                <w:sz w:val="20"/>
              </w:rPr>
            </w:pPr>
            <w:r>
              <w:rPr>
                <w:rFonts w:ascii="Wingdings" w:hAnsi="Wingdings"/>
                <w:spacing w:val="-1"/>
                <w:sz w:val="20"/>
              </w:rPr>
              <w:t></w:t>
            </w:r>
            <w:r>
              <w:rPr>
                <w:rFonts w:ascii="Times New Roman" w:hAnsi="Times New Roman"/>
                <w:spacing w:val="-15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Ignore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if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no</w:t>
            </w:r>
            <w:r>
              <w:rPr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Influence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  <w:p w14:paraId="0A1449D7" w14:textId="77777777" w:rsidR="001700FA" w:rsidRDefault="00000000">
            <w:pPr>
              <w:pStyle w:val="TableParagraph"/>
              <w:tabs>
                <w:tab w:val="left" w:pos="2195"/>
              </w:tabs>
              <w:ind w:left="235"/>
              <w:rPr>
                <w:sz w:val="20"/>
              </w:rPr>
            </w:pPr>
            <w:r>
              <w:rPr>
                <w:sz w:val="20"/>
              </w:rPr>
              <w:t>0.5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&lt;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Φ</w:t>
            </w:r>
            <w:r>
              <w:rPr>
                <w:sz w:val="20"/>
              </w:rPr>
              <w:tab/>
              <w:t>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 0</w:t>
            </w:r>
          </w:p>
          <w:p w14:paraId="47617B85" w14:textId="77777777" w:rsidR="001700FA" w:rsidRDefault="00000000">
            <w:pPr>
              <w:pStyle w:val="TableParagraph"/>
              <w:ind w:left="618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2853EACB">
                <v:group id="_x0000_s2667" style="width:126.8pt;height:88.2pt;mso-position-horizontal-relative:char;mso-position-vertical-relative:line" coordsize="2536,1764">
                  <v:shape id="_x0000_s2668" style="position:absolute;width:2536;height:1764" coordsize="2536,1764" path="m2536,r-15,l2521,14r,1736l14,1750,14,14r2507,l2521,,14,,,,,14,,1750r,14l14,1764r2507,l2536,1764r,-14l2536,14r,-14xe" fillcolor="blue" stroked="f">
                    <v:path arrowok="t"/>
                  </v:shape>
                  <w10:wrap type="none"/>
                  <w10:anchorlock/>
                </v:group>
              </w:pict>
            </w:r>
          </w:p>
          <w:p w14:paraId="01CC82EC" w14:textId="77777777" w:rsidR="001700FA" w:rsidRDefault="001700FA">
            <w:pPr>
              <w:pStyle w:val="TableParagraph"/>
              <w:spacing w:before="3" w:after="1"/>
              <w:rPr>
                <w:sz w:val="5"/>
              </w:rPr>
            </w:pPr>
          </w:p>
          <w:p w14:paraId="1DC756E7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6633BBF" wp14:editId="17F7EB9A">
                  <wp:extent cx="2327910" cy="29845"/>
                  <wp:effectExtent l="0" t="0" r="0" b="0"/>
                  <wp:docPr id="437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image158.png"/>
                          <pic:cNvPicPr>
                            <a:picLocks noChangeAspect="1"/>
                          </pic:cNvPicPr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51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D941F" w14:textId="77777777" w:rsidR="001700FA" w:rsidRDefault="00000000">
            <w:pPr>
              <w:pStyle w:val="TableParagraph"/>
              <w:spacing w:before="103"/>
              <w:ind w:left="1263"/>
              <w:rPr>
                <w:sz w:val="20"/>
              </w:rPr>
            </w:pPr>
            <w:r>
              <w:rPr>
                <w:sz w:val="20"/>
              </w:rPr>
              <w:t>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Allowable</w:t>
            </w:r>
          </w:p>
        </w:tc>
      </w:tr>
      <w:tr w:rsidR="001700FA" w14:paraId="0FFA9EF9" w14:textId="77777777">
        <w:trPr>
          <w:trHeight w:val="672"/>
        </w:trPr>
        <w:tc>
          <w:tcPr>
            <w:tcW w:w="3403" w:type="dxa"/>
            <w:tcBorders>
              <w:top w:val="nil"/>
              <w:bottom w:val="nil"/>
              <w:right w:val="single" w:sz="6" w:space="0" w:color="000000"/>
            </w:tcBorders>
          </w:tcPr>
          <w:p w14:paraId="29493B96" w14:textId="77777777" w:rsidR="001700FA" w:rsidRDefault="00000000">
            <w:pPr>
              <w:pStyle w:val="TableParagraph"/>
              <w:spacing w:before="95"/>
              <w:ind w:left="1087" w:hanging="945"/>
              <w:rPr>
                <w:sz w:val="20"/>
              </w:rPr>
            </w:pPr>
            <w:r>
              <w:rPr>
                <w:spacing w:val="-1"/>
                <w:sz w:val="20"/>
              </w:rPr>
              <w:t>Scratches,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Fiber,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Line-Shape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Defect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(On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Polarizer)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97FA9C7" w14:textId="77777777" w:rsidR="001700FA" w:rsidRDefault="00000000">
            <w:pPr>
              <w:pStyle w:val="TableParagraph"/>
              <w:spacing w:before="215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31A131A7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5F17FBFA" w14:textId="77777777">
        <w:trPr>
          <w:trHeight w:val="176"/>
        </w:trPr>
        <w:tc>
          <w:tcPr>
            <w:tcW w:w="3403" w:type="dxa"/>
            <w:tcBorders>
              <w:top w:val="nil"/>
              <w:bottom w:val="nil"/>
              <w:right w:val="single" w:sz="6" w:space="0" w:color="000000"/>
            </w:tcBorders>
          </w:tcPr>
          <w:p w14:paraId="1CB17EFD" w14:textId="77777777" w:rsidR="001700FA" w:rsidRDefault="001700FA">
            <w:pPr>
              <w:pStyle w:val="TableParagraph"/>
              <w:spacing w:before="9"/>
              <w:rPr>
                <w:sz w:val="7"/>
              </w:rPr>
            </w:pPr>
          </w:p>
          <w:p w14:paraId="60618327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D1624ED" wp14:editId="7593517D">
                  <wp:extent cx="2153285" cy="29845"/>
                  <wp:effectExtent l="0" t="0" r="0" b="0"/>
                  <wp:docPr id="439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image159.png"/>
                          <pic:cNvPicPr>
                            <a:picLocks noChangeAspect="1"/>
                          </pic:cNvPicPr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9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7F167CE" w14:textId="77777777" w:rsidR="001700FA" w:rsidRDefault="001700FA">
            <w:pPr>
              <w:pStyle w:val="TableParagraph"/>
              <w:spacing w:before="4"/>
              <w:rPr>
                <w:sz w:val="8"/>
              </w:rPr>
            </w:pPr>
          </w:p>
          <w:p w14:paraId="23280E3F" w14:textId="77777777" w:rsidR="001700FA" w:rsidRDefault="00000000">
            <w:pPr>
              <w:pStyle w:val="TableParagraph"/>
              <w:spacing w:line="35" w:lineRule="exact"/>
              <w:ind w:left="-7" w:right="-72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2FAA2DDC" wp14:editId="2EAE17BB">
                  <wp:extent cx="912495" cy="22225"/>
                  <wp:effectExtent l="0" t="0" r="0" b="0"/>
                  <wp:docPr id="441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160.png"/>
                          <pic:cNvPicPr>
                            <a:picLocks noChangeAspect="1"/>
                          </pic:cNvPicPr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629" cy="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52B75A82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1B6D67F8" w14:textId="77777777">
        <w:trPr>
          <w:trHeight w:val="552"/>
        </w:trPr>
        <w:tc>
          <w:tcPr>
            <w:tcW w:w="3403" w:type="dxa"/>
            <w:tcBorders>
              <w:top w:val="nil"/>
              <w:bottom w:val="nil"/>
              <w:right w:val="single" w:sz="6" w:space="0" w:color="000000"/>
            </w:tcBorders>
          </w:tcPr>
          <w:p w14:paraId="362A7BFD" w14:textId="77777777" w:rsidR="001700FA" w:rsidRDefault="00000000">
            <w:pPr>
              <w:pStyle w:val="TableParagraph"/>
              <w:spacing w:before="35"/>
              <w:ind w:left="1087" w:right="190" w:hanging="874"/>
              <w:rPr>
                <w:sz w:val="20"/>
              </w:rPr>
            </w:pPr>
            <w:r>
              <w:rPr>
                <w:sz w:val="20"/>
              </w:rPr>
              <w:t>Dirt,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Black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Spot,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Foreign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Material,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(On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Polarizer)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16E36E68" w14:textId="77777777" w:rsidR="001700FA" w:rsidRDefault="00000000">
            <w:pPr>
              <w:pStyle w:val="TableParagraph"/>
              <w:spacing w:before="156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2E0F48ED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5B9EBED8" w14:textId="77777777">
        <w:trPr>
          <w:trHeight w:val="584"/>
        </w:trPr>
        <w:tc>
          <w:tcPr>
            <w:tcW w:w="3403" w:type="dxa"/>
            <w:tcBorders>
              <w:top w:val="nil"/>
              <w:bottom w:val="nil"/>
              <w:right w:val="single" w:sz="6" w:space="0" w:color="000000"/>
            </w:tcBorders>
          </w:tcPr>
          <w:p w14:paraId="4F3A4D97" w14:textId="77777777" w:rsidR="001700FA" w:rsidRDefault="001700FA">
            <w:pPr>
              <w:pStyle w:val="TableParagraph"/>
              <w:spacing w:before="9"/>
              <w:rPr>
                <w:sz w:val="2"/>
              </w:rPr>
            </w:pPr>
          </w:p>
          <w:p w14:paraId="0ABF720D" w14:textId="77777777" w:rsidR="001700FA" w:rsidRDefault="00000000">
            <w:pPr>
              <w:pStyle w:val="TableParagraph"/>
              <w:spacing w:line="47" w:lineRule="exact"/>
              <w:ind w:left="-20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7D12D5C" wp14:editId="5EC606C0">
                  <wp:extent cx="2153285" cy="29845"/>
                  <wp:effectExtent l="0" t="0" r="0" b="0"/>
                  <wp:docPr id="443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image161.png"/>
                          <pic:cNvPicPr>
                            <a:picLocks noChangeAspect="1"/>
                          </pic:cNvPicPr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9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D87082E" w14:textId="77777777" w:rsidR="001700FA" w:rsidRDefault="001700FA">
            <w:pPr>
              <w:pStyle w:val="TableParagraph"/>
              <w:spacing w:before="9"/>
              <w:rPr>
                <w:sz w:val="2"/>
              </w:rPr>
            </w:pPr>
          </w:p>
          <w:p w14:paraId="7051B409" w14:textId="77777777" w:rsidR="001700FA" w:rsidRDefault="00000000">
            <w:pPr>
              <w:pStyle w:val="TableParagraph"/>
              <w:spacing w:line="47" w:lineRule="exact"/>
              <w:ind w:left="-5" w:right="-58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6DFDD5E7" wp14:editId="3E03FD2C">
                  <wp:extent cx="901065" cy="29845"/>
                  <wp:effectExtent l="0" t="0" r="0" b="0"/>
                  <wp:docPr id="44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image162.png"/>
                          <pic:cNvPicPr>
                            <a:picLocks noChangeAspect="1"/>
                          </pic:cNvPicPr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8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0974A9B2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18488F31" w14:textId="77777777">
        <w:trPr>
          <w:trHeight w:val="1488"/>
        </w:trPr>
        <w:tc>
          <w:tcPr>
            <w:tcW w:w="3403" w:type="dxa"/>
            <w:tcBorders>
              <w:top w:val="nil"/>
              <w:bottom w:val="nil"/>
              <w:right w:val="single" w:sz="6" w:space="0" w:color="000000"/>
            </w:tcBorders>
          </w:tcPr>
          <w:p w14:paraId="740C529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7CA2B54" w14:textId="77777777" w:rsidR="001700FA" w:rsidRDefault="00000000">
            <w:pPr>
              <w:pStyle w:val="TableParagraph"/>
              <w:spacing w:before="213"/>
              <w:ind w:left="125" w:right="104" w:firstLine="417"/>
              <w:rPr>
                <w:sz w:val="20"/>
              </w:rPr>
            </w:pPr>
            <w:r>
              <w:rPr>
                <w:sz w:val="20"/>
              </w:rPr>
              <w:t>Dent,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Bubbles,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White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spot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(Any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Transparent</w:t>
            </w:r>
            <w:r>
              <w:rPr>
                <w:spacing w:val="-10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Spot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proofErr w:type="gram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Polarizer)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1ECE459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800F1F7" w14:textId="77777777" w:rsidR="001700FA" w:rsidRDefault="001700FA">
            <w:pPr>
              <w:pStyle w:val="TableParagraph"/>
              <w:spacing w:before="9"/>
              <w:rPr>
                <w:sz w:val="27"/>
              </w:rPr>
            </w:pPr>
          </w:p>
          <w:p w14:paraId="174F5D16" w14:textId="77777777" w:rsidR="001700FA" w:rsidRDefault="00000000">
            <w:pPr>
              <w:pStyle w:val="TableParagraph"/>
              <w:ind w:left="60" w:right="29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5AB2CBFD" w14:textId="77777777" w:rsidR="001700FA" w:rsidRDefault="001700FA">
            <w:pPr>
              <w:rPr>
                <w:sz w:val="2"/>
                <w:szCs w:val="2"/>
              </w:rPr>
            </w:pPr>
          </w:p>
        </w:tc>
      </w:tr>
      <w:tr w:rsidR="001700FA" w14:paraId="73C8E29A" w14:textId="77777777">
        <w:trPr>
          <w:trHeight w:val="1022"/>
        </w:trPr>
        <w:tc>
          <w:tcPr>
            <w:tcW w:w="3403" w:type="dxa"/>
            <w:tcBorders>
              <w:top w:val="nil"/>
              <w:right w:val="single" w:sz="6" w:space="0" w:color="000000"/>
            </w:tcBorders>
          </w:tcPr>
          <w:p w14:paraId="32A9FBF4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3E339F79" w14:textId="77777777" w:rsidR="001700FA" w:rsidRDefault="001700FA">
            <w:pPr>
              <w:pStyle w:val="TableParagraph"/>
              <w:spacing w:before="7" w:after="1"/>
              <w:rPr>
                <w:sz w:val="21"/>
              </w:rPr>
            </w:pPr>
          </w:p>
          <w:p w14:paraId="5D79CB02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A145D5F" wp14:editId="3A4EDDEE">
                  <wp:extent cx="2127885" cy="29845"/>
                  <wp:effectExtent l="0" t="0" r="0" b="0"/>
                  <wp:docPr id="447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image159.png"/>
                          <pic:cNvPicPr>
                            <a:picLocks noChangeAspect="1"/>
                          </pic:cNvPicPr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47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6DF4B4" w14:textId="77777777" w:rsidR="001700FA" w:rsidRDefault="00000000">
            <w:pPr>
              <w:pStyle w:val="TableParagraph"/>
              <w:spacing w:line="226" w:lineRule="exact"/>
              <w:ind w:left="1087" w:right="681" w:hanging="382"/>
              <w:rPr>
                <w:sz w:val="20"/>
              </w:rPr>
            </w:pPr>
            <w:r>
              <w:rPr>
                <w:sz w:val="20"/>
              </w:rPr>
              <w:t>Fingerprint,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  <w:r>
              <w:rPr>
                <w:spacing w:val="-59"/>
                <w:sz w:val="20"/>
              </w:rPr>
              <w:t xml:space="preserve"> </w:t>
            </w:r>
            <w:r>
              <w:rPr>
                <w:sz w:val="20"/>
              </w:rPr>
              <w:t>(On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Polarizer)</w:t>
            </w:r>
          </w:p>
        </w:tc>
        <w:tc>
          <w:tcPr>
            <w:tcW w:w="1418" w:type="dxa"/>
            <w:tcBorders>
              <w:top w:val="nil"/>
              <w:left w:val="single" w:sz="6" w:space="0" w:color="000000"/>
              <w:right w:val="single" w:sz="6" w:space="0" w:color="000000"/>
            </w:tcBorders>
          </w:tcPr>
          <w:p w14:paraId="2951633A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325866A3" w14:textId="77777777" w:rsidR="001700FA" w:rsidRDefault="001700FA">
            <w:pPr>
              <w:pStyle w:val="TableParagraph"/>
              <w:spacing w:before="2"/>
            </w:pPr>
          </w:p>
          <w:p w14:paraId="04664865" w14:textId="77777777" w:rsidR="001700FA" w:rsidRDefault="00000000">
            <w:pPr>
              <w:pStyle w:val="TableParagraph"/>
              <w:spacing w:line="35" w:lineRule="exact"/>
              <w:ind w:right="-58"/>
              <w:rPr>
                <w:sz w:val="3"/>
              </w:rPr>
            </w:pPr>
            <w:r>
              <w:rPr>
                <w:noProof/>
                <w:sz w:val="3"/>
              </w:rPr>
              <w:drawing>
                <wp:inline distT="0" distB="0" distL="0" distR="0" wp14:anchorId="7EA4B3D2" wp14:editId="0F93809E">
                  <wp:extent cx="895350" cy="22225"/>
                  <wp:effectExtent l="0" t="0" r="0" b="0"/>
                  <wp:docPr id="449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image160.png"/>
                          <pic:cNvPicPr>
                            <a:picLocks noChangeAspect="1"/>
                          </pic:cNvPicPr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946" cy="2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F4019D" w14:textId="77777777" w:rsidR="001700FA" w:rsidRDefault="00000000">
            <w:pPr>
              <w:pStyle w:val="TableParagraph"/>
              <w:spacing w:before="109"/>
              <w:ind w:left="60" w:right="30"/>
              <w:jc w:val="center"/>
              <w:rPr>
                <w:sz w:val="20"/>
              </w:rPr>
            </w:pPr>
            <w:r>
              <w:rPr>
                <w:sz w:val="20"/>
              </w:rPr>
              <w:t>Minor</w:t>
            </w:r>
          </w:p>
        </w:tc>
        <w:tc>
          <w:tcPr>
            <w:tcW w:w="3720" w:type="dxa"/>
            <w:vMerge/>
            <w:tcBorders>
              <w:top w:val="nil"/>
              <w:left w:val="single" w:sz="6" w:space="0" w:color="000000"/>
            </w:tcBorders>
          </w:tcPr>
          <w:p w14:paraId="45EEC358" w14:textId="77777777" w:rsidR="001700FA" w:rsidRDefault="001700FA">
            <w:pPr>
              <w:rPr>
                <w:sz w:val="2"/>
                <w:szCs w:val="2"/>
              </w:rPr>
            </w:pPr>
          </w:p>
        </w:tc>
      </w:tr>
    </w:tbl>
    <w:p w14:paraId="7CAA33C4" w14:textId="77777777" w:rsidR="001700FA" w:rsidRDefault="00000000">
      <w:pPr>
        <w:pStyle w:val="BodyText"/>
        <w:spacing w:before="14"/>
        <w:ind w:left="1302"/>
      </w:pPr>
      <w:r>
        <w:t>*</w:t>
      </w:r>
      <w:r>
        <w:rPr>
          <w:spacing w:val="61"/>
        </w:rPr>
        <w:t xml:space="preserve"> </w:t>
      </w:r>
      <w:r>
        <w:t>Protective</w:t>
      </w:r>
      <w:r>
        <w:rPr>
          <w:spacing w:val="-2"/>
        </w:rPr>
        <w:t xml:space="preserve"> </w:t>
      </w:r>
      <w:r>
        <w:t>film</w:t>
      </w:r>
      <w:r>
        <w:rPr>
          <w:spacing w:val="-2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tear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cosmetic</w:t>
      </w:r>
      <w:r>
        <w:rPr>
          <w:spacing w:val="-3"/>
        </w:rPr>
        <w:t xml:space="preserve"> </w:t>
      </w:r>
      <w:r>
        <w:t>check.</w:t>
      </w:r>
    </w:p>
    <w:p w14:paraId="2890CFEE" w14:textId="77777777" w:rsidR="001700FA" w:rsidRDefault="00000000">
      <w:pPr>
        <w:pStyle w:val="BodyText"/>
        <w:spacing w:before="1"/>
        <w:ind w:left="1302"/>
      </w:pPr>
      <w:r>
        <w:t>**</w:t>
      </w:r>
      <w:r>
        <w:rPr>
          <w:spacing w:val="18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 &amp;</w:t>
      </w:r>
      <w:r>
        <w:rPr>
          <w:spacing w:val="-1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Φ</w:t>
      </w:r>
      <w:r>
        <w:rPr>
          <w:spacing w:val="-2"/>
        </w:rPr>
        <w:t xml:space="preserve"> </w:t>
      </w:r>
      <w:r>
        <w:t>(Unit:</w:t>
      </w:r>
      <w:r>
        <w:rPr>
          <w:spacing w:val="-1"/>
        </w:rPr>
        <w:t xml:space="preserve"> </w:t>
      </w:r>
      <w:r>
        <w:t>mm):</w:t>
      </w:r>
      <w:r>
        <w:rPr>
          <w:spacing w:val="-3"/>
        </w:rPr>
        <w:t xml:space="preserve"> </w:t>
      </w:r>
      <w:r>
        <w:t>Φ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2</w:t>
      </w:r>
    </w:p>
    <w:p w14:paraId="56859C53" w14:textId="77777777" w:rsidR="001700FA" w:rsidRDefault="001700FA">
      <w:pPr>
        <w:pStyle w:val="BodyText"/>
      </w:pPr>
    </w:p>
    <w:p w14:paraId="5ECB0533" w14:textId="77777777" w:rsidR="001700FA" w:rsidRDefault="001700FA">
      <w:pPr>
        <w:pStyle w:val="BodyText"/>
      </w:pPr>
    </w:p>
    <w:p w14:paraId="2D9368B2" w14:textId="77777777" w:rsidR="001700FA" w:rsidRDefault="001700FA">
      <w:pPr>
        <w:pStyle w:val="BodyText"/>
      </w:pPr>
    </w:p>
    <w:p w14:paraId="0B242F1D" w14:textId="77777777" w:rsidR="001700FA" w:rsidRDefault="001700FA">
      <w:pPr>
        <w:pStyle w:val="BodyText"/>
      </w:pPr>
    </w:p>
    <w:p w14:paraId="063012BA" w14:textId="77777777" w:rsidR="001700FA" w:rsidRDefault="001700FA">
      <w:pPr>
        <w:pStyle w:val="BodyText"/>
        <w:spacing w:before="6"/>
        <w:rPr>
          <w:sz w:val="17"/>
        </w:rPr>
      </w:pPr>
    </w:p>
    <w:p w14:paraId="7D4B1CF8" w14:textId="77777777" w:rsidR="001700FA" w:rsidRDefault="00000000">
      <w:pPr>
        <w:pStyle w:val="BodyText"/>
        <w:spacing w:before="100"/>
        <w:ind w:left="6560"/>
      </w:pPr>
      <w:r>
        <w:pict w14:anchorId="28B9F4A8">
          <v:group id="_x0000_s2669" style="position:absolute;left:0;text-align:left;margin-left:116.25pt;margin-top:-46.35pt;width:114.25pt;height:107.6pt;z-index:251671552;mso-position-horizontal-relative:page" coordorigin="2325,-928" coordsize="2285,2152">
            <v:shape id="_x0000_s2670" style="position:absolute;left:2337;top:-430;width:2260;height:808" coordorigin="2337,-430" coordsize="2260,808" path="m2364,-42r-26,-60l2337,-163r26,-49l2416,-237r79,14l2569,-173r91,89l2711,-31r54,56l2822,82r60,56l2944,190r64,46l3074,275r68,28l3211,319r70,1l3338,310r63,-19l3468,263r71,-36l3613,186r75,-47l3765,89r77,-54l3919,-19r76,-56l4068,-130r71,-53l4206,-234r63,-46l4326,-322r52,-35l4459,-404r71,-25l4576,-430r21,20l4570,-328r-45,52l4459,-223r-91,58l4309,-129r-67,39l4168,-49r-77,43l4010,38r-83,44l3843,125r-82,41l3681,205r-77,36l3533,273r-65,26l3412,320r-103,32l3224,371r-73,7l3085,375r-63,-12l2958,344r-71,-24l2817,291r-76,-40l2662,203r-77,-53l2512,96,2449,44,2398,-3r-34,-39xe" filled="f">
              <v:path arrowok="t"/>
            </v:shape>
            <v:shape id="_x0000_s2671" style="position:absolute;left:2389;top:-182;width:1304;height:1304" coordorigin="2389,-181" coordsize="1304,1304" o:spt="100" adj="0,,0" path="m2389,-12l3523,1122m2558,-181l3692,953e" filled="f">
              <v:stroke dashstyle="dot" joinstyle="round"/>
              <v:formulas/>
              <v:path arrowok="t" o:connecttype="segments"/>
            </v:shape>
            <v:shape id="_x0000_s2672" type="#_x0000_t75" style="position:absolute;left:3590;top:642;width:207;height:206">
              <v:imagedata r:id="rId180" o:title=""/>
            </v:shape>
            <v:shape id="_x0000_s2673" type="#_x0000_t75" style="position:absolute;left:3216;top:1018;width:206;height:206">
              <v:imagedata r:id="rId181" o:title=""/>
            </v:shape>
            <v:shape id="_x0000_s2674" style="position:absolute;left:2332;top:-921;width:2270;height:794" coordorigin="2333,-920" coordsize="2270,794" o:spt="100" adj="0,,0" path="m4601,-920r1,793m2333,-920r1,793e" filled="f">
              <v:stroke dashstyle="dot" joinstyle="round"/>
              <v:formulas/>
              <v:path arrowok="t" o:connecttype="segments"/>
            </v:shape>
            <v:shape id="_x0000_s2675" style="position:absolute;left:2332;top:-820;width:2268;height:81" coordorigin="2333,-820" coordsize="2268,81" o:spt="100" adj="0,,0" path="m3049,-780r-2,-5l3042,-787r-575,l2533,-820r-200,40l2533,-739r-64,-33l3042,-772r5,-2l3049,-780xm4601,-780r-37,-7l4400,-820r66,33l3892,-787r-5,2l3884,-780r3,6l3892,-772r572,l4400,-739r160,-33l4601,-780xe" fillcolor="black" stroked="f">
              <v:stroke joinstyle="round"/>
              <v:formulas/>
              <v:path arrowok="t" o:connecttype="segments"/>
            </v:shape>
            <v:shape id="_x0000_s2676" type="#_x0000_t202" style="position:absolute;left:3416;top:-893;width:120;height:242" filled="f" stroked="f">
              <v:textbox inset="0,0,0,0">
                <w:txbxContent>
                  <w:p w14:paraId="17D197C6" w14:textId="77777777" w:rsidR="001700FA" w:rsidRDefault="00000000">
                    <w:pPr>
                      <w:rPr>
                        <w:sz w:val="20"/>
                      </w:rPr>
                    </w:pPr>
                    <w:r>
                      <w:rPr>
                        <w:color w:val="000080"/>
                        <w:sz w:val="20"/>
                      </w:rPr>
                      <w:t>L</w:t>
                    </w:r>
                  </w:p>
                </w:txbxContent>
              </v:textbox>
            </v:shape>
            <v:shape id="_x0000_s2677" type="#_x0000_t202" style="position:absolute;left:3886;top:326;width:201;height:242" filled="f" stroked="f">
              <v:textbox inset="0,0,0,0">
                <w:txbxContent>
                  <w:p w14:paraId="5DA26E12" w14:textId="77777777" w:rsidR="001700FA" w:rsidRDefault="00000000">
                    <w:pPr>
                      <w:rPr>
                        <w:sz w:val="20"/>
                      </w:rPr>
                    </w:pPr>
                    <w:r>
                      <w:rPr>
                        <w:color w:val="000080"/>
                        <w:sz w:val="20"/>
                      </w:rPr>
                      <w:t>W</w:t>
                    </w:r>
                  </w:p>
                </w:txbxContent>
              </v:textbox>
            </v:shape>
            <w10:wrap anchorx="page"/>
          </v:group>
        </w:pict>
      </w:r>
      <w:r>
        <w:pict w14:anchorId="00EBA0E9">
          <v:group id="_x0000_s2678" style="position:absolute;left:0;text-align:left;margin-left:286.3pt;margin-top:-10.9pt;width:107.15pt;height:64.55pt;z-index:-251613184;mso-position-horizontal-relative:page" coordorigin="5726,-219" coordsize="2143,1291">
            <v:shape id="_x0000_s2679" style="position:absolute;left:6018;top:-212;width:1134;height:850" coordorigin="6018,-211" coordsize="1134,850" path="m6584,-211r-83,4l6421,-193r-75,21l6276,-143r-63,36l6157,-65r-48,47l6071,34r-29,57l6024,151r-6,63l6024,276r18,60l6071,392r38,53l6157,492r56,42l6276,570r70,29l6421,620r80,14l6584,638r84,-4l6748,620r76,-21l6893,570r64,-36l7013,492r47,-47l7099,392r29,-56l7146,276r6,-62l7146,151,7128,91,7099,34r-39,-52l7013,-65r-56,-42l6893,-143r-69,-29l6748,-193r-80,-14l6584,-211xe" filled="f">
              <v:path arrowok="t"/>
            </v:shape>
            <v:shape id="_x0000_s2680" style="position:absolute;left:7396;top:-212;width:81;height:850" coordorigin="7397,-211" coordsize="81,850" o:spt="100" adj="0,,0" path="m7398,438r40,200l7460,526r-22,l7433,523r-3,-5l7430,504r-32,-66xm7430,504r,14l7433,523r5,3l7444,523r1,-5l7438,518r-8,-14xm7477,438r-32,66l7445,518r-1,5l7438,526r22,l7477,438xm7436,-91r-7,14l7430,438r,66l7438,518r7,-14l7444,-12r,-65l7436,-91xm7445,504r-7,14l7445,518r,-14xm7436,-211r-39,199l7429,-77r,-14l7430,-97r6,-3l7459,-100r-23,-111xm7459,-100r-23,l7441,-97r3,6l7444,-77r32,65l7459,-100xm7444,-91r-8,l7444,-77r,-14xm7436,-100r-6,3l7429,-91r,14l7436,-91r8,l7441,-97r-5,-3xe" fillcolor="black" stroked="f">
              <v:stroke joinstyle="round"/>
              <v:formulas/>
              <v:path arrowok="t" o:connecttype="segments"/>
            </v:shape>
            <v:shape id="_x0000_s2681" style="position:absolute;left:6018;top:-212;width:1844;height:1276" coordorigin="6018,-211" coordsize="1844,1276" o:spt="100" adj="0,,0" path="m6584,638r1277,2m6584,-211r1277,1m6018,215r1,849m7152,215r1,849e" filled="f">
              <v:stroke dashstyle="dot" joinstyle="round"/>
              <v:formulas/>
              <v:path arrowok="t" o:connecttype="segments"/>
            </v:shape>
            <v:shape id="_x0000_s2682" style="position:absolute;left:5726;top:883;width:1716;height:81" coordorigin="5726,883" coordsize="1716,81" o:spt="100" adj="0,,0" path="m6017,923r-37,-7l5816,883r66,33l5734,916r-5,2l5726,923r3,6l5734,931r146,l5816,964r160,-33l6017,923xm7442,923r-2,-5l7435,916r-148,l7352,883r-200,40l7352,964r-63,-33l7435,931r5,-2l7442,923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000080"/>
        </w:rPr>
        <w:t>b: Minor Axis</w:t>
      </w:r>
    </w:p>
    <w:p w14:paraId="45A34729" w14:textId="77777777" w:rsidR="001700FA" w:rsidRDefault="001700FA">
      <w:pPr>
        <w:pStyle w:val="BodyText"/>
      </w:pPr>
    </w:p>
    <w:p w14:paraId="23EDCD7B" w14:textId="77777777" w:rsidR="001700FA" w:rsidRDefault="001700FA">
      <w:pPr>
        <w:pStyle w:val="BodyText"/>
        <w:spacing w:before="10"/>
        <w:rPr>
          <w:sz w:val="18"/>
        </w:rPr>
      </w:pPr>
    </w:p>
    <w:p w14:paraId="74F0BC80" w14:textId="77777777" w:rsidR="001700FA" w:rsidRDefault="00000000">
      <w:pPr>
        <w:pStyle w:val="BodyText"/>
        <w:spacing w:before="1"/>
        <w:ind w:left="6559"/>
      </w:pPr>
      <w:r>
        <w:rPr>
          <w:color w:val="000080"/>
        </w:rPr>
        <w:t>a: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Major</w:t>
      </w:r>
      <w:r>
        <w:rPr>
          <w:color w:val="000080"/>
          <w:spacing w:val="-2"/>
        </w:rPr>
        <w:t xml:space="preserve"> </w:t>
      </w:r>
      <w:r>
        <w:rPr>
          <w:color w:val="000080"/>
        </w:rPr>
        <w:t>Axis</w:t>
      </w:r>
    </w:p>
    <w:p w14:paraId="527C6C04" w14:textId="77777777" w:rsidR="001700FA" w:rsidRDefault="001700FA">
      <w:p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0A48B67D" w14:textId="77777777" w:rsidR="001700FA" w:rsidRDefault="00000000">
      <w:pPr>
        <w:pStyle w:val="ListParagraph"/>
        <w:numPr>
          <w:ilvl w:val="2"/>
          <w:numId w:val="12"/>
        </w:numPr>
        <w:tabs>
          <w:tab w:val="left" w:pos="1302"/>
        </w:tabs>
        <w:spacing w:before="10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593728" behindDoc="0" locked="0" layoutInCell="1" allowOverlap="1" wp14:anchorId="6A88AFE2" wp14:editId="18D05582">
            <wp:simplePos x="0" y="0"/>
            <wp:positionH relativeFrom="page">
              <wp:posOffset>1412240</wp:posOffset>
            </wp:positionH>
            <wp:positionV relativeFrom="page">
              <wp:posOffset>2611120</wp:posOffset>
            </wp:positionV>
            <wp:extent cx="2012315" cy="30480"/>
            <wp:effectExtent l="0" t="0" r="0" b="0"/>
            <wp:wrapNone/>
            <wp:docPr id="45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143.pn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441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752" behindDoc="0" locked="0" layoutInCell="1" allowOverlap="1" wp14:anchorId="0B6D2A75" wp14:editId="76026FE4">
            <wp:simplePos x="0" y="0"/>
            <wp:positionH relativeFrom="page">
              <wp:posOffset>3404235</wp:posOffset>
            </wp:positionH>
            <wp:positionV relativeFrom="page">
              <wp:posOffset>3883660</wp:posOffset>
            </wp:positionV>
            <wp:extent cx="920750" cy="30480"/>
            <wp:effectExtent l="0" t="0" r="0" b="0"/>
            <wp:wrapNone/>
            <wp:docPr id="45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165.png"/>
                    <pic:cNvPicPr>
                      <a:picLocks noChangeAspect="1"/>
                    </pic:cNvPicPr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30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5776" behindDoc="0" locked="0" layoutInCell="1" allowOverlap="1" wp14:anchorId="568B702B" wp14:editId="3E5B02A7">
            <wp:simplePos x="0" y="0"/>
            <wp:positionH relativeFrom="page">
              <wp:posOffset>1412240</wp:posOffset>
            </wp:positionH>
            <wp:positionV relativeFrom="page">
              <wp:posOffset>5118735</wp:posOffset>
            </wp:positionV>
            <wp:extent cx="2012315" cy="30480"/>
            <wp:effectExtent l="0" t="0" r="0" b="0"/>
            <wp:wrapNone/>
            <wp:docPr id="455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image143.pn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441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6800" behindDoc="0" locked="0" layoutInCell="1" allowOverlap="1" wp14:anchorId="4481A320" wp14:editId="3C5BD007">
            <wp:simplePos x="0" y="0"/>
            <wp:positionH relativeFrom="page">
              <wp:posOffset>3404235</wp:posOffset>
            </wp:positionH>
            <wp:positionV relativeFrom="page">
              <wp:posOffset>5118735</wp:posOffset>
            </wp:positionV>
            <wp:extent cx="920750" cy="30480"/>
            <wp:effectExtent l="0" t="0" r="0" b="0"/>
            <wp:wrapNone/>
            <wp:docPr id="45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image144.pn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7824" behindDoc="0" locked="0" layoutInCell="1" allowOverlap="1" wp14:anchorId="2948685F" wp14:editId="59D8D775">
            <wp:simplePos x="0" y="0"/>
            <wp:positionH relativeFrom="page">
              <wp:posOffset>1412240</wp:posOffset>
            </wp:positionH>
            <wp:positionV relativeFrom="page">
              <wp:posOffset>6334125</wp:posOffset>
            </wp:positionV>
            <wp:extent cx="2012315" cy="30480"/>
            <wp:effectExtent l="0" t="0" r="0" b="0"/>
            <wp:wrapNone/>
            <wp:docPr id="45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166.png"/>
                    <pic:cNvPicPr>
                      <a:picLocks noChangeAspect="1"/>
                    </pic:cNvPicPr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441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8848" behindDoc="0" locked="0" layoutInCell="1" allowOverlap="1" wp14:anchorId="6ECE8043" wp14:editId="031B859A">
            <wp:simplePos x="0" y="0"/>
            <wp:positionH relativeFrom="page">
              <wp:posOffset>3404235</wp:posOffset>
            </wp:positionH>
            <wp:positionV relativeFrom="page">
              <wp:posOffset>6334125</wp:posOffset>
            </wp:positionV>
            <wp:extent cx="920750" cy="30480"/>
            <wp:effectExtent l="0" t="0" r="0" b="0"/>
            <wp:wrapNone/>
            <wp:docPr id="461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167.png"/>
                    <pic:cNvPicPr>
                      <a:picLocks noChangeAspect="1"/>
                    </pic:cNvPicPr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9872" behindDoc="0" locked="0" layoutInCell="1" allowOverlap="1" wp14:anchorId="51E110C7" wp14:editId="424D861A">
            <wp:simplePos x="0" y="0"/>
            <wp:positionH relativeFrom="page">
              <wp:posOffset>1412240</wp:posOffset>
            </wp:positionH>
            <wp:positionV relativeFrom="page">
              <wp:posOffset>7586345</wp:posOffset>
            </wp:positionV>
            <wp:extent cx="2012315" cy="30480"/>
            <wp:effectExtent l="0" t="0" r="0" b="0"/>
            <wp:wrapNone/>
            <wp:docPr id="46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143.png"/>
                    <pic:cNvPicPr>
                      <a:picLocks noChangeAspect="1"/>
                    </pic:cNvPicPr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441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0896" behindDoc="0" locked="0" layoutInCell="1" allowOverlap="1" wp14:anchorId="331E5BD4" wp14:editId="2EB59953">
            <wp:simplePos x="0" y="0"/>
            <wp:positionH relativeFrom="page">
              <wp:posOffset>3404235</wp:posOffset>
            </wp:positionH>
            <wp:positionV relativeFrom="page">
              <wp:posOffset>7586345</wp:posOffset>
            </wp:positionV>
            <wp:extent cx="920750" cy="30480"/>
            <wp:effectExtent l="0" t="0" r="0" b="0"/>
            <wp:wrapNone/>
            <wp:docPr id="46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image144.png"/>
                    <pic:cNvPicPr>
                      <a:picLocks noChangeAspect="1"/>
                    </pic:cNvPicPr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96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7C7DFAB">
          <v:shape id="_x0000_s2683" style="position:absolute;left:0;text-align:left;margin-left:403pt;margin-top:314.8pt;width:46.8pt;height:41.55pt;z-index:-251612160;mso-position-horizontal-relative:page;mso-position-vertical-relative:page;mso-width-relative:page;mso-height-relative:page" coordorigin="8060,6296" coordsize="936,831" path="m8528,6296r-76,6l8380,6318r-67,25l8252,6377r-55,41l8150,6466r-38,55l8084,6580r-17,64l8060,6712r7,67l8084,6843r28,59l8150,6957r47,48l8252,7047r61,33l8380,7106r72,15l8528,7127r76,-6l8676,7106r67,-26l8805,7047r54,-42l8906,6957r38,-55l8972,6843r18,-64l8996,6712r-6,-68l8972,6580r-28,-59l8906,6466r-47,-48l8805,6377r-62,-34l8676,6318r-72,-16l8528,6296xe" filled="f" strokeweight="2pt">
            <v:stroke dashstyle="dash"/>
            <v:path arrowok="t"/>
            <w10:wrap anchorx="page" anchory="page"/>
          </v:shape>
        </w:pict>
      </w:r>
      <w:r>
        <w:pict w14:anchorId="19DC66C9">
          <v:shape id="_x0000_s2684" style="position:absolute;left:0;text-align:left;margin-left:447.45pt;margin-top:438.65pt;width:47.35pt;height:39.15pt;z-index:-251611136;mso-position-horizontal-relative:page;mso-position-vertical-relative:page;mso-width-relative:page;mso-height-relative:page" coordorigin="8950,8773" coordsize="947,783" path="m9422,8773r-84,7l9258,8798r-74,29l9118,8865r-57,47l9014,8967r-35,61l8957,9094r-7,70l8957,9235r22,66l9014,9362r47,54l9118,9464r66,38l9258,9531r80,18l9422,9556r86,-7l9588,9531r74,-29l9728,9464r57,-48l9832,9362r35,-61l9889,9235r7,-71l9889,9094r-22,-66l9832,8967r-47,-55l9728,8865r-66,-38l9588,8798r-80,-18l9422,8773xe" filled="f" strokecolor="lime" strokeweight="2pt">
            <v:stroke dashstyle="dash"/>
            <v:path arrowok="t"/>
            <w10:wrap anchorx="page" anchory="page"/>
          </v:shape>
        </w:pict>
      </w:r>
      <w:r>
        <w:rPr>
          <w:sz w:val="20"/>
        </w:rPr>
        <w:t>Pattern</w:t>
      </w:r>
      <w:r>
        <w:rPr>
          <w:spacing w:val="-5"/>
          <w:sz w:val="20"/>
        </w:rPr>
        <w:t xml:space="preserve"> </w:t>
      </w:r>
      <w:r>
        <w:rPr>
          <w:sz w:val="20"/>
        </w:rPr>
        <w:t>Check</w:t>
      </w:r>
      <w:r>
        <w:rPr>
          <w:spacing w:val="-5"/>
          <w:sz w:val="20"/>
        </w:rPr>
        <w:t xml:space="preserve"> </w:t>
      </w:r>
      <w:r>
        <w:rPr>
          <w:sz w:val="20"/>
        </w:rPr>
        <w:t>(Display</w:t>
      </w:r>
      <w:r>
        <w:rPr>
          <w:spacing w:val="-5"/>
          <w:sz w:val="20"/>
        </w:rPr>
        <w:t xml:space="preserve"> </w:t>
      </w:r>
      <w:r>
        <w:rPr>
          <w:sz w:val="20"/>
        </w:rPr>
        <w:t>On)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Active</w:t>
      </w:r>
      <w:r>
        <w:rPr>
          <w:spacing w:val="-3"/>
          <w:sz w:val="20"/>
        </w:rPr>
        <w:t xml:space="preserve"> </w:t>
      </w:r>
      <w:r>
        <w:rPr>
          <w:sz w:val="20"/>
        </w:rPr>
        <w:t>Area</w:t>
      </w:r>
    </w:p>
    <w:p w14:paraId="228D9581" w14:textId="77777777" w:rsidR="001700FA" w:rsidRDefault="001700FA">
      <w:pPr>
        <w:pStyle w:val="BodyText"/>
        <w:spacing w:before="3" w:after="1"/>
        <w:rPr>
          <w:sz w:val="11"/>
        </w:rPr>
      </w:pPr>
    </w:p>
    <w:tbl>
      <w:tblPr>
        <w:tblW w:w="0" w:type="auto"/>
        <w:tblInd w:w="1296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418"/>
        <w:gridCol w:w="4001"/>
      </w:tblGrid>
      <w:tr w:rsidR="001700FA" w14:paraId="19B46876" w14:textId="77777777">
        <w:trPr>
          <w:trHeight w:val="364"/>
        </w:trPr>
        <w:tc>
          <w:tcPr>
            <w:tcW w:w="3119" w:type="dxa"/>
            <w:tcBorders>
              <w:bottom w:val="single" w:sz="6" w:space="0" w:color="000000"/>
              <w:right w:val="single" w:sz="6" w:space="0" w:color="000000"/>
            </w:tcBorders>
          </w:tcPr>
          <w:p w14:paraId="2CAD4344" w14:textId="77777777" w:rsidR="001700FA" w:rsidRDefault="00000000">
            <w:pPr>
              <w:pStyle w:val="TableParagraph"/>
              <w:spacing w:before="66"/>
              <w:ind w:left="977"/>
              <w:rPr>
                <w:b/>
                <w:sz w:val="20"/>
              </w:rPr>
            </w:pPr>
            <w:r>
              <w:rPr>
                <w:b/>
                <w:sz w:val="20"/>
              </w:rPr>
              <w:t>Check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Item</w:t>
            </w:r>
          </w:p>
        </w:tc>
        <w:tc>
          <w:tcPr>
            <w:tcW w:w="1418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A5389" w14:textId="77777777" w:rsidR="001700FA" w:rsidRDefault="00000000">
            <w:pPr>
              <w:pStyle w:val="TableParagraph"/>
              <w:spacing w:before="66"/>
              <w:ind w:left="115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Classification</w:t>
            </w:r>
          </w:p>
        </w:tc>
        <w:tc>
          <w:tcPr>
            <w:tcW w:w="4001" w:type="dxa"/>
            <w:tcBorders>
              <w:left w:val="single" w:sz="6" w:space="0" w:color="000000"/>
              <w:bottom w:val="single" w:sz="6" w:space="0" w:color="000000"/>
            </w:tcBorders>
          </w:tcPr>
          <w:p w14:paraId="57635B5A" w14:textId="77777777" w:rsidR="001700FA" w:rsidRDefault="00000000">
            <w:pPr>
              <w:pStyle w:val="TableParagraph"/>
              <w:spacing w:before="66"/>
              <w:ind w:left="274" w:right="22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Criteria</w:t>
            </w:r>
          </w:p>
        </w:tc>
      </w:tr>
      <w:tr w:rsidR="001700FA" w14:paraId="00FC17C6" w14:textId="77777777">
        <w:trPr>
          <w:trHeight w:val="11698"/>
        </w:trPr>
        <w:tc>
          <w:tcPr>
            <w:tcW w:w="3119" w:type="dxa"/>
            <w:tcBorders>
              <w:top w:val="single" w:sz="6" w:space="0" w:color="000000"/>
              <w:right w:val="single" w:sz="6" w:space="0" w:color="000000"/>
            </w:tcBorders>
          </w:tcPr>
          <w:p w14:paraId="39182566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E5F8C2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291772F" w14:textId="77777777" w:rsidR="001700FA" w:rsidRDefault="001700FA">
            <w:pPr>
              <w:pStyle w:val="TableParagraph"/>
              <w:spacing w:before="8"/>
              <w:rPr>
                <w:sz w:val="20"/>
              </w:rPr>
            </w:pPr>
          </w:p>
          <w:p w14:paraId="01962204" w14:textId="77777777" w:rsidR="001700FA" w:rsidRDefault="00000000">
            <w:pPr>
              <w:pStyle w:val="TableParagraph"/>
              <w:ind w:left="353" w:right="33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  <w:p w14:paraId="77A3A20E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B8CF28A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9417C76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0509D0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FA4C712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F75D9ED" w14:textId="77777777" w:rsidR="001700FA" w:rsidRDefault="001700FA">
            <w:pPr>
              <w:pStyle w:val="TableParagraph"/>
              <w:spacing w:before="11"/>
              <w:rPr>
                <w:sz w:val="21"/>
              </w:rPr>
            </w:pPr>
          </w:p>
          <w:p w14:paraId="77363183" w14:textId="77777777" w:rsidR="001700FA" w:rsidRDefault="00000000">
            <w:pPr>
              <w:pStyle w:val="TableParagraph"/>
              <w:spacing w:before="1"/>
              <w:ind w:left="353" w:right="331"/>
              <w:jc w:val="center"/>
              <w:rPr>
                <w:sz w:val="20"/>
              </w:rPr>
            </w:pPr>
            <w:r>
              <w:rPr>
                <w:sz w:val="20"/>
              </w:rPr>
              <w:t>Missing Line</w:t>
            </w:r>
          </w:p>
          <w:p w14:paraId="75165550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74D3DF76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7F30A661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086BC277" w14:textId="77777777" w:rsidR="001700FA" w:rsidRDefault="001700FA">
            <w:pPr>
              <w:pStyle w:val="TableParagraph"/>
              <w:rPr>
                <w:sz w:val="11"/>
              </w:rPr>
            </w:pPr>
          </w:p>
          <w:p w14:paraId="29100003" w14:textId="77777777" w:rsidR="001700FA" w:rsidRDefault="00000000">
            <w:pPr>
              <w:pStyle w:val="TableParagraph"/>
              <w:spacing w:line="48" w:lineRule="exact"/>
              <w:ind w:right="-72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75FE152" wp14:editId="7453D862">
                  <wp:extent cx="1973580" cy="30480"/>
                  <wp:effectExtent l="0" t="0" r="0" b="0"/>
                  <wp:docPr id="46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image168.png"/>
                          <pic:cNvPicPr>
                            <a:picLocks noChangeAspect="1"/>
                          </pic:cNvPicPr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856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DD3014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18A69E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60E69D5" w14:textId="77777777" w:rsidR="001700FA" w:rsidRDefault="001700FA">
            <w:pPr>
              <w:pStyle w:val="TableParagraph"/>
              <w:spacing w:before="7"/>
              <w:rPr>
                <w:sz w:val="20"/>
              </w:rPr>
            </w:pPr>
          </w:p>
          <w:p w14:paraId="51FF0E2F" w14:textId="77777777" w:rsidR="001700FA" w:rsidRDefault="00000000">
            <w:pPr>
              <w:pStyle w:val="TableParagraph"/>
              <w:ind w:left="353" w:right="332"/>
              <w:jc w:val="center"/>
              <w:rPr>
                <w:sz w:val="20"/>
              </w:rPr>
            </w:pPr>
            <w:r>
              <w:rPr>
                <w:sz w:val="20"/>
              </w:rPr>
              <w:t>Pixel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Short</w:t>
            </w:r>
          </w:p>
          <w:p w14:paraId="40CFF9F0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5B4565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261F00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241DF89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4295E04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20891B9" w14:textId="77777777" w:rsidR="001700FA" w:rsidRDefault="001700FA">
            <w:pPr>
              <w:pStyle w:val="TableParagraph"/>
              <w:spacing w:before="10"/>
              <w:rPr>
                <w:sz w:val="19"/>
              </w:rPr>
            </w:pPr>
          </w:p>
          <w:p w14:paraId="7DCB50FA" w14:textId="77777777" w:rsidR="001700FA" w:rsidRDefault="00000000">
            <w:pPr>
              <w:pStyle w:val="TableParagraph"/>
              <w:spacing w:before="1"/>
              <w:ind w:left="353" w:right="333"/>
              <w:jc w:val="center"/>
              <w:rPr>
                <w:sz w:val="20"/>
              </w:rPr>
            </w:pPr>
            <w:r>
              <w:rPr>
                <w:sz w:val="20"/>
              </w:rPr>
              <w:t>Darker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Pixel</w:t>
            </w:r>
          </w:p>
          <w:p w14:paraId="7BEE80C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7D02D97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871A9B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B896DC3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02448AD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A8FFC88" w14:textId="77777777" w:rsidR="001700FA" w:rsidRDefault="001700FA">
            <w:pPr>
              <w:pStyle w:val="TableParagraph"/>
              <w:spacing w:before="11"/>
              <w:rPr>
                <w:sz w:val="20"/>
              </w:rPr>
            </w:pPr>
          </w:p>
          <w:p w14:paraId="20D7A263" w14:textId="77777777" w:rsidR="001700FA" w:rsidRDefault="00000000">
            <w:pPr>
              <w:pStyle w:val="TableParagraph"/>
              <w:ind w:left="353" w:right="335"/>
              <w:jc w:val="center"/>
              <w:rPr>
                <w:sz w:val="20"/>
              </w:rPr>
            </w:pPr>
            <w:r>
              <w:rPr>
                <w:sz w:val="20"/>
              </w:rPr>
              <w:t>Wrong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</w:p>
          <w:p w14:paraId="0B7D6432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479766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2C13081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86E96D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59D5EA4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1449DAF" w14:textId="77777777" w:rsidR="001700FA" w:rsidRDefault="001700FA">
            <w:pPr>
              <w:pStyle w:val="TableParagraph"/>
              <w:spacing w:before="9"/>
            </w:pPr>
          </w:p>
          <w:p w14:paraId="30620FD4" w14:textId="77777777" w:rsidR="001700FA" w:rsidRDefault="00000000">
            <w:pPr>
              <w:pStyle w:val="TableParagraph"/>
              <w:ind w:left="353" w:right="333"/>
              <w:jc w:val="center"/>
              <w:rPr>
                <w:sz w:val="20"/>
              </w:rPr>
            </w:pPr>
            <w:r>
              <w:rPr>
                <w:sz w:val="20"/>
              </w:rPr>
              <w:t>Un-uniform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D05F5E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8B7A079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793F79C" w14:textId="77777777" w:rsidR="001700FA" w:rsidRDefault="001700FA">
            <w:pPr>
              <w:pStyle w:val="TableParagraph"/>
              <w:spacing w:before="8"/>
              <w:rPr>
                <w:sz w:val="20"/>
              </w:rPr>
            </w:pPr>
          </w:p>
          <w:p w14:paraId="728ED13E" w14:textId="77777777" w:rsidR="001700FA" w:rsidRDefault="00000000">
            <w:pPr>
              <w:pStyle w:val="TableParagraph"/>
              <w:ind w:left="469"/>
              <w:rPr>
                <w:sz w:val="20"/>
              </w:rPr>
            </w:pPr>
            <w:r>
              <w:rPr>
                <w:sz w:val="20"/>
              </w:rPr>
              <w:t>Major</w:t>
            </w:r>
          </w:p>
          <w:p w14:paraId="6BFE32DA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11F1D4CD" w14:textId="77777777" w:rsidR="001700FA" w:rsidRDefault="001700FA">
            <w:pPr>
              <w:pStyle w:val="TableParagraph"/>
              <w:rPr>
                <w:sz w:val="20"/>
              </w:rPr>
            </w:pPr>
          </w:p>
          <w:p w14:paraId="057D7CD7" w14:textId="77777777" w:rsidR="001700FA" w:rsidRDefault="001700FA">
            <w:pPr>
              <w:pStyle w:val="TableParagraph"/>
              <w:rPr>
                <w:sz w:val="27"/>
              </w:rPr>
            </w:pPr>
          </w:p>
          <w:p w14:paraId="3A2AF8B5" w14:textId="77777777" w:rsidR="001700FA" w:rsidRDefault="00000000">
            <w:pPr>
              <w:pStyle w:val="TableParagraph"/>
              <w:spacing w:line="47" w:lineRule="exact"/>
              <w:ind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FA12063" wp14:editId="7364484F">
                  <wp:extent cx="885190" cy="29845"/>
                  <wp:effectExtent l="0" t="0" r="0" b="0"/>
                  <wp:docPr id="469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147.png"/>
                          <pic:cNvPicPr>
                            <a:picLocks noChangeAspect="1"/>
                          </pic:cNvPicPr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373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3FED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1A52639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7B82C8D" w14:textId="77777777" w:rsidR="001700FA" w:rsidRDefault="001700FA">
            <w:pPr>
              <w:pStyle w:val="TableParagraph"/>
              <w:spacing w:before="1"/>
              <w:rPr>
                <w:sz w:val="23"/>
              </w:rPr>
            </w:pPr>
          </w:p>
          <w:p w14:paraId="7F9200E0" w14:textId="77777777" w:rsidR="001700FA" w:rsidRDefault="00000000">
            <w:pPr>
              <w:pStyle w:val="TableParagraph"/>
              <w:ind w:left="471"/>
              <w:rPr>
                <w:sz w:val="20"/>
              </w:rPr>
            </w:pPr>
            <w:r>
              <w:rPr>
                <w:sz w:val="20"/>
              </w:rPr>
              <w:t>Major</w:t>
            </w:r>
          </w:p>
          <w:p w14:paraId="1F38818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5CE8830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F4B795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D7B11F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56DFBD7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7633448" w14:textId="77777777" w:rsidR="001700FA" w:rsidRDefault="001700FA">
            <w:pPr>
              <w:pStyle w:val="TableParagraph"/>
              <w:spacing w:before="7"/>
              <w:rPr>
                <w:sz w:val="23"/>
              </w:rPr>
            </w:pPr>
          </w:p>
          <w:p w14:paraId="13D98B72" w14:textId="77777777" w:rsidR="001700FA" w:rsidRDefault="00000000">
            <w:pPr>
              <w:pStyle w:val="TableParagraph"/>
              <w:ind w:left="470"/>
              <w:rPr>
                <w:sz w:val="20"/>
              </w:rPr>
            </w:pPr>
            <w:r>
              <w:rPr>
                <w:sz w:val="20"/>
              </w:rPr>
              <w:t>Major</w:t>
            </w:r>
          </w:p>
          <w:p w14:paraId="1BC74D5D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7EF9E0F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E8F84E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2EAA1DA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2E5025C7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3C60741" w14:textId="77777777" w:rsidR="001700FA" w:rsidRDefault="001700FA">
            <w:pPr>
              <w:pStyle w:val="TableParagraph"/>
              <w:spacing w:before="11"/>
              <w:rPr>
                <w:sz w:val="19"/>
              </w:rPr>
            </w:pPr>
          </w:p>
          <w:p w14:paraId="6F1118C9" w14:textId="77777777" w:rsidR="001700FA" w:rsidRDefault="00000000">
            <w:pPr>
              <w:pStyle w:val="TableParagraph"/>
              <w:ind w:left="469"/>
              <w:rPr>
                <w:sz w:val="20"/>
              </w:rPr>
            </w:pPr>
            <w:r>
              <w:rPr>
                <w:sz w:val="20"/>
              </w:rPr>
              <w:t>Major</w:t>
            </w:r>
          </w:p>
          <w:p w14:paraId="7DF0BE7E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7C8E222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097FDA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1EADE90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1A690D8F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4B39F938" w14:textId="77777777" w:rsidR="001700FA" w:rsidRDefault="001700FA">
            <w:pPr>
              <w:pStyle w:val="TableParagraph"/>
              <w:spacing w:before="11"/>
              <w:rPr>
                <w:sz w:val="20"/>
              </w:rPr>
            </w:pPr>
          </w:p>
          <w:p w14:paraId="0A1AC41F" w14:textId="77777777" w:rsidR="001700FA" w:rsidRDefault="00000000">
            <w:pPr>
              <w:pStyle w:val="TableParagraph"/>
              <w:spacing w:before="1"/>
              <w:ind w:left="470"/>
              <w:rPr>
                <w:sz w:val="20"/>
              </w:rPr>
            </w:pPr>
            <w:r>
              <w:rPr>
                <w:sz w:val="20"/>
              </w:rPr>
              <w:t>Major</w:t>
            </w:r>
          </w:p>
          <w:p w14:paraId="3FE28685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04F6B10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31CB4158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5D96A29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76E92C1C" w14:textId="77777777" w:rsidR="001700FA" w:rsidRDefault="001700FA">
            <w:pPr>
              <w:pStyle w:val="TableParagraph"/>
              <w:rPr>
                <w:sz w:val="24"/>
              </w:rPr>
            </w:pPr>
          </w:p>
          <w:p w14:paraId="6A4E2E86" w14:textId="77777777" w:rsidR="001700FA" w:rsidRDefault="001700FA">
            <w:pPr>
              <w:pStyle w:val="TableParagraph"/>
              <w:spacing w:before="8"/>
            </w:pPr>
          </w:p>
          <w:p w14:paraId="545BAA5D" w14:textId="77777777" w:rsidR="001700FA" w:rsidRDefault="00000000">
            <w:pPr>
              <w:pStyle w:val="TableParagraph"/>
              <w:spacing w:before="1"/>
              <w:ind w:left="470"/>
              <w:rPr>
                <w:sz w:val="20"/>
              </w:rPr>
            </w:pPr>
            <w:r>
              <w:rPr>
                <w:sz w:val="20"/>
              </w:rPr>
              <w:t>Major</w:t>
            </w:r>
          </w:p>
        </w:tc>
        <w:tc>
          <w:tcPr>
            <w:tcW w:w="4001" w:type="dxa"/>
            <w:tcBorders>
              <w:top w:val="single" w:sz="6" w:space="0" w:color="000000"/>
              <w:left w:val="single" w:sz="6" w:space="0" w:color="000000"/>
            </w:tcBorders>
          </w:tcPr>
          <w:p w14:paraId="5BA389E6" w14:textId="77777777" w:rsidR="001700FA" w:rsidRDefault="001700FA">
            <w:pPr>
              <w:pStyle w:val="TableParagraph"/>
              <w:rPr>
                <w:sz w:val="10"/>
              </w:rPr>
            </w:pPr>
          </w:p>
          <w:p w14:paraId="2BEE2DC6" w14:textId="77777777" w:rsidR="001700FA" w:rsidRDefault="00000000">
            <w:pPr>
              <w:pStyle w:val="TableParagraph"/>
              <w:ind w:left="4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936F070" wp14:editId="7BB2EEB2">
                  <wp:extent cx="1983105" cy="1054100"/>
                  <wp:effectExtent l="0" t="0" r="0" b="0"/>
                  <wp:docPr id="471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image169.png"/>
                          <pic:cNvPicPr>
                            <a:picLocks noChangeAspect="1"/>
                          </pic:cNvPicPr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520" cy="105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CA03" w14:textId="77777777" w:rsidR="001700FA" w:rsidRDefault="001700FA">
            <w:pPr>
              <w:pStyle w:val="TableParagraph"/>
              <w:rPr>
                <w:sz w:val="8"/>
              </w:rPr>
            </w:pPr>
          </w:p>
          <w:p w14:paraId="2E78C110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1A7C2617" wp14:editId="27CE0AE9">
                  <wp:extent cx="2520315" cy="29845"/>
                  <wp:effectExtent l="0" t="0" r="0" b="0"/>
                  <wp:docPr id="473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170.png"/>
                          <pic:cNvPicPr>
                            <a:picLocks noChangeAspect="1"/>
                          </pic:cNvPicPr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85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352E9" w14:textId="77777777" w:rsidR="001700FA" w:rsidRDefault="001700FA">
            <w:pPr>
              <w:pStyle w:val="TableParagraph"/>
              <w:spacing w:before="4"/>
              <w:rPr>
                <w:sz w:val="8"/>
              </w:rPr>
            </w:pPr>
          </w:p>
          <w:p w14:paraId="53E09527" w14:textId="77777777" w:rsidR="001700FA" w:rsidRDefault="00000000">
            <w:pPr>
              <w:pStyle w:val="TableParagraph"/>
              <w:ind w:left="4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855C38" wp14:editId="652FA66F">
                  <wp:extent cx="1983105" cy="1115060"/>
                  <wp:effectExtent l="0" t="0" r="0" b="0"/>
                  <wp:docPr id="475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image171.png"/>
                          <pic:cNvPicPr>
                            <a:picLocks noChangeAspect="1"/>
                          </pic:cNvPicPr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363" cy="1115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35" w14:textId="77777777" w:rsidR="001700FA" w:rsidRDefault="001700FA">
            <w:pPr>
              <w:pStyle w:val="TableParagraph"/>
              <w:spacing w:before="2" w:after="1"/>
              <w:rPr>
                <w:sz w:val="8"/>
              </w:rPr>
            </w:pPr>
          </w:p>
          <w:p w14:paraId="0B54C881" w14:textId="77777777" w:rsidR="001700FA" w:rsidRDefault="00000000">
            <w:pPr>
              <w:pStyle w:val="TableParagraph"/>
              <w:spacing w:line="48" w:lineRule="exact"/>
              <w:ind w:left="-4" w:right="-87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010E536" wp14:editId="5336303E">
                  <wp:extent cx="2551430" cy="30480"/>
                  <wp:effectExtent l="0" t="0" r="0" b="0"/>
                  <wp:docPr id="477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image172.png"/>
                          <pic:cNvPicPr>
                            <a:picLocks noChangeAspect="1"/>
                          </pic:cNvPicPr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891" cy="3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CC611" w14:textId="77777777" w:rsidR="001700FA" w:rsidRDefault="001700FA">
            <w:pPr>
              <w:pStyle w:val="TableParagraph"/>
              <w:spacing w:before="4" w:after="1"/>
              <w:rPr>
                <w:sz w:val="15"/>
              </w:rPr>
            </w:pPr>
          </w:p>
          <w:p w14:paraId="6F6765C5" w14:textId="77777777" w:rsidR="001700FA" w:rsidRDefault="00000000">
            <w:pPr>
              <w:pStyle w:val="TableParagraph"/>
              <w:ind w:left="45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59C74" wp14:editId="63AFF77D">
                  <wp:extent cx="1984375" cy="1023620"/>
                  <wp:effectExtent l="0" t="0" r="0" b="0"/>
                  <wp:docPr id="479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image173.png"/>
                          <pic:cNvPicPr>
                            <a:picLocks noChangeAspect="1"/>
                          </pic:cNvPicPr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416" cy="1024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83079" w14:textId="77777777" w:rsidR="001700FA" w:rsidRDefault="001700FA">
            <w:pPr>
              <w:pStyle w:val="TableParagraph"/>
              <w:spacing w:before="1"/>
              <w:rPr>
                <w:sz w:val="8"/>
              </w:rPr>
            </w:pPr>
          </w:p>
          <w:p w14:paraId="7128802D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70B65F15" wp14:editId="1F6A9F51">
                  <wp:extent cx="2519680" cy="29845"/>
                  <wp:effectExtent l="0" t="0" r="0" b="0"/>
                  <wp:docPr id="481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image154.png"/>
                          <pic:cNvPicPr>
                            <a:picLocks noChangeAspect="1"/>
                          </pic:cNvPicPr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9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A1FAE" w14:textId="77777777" w:rsidR="001700FA" w:rsidRDefault="001700FA">
            <w:pPr>
              <w:pStyle w:val="TableParagraph"/>
              <w:spacing w:before="5"/>
              <w:rPr>
                <w:sz w:val="8"/>
              </w:rPr>
            </w:pPr>
          </w:p>
          <w:p w14:paraId="1A2E2E41" w14:textId="77777777" w:rsidR="001700FA" w:rsidRDefault="00000000">
            <w:pPr>
              <w:pStyle w:val="TableParagraph"/>
              <w:ind w:left="45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6EB579" wp14:editId="2A34D500">
                  <wp:extent cx="1988820" cy="1060450"/>
                  <wp:effectExtent l="0" t="0" r="0" b="0"/>
                  <wp:docPr id="483" name="image17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image174.jpeg"/>
                          <pic:cNvPicPr>
                            <a:picLocks noChangeAspect="1"/>
                          </pic:cNvPicPr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228" cy="106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B1377F" w14:textId="77777777" w:rsidR="001700FA" w:rsidRDefault="001700FA">
            <w:pPr>
              <w:pStyle w:val="TableParagraph"/>
              <w:spacing w:before="9"/>
              <w:rPr>
                <w:sz w:val="7"/>
              </w:rPr>
            </w:pPr>
          </w:p>
          <w:p w14:paraId="41AAF2B5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47DC2602" wp14:editId="63AAFFBA">
                  <wp:extent cx="2519680" cy="29845"/>
                  <wp:effectExtent l="0" t="0" r="0" b="0"/>
                  <wp:docPr id="485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image175.png"/>
                          <pic:cNvPicPr>
                            <a:picLocks noChangeAspect="1"/>
                          </pic:cNvPicPr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9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DCF10" w14:textId="77777777" w:rsidR="001700FA" w:rsidRDefault="001700FA">
            <w:pPr>
              <w:pStyle w:val="TableParagraph"/>
              <w:spacing w:before="4"/>
              <w:rPr>
                <w:sz w:val="8"/>
              </w:rPr>
            </w:pPr>
          </w:p>
          <w:p w14:paraId="366D7354" w14:textId="77777777" w:rsidR="001700FA" w:rsidRDefault="00000000">
            <w:pPr>
              <w:pStyle w:val="TableParagraph"/>
              <w:ind w:left="4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2217D14" wp14:editId="49C8416E">
                  <wp:extent cx="1987550" cy="1097280"/>
                  <wp:effectExtent l="0" t="0" r="0" b="0"/>
                  <wp:docPr id="487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image176.png"/>
                          <pic:cNvPicPr>
                            <a:picLocks noChangeAspect="1"/>
                          </pic:cNvPicPr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EE212E" w14:textId="77777777" w:rsidR="001700FA" w:rsidRDefault="001700FA">
            <w:pPr>
              <w:pStyle w:val="TableParagraph"/>
              <w:spacing w:before="11"/>
              <w:rPr>
                <w:sz w:val="7"/>
              </w:rPr>
            </w:pPr>
          </w:p>
          <w:p w14:paraId="0D7B9604" w14:textId="77777777" w:rsidR="001700FA" w:rsidRDefault="00000000">
            <w:pPr>
              <w:pStyle w:val="TableParagraph"/>
              <w:spacing w:line="47" w:lineRule="exact"/>
              <w:ind w:left="-4" w:right="-44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282F8A6" wp14:editId="1589AA0F">
                  <wp:extent cx="2519680" cy="29845"/>
                  <wp:effectExtent l="0" t="0" r="0" b="0"/>
                  <wp:docPr id="489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image154.png"/>
                          <pic:cNvPicPr>
                            <a:picLocks noChangeAspect="1"/>
                          </pic:cNvPicPr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107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6C2AF" w14:textId="77777777" w:rsidR="001700FA" w:rsidRDefault="001700FA">
            <w:pPr>
              <w:pStyle w:val="TableParagraph"/>
              <w:spacing w:before="5"/>
              <w:rPr>
                <w:sz w:val="8"/>
              </w:rPr>
            </w:pPr>
          </w:p>
          <w:p w14:paraId="24D7AC5C" w14:textId="77777777" w:rsidR="001700FA" w:rsidRDefault="00000000">
            <w:pPr>
              <w:pStyle w:val="TableParagraph"/>
              <w:ind w:left="4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D4DCC4D" wp14:editId="0CA3916C">
                  <wp:extent cx="1981835" cy="1084580"/>
                  <wp:effectExtent l="0" t="0" r="0" b="0"/>
                  <wp:docPr id="491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image177.png"/>
                          <pic:cNvPicPr>
                            <a:picLocks noChangeAspect="1"/>
                          </pic:cNvPicPr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045" cy="108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28ABF1" w14:textId="77777777" w:rsidR="001700FA" w:rsidRDefault="001700FA">
      <w:pPr>
        <w:rPr>
          <w:sz w:val="20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D59326A" w14:textId="77777777" w:rsidR="001700FA" w:rsidRDefault="00000000">
      <w:pPr>
        <w:pStyle w:val="Heading1"/>
        <w:numPr>
          <w:ilvl w:val="0"/>
          <w:numId w:val="11"/>
        </w:numPr>
        <w:tabs>
          <w:tab w:val="left" w:pos="403"/>
        </w:tabs>
        <w:ind w:left="402" w:hanging="301"/>
      </w:pPr>
      <w:r>
        <w:rPr>
          <w:shadow/>
          <w:w w:val="95"/>
        </w:rPr>
        <w:lastRenderedPageBreak/>
        <w:t>Package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Specifications</w:t>
      </w:r>
    </w:p>
    <w:p w14:paraId="71EFE718" w14:textId="77777777" w:rsidR="001700FA" w:rsidRDefault="001700FA">
      <w:pPr>
        <w:pStyle w:val="BodyText"/>
        <w:rPr>
          <w:b/>
        </w:rPr>
      </w:pPr>
    </w:p>
    <w:p w14:paraId="1B8174B7" w14:textId="77777777" w:rsidR="001700FA" w:rsidRDefault="001700FA">
      <w:pPr>
        <w:pStyle w:val="BodyText"/>
        <w:rPr>
          <w:b/>
          <w:sz w:val="24"/>
        </w:rPr>
      </w:pPr>
    </w:p>
    <w:p w14:paraId="506740A9" w14:textId="77777777" w:rsidR="001700FA" w:rsidRDefault="001700FA">
      <w:pPr>
        <w:rPr>
          <w:sz w:val="24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2428655E" w14:textId="77777777" w:rsidR="001700FA" w:rsidRDefault="00000000">
      <w:pPr>
        <w:spacing w:before="78"/>
        <w:ind w:right="38"/>
        <w:jc w:val="right"/>
        <w:rPr>
          <w:rFonts w:ascii="PMingLiU-ExtB"/>
          <w:sz w:val="11"/>
        </w:rPr>
      </w:pPr>
      <w:r>
        <w:pict w14:anchorId="7A0EA1D7">
          <v:shape id="_x0000_s2685" type="#_x0000_t202" style="position:absolute;left:0;text-align:left;margin-left:81.45pt;margin-top:-9.1pt;width:70.3pt;height:10.4pt;z-index:-251604992;mso-position-horizontal-relative:page;mso-width-relative:page;mso-height-relative:page" filled="f" stroked="f">
            <v:textbox inset="0,0,0,0">
              <w:txbxContent>
                <w:p w14:paraId="435B317A" w14:textId="77777777" w:rsidR="001700FA" w:rsidRDefault="00000000">
                  <w:pPr>
                    <w:spacing w:before="14" w:line="153" w:lineRule="auto"/>
                    <w:ind w:right="-14"/>
                    <w:rPr>
                      <w:rFonts w:ascii="PMingLiU-ExtB"/>
                      <w:sz w:val="11"/>
                    </w:rPr>
                  </w:pPr>
                  <w:r>
                    <w:rPr>
                      <w:rFonts w:ascii="PMingLiU-ExtB"/>
                      <w:spacing w:val="-1"/>
                      <w:sz w:val="11"/>
                    </w:rPr>
                    <w:t xml:space="preserve">EPE COVER </w:t>
                  </w:r>
                  <w:r>
                    <w:rPr>
                      <w:rFonts w:ascii="PMingLiU-ExtB"/>
                      <w:sz w:val="11"/>
                    </w:rPr>
                    <w:t>FOAM 351x212x1,</w:t>
                  </w:r>
                  <w:r>
                    <w:rPr>
                      <w:rFonts w:ascii="PMingLiU-ExtB"/>
                      <w:spacing w:val="-26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ANTISTATIC</w:t>
                  </w:r>
                  <w:r>
                    <w:rPr>
                      <w:rFonts w:ascii="PMingLiU-ExtB"/>
                      <w:spacing w:val="-1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x 1</w:t>
                  </w:r>
                  <w:r>
                    <w:rPr>
                      <w:rFonts w:ascii="PMingLiU-ExtB"/>
                      <w:spacing w:val="-2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Pcs</w:t>
                  </w:r>
                </w:p>
              </w:txbxContent>
            </v:textbox>
            <w10:wrap anchorx="page"/>
          </v:shape>
        </w:pict>
      </w:r>
      <w:r>
        <w:pict w14:anchorId="1E63AB7F">
          <v:group id="_x0000_s2686" style="position:absolute;left:0;text-align:left;margin-left:72.75pt;margin-top:-12.1pt;width:80.65pt;height:92.1pt;z-index:-251600896;mso-position-horizontal-relative:page" coordorigin="1455,-243" coordsize="1613,1842">
            <v:shape id="_x0000_s2687" type="#_x0000_t75" style="position:absolute;left:1455;top:507;width:828;height:923">
              <v:imagedata r:id="rId195" o:title=""/>
            </v:shape>
            <v:shape id="_x0000_s2688" style="position:absolute;left:1508;top:-243;width:1559;height:1842" coordorigin="1508,-243" coordsize="1559,1842" o:spt="100" adj="0,,0" path="m2597,1430r-454,l2143,1599r454,l2597,1430xm3067,-243r-1559,l1508,607r369,l1877,715r57,l1934,607r1133,l3067,-243xe" stroked="f">
              <v:stroke joinstyle="round"/>
              <v:formulas/>
              <v:path arrowok="t" o:connecttype="segments"/>
            </v:shape>
            <v:shape id="_x0000_s2689" type="#_x0000_t202" style="position:absolute;left:1993;top:683;width:341;height:110" filled="f" stroked="f">
              <v:textbox inset="0,0,0,0">
                <w:txbxContent>
                  <w:p w14:paraId="56A5670D" w14:textId="77777777" w:rsidR="001700FA" w:rsidRDefault="00000000">
                    <w:pPr>
                      <w:spacing w:line="109" w:lineRule="exact"/>
                      <w:rPr>
                        <w:rFonts w:ascii="PMingLiU-ExtB"/>
                        <w:sz w:val="11"/>
                      </w:rPr>
                    </w:pPr>
                    <w:r>
                      <w:rPr>
                        <w:rFonts w:ascii="PMingLiU-ExtB"/>
                        <w:sz w:val="11"/>
                      </w:rPr>
                      <w:t>Module</w:t>
                    </w:r>
                  </w:p>
                </w:txbxContent>
              </v:textbox>
            </v:shape>
            <v:shape id="_x0000_s2690" type="#_x0000_t202" style="position:absolute;left:1554;top:1434;width:797;height:133" filled="f" stroked="f">
              <v:textbox inset="0,0,0,0">
                <w:txbxContent>
                  <w:p w14:paraId="2276812C" w14:textId="77777777" w:rsidR="001700FA" w:rsidRDefault="00000000">
                    <w:pPr>
                      <w:spacing w:line="133" w:lineRule="exac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PMingLiU-ExtB"/>
                        <w:position w:val="1"/>
                        <w:sz w:val="11"/>
                      </w:rPr>
                      <w:t>Tray 420x285</w:t>
                    </w:r>
                    <w:r>
                      <w:rPr>
                        <w:rFonts w:ascii="Times New Roman"/>
                        <w:sz w:val="12"/>
                      </w:rPr>
                      <w:t>mm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01920" behindDoc="0" locked="0" layoutInCell="1" allowOverlap="1" wp14:anchorId="70B6DA4F" wp14:editId="31E20B3A">
            <wp:simplePos x="0" y="0"/>
            <wp:positionH relativeFrom="page">
              <wp:posOffset>2160905</wp:posOffset>
            </wp:positionH>
            <wp:positionV relativeFrom="paragraph">
              <wp:posOffset>-27940</wp:posOffset>
            </wp:positionV>
            <wp:extent cx="525780" cy="266065"/>
            <wp:effectExtent l="0" t="0" r="0" b="0"/>
            <wp:wrapNone/>
            <wp:docPr id="493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179.png"/>
                    <pic:cNvPicPr>
                      <a:picLocks noChangeAspect="1"/>
                    </pic:cNvPicPr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265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-ExtB"/>
          <w:sz w:val="11"/>
        </w:rPr>
        <w:t>x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1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pcs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(Empty)</w:t>
      </w:r>
    </w:p>
    <w:p w14:paraId="3CC5960C" w14:textId="77777777" w:rsidR="001700FA" w:rsidRDefault="00000000">
      <w:pPr>
        <w:pStyle w:val="BodyText"/>
        <w:rPr>
          <w:rFonts w:ascii="PMingLiU-ExtB"/>
          <w:sz w:val="12"/>
        </w:rPr>
      </w:pPr>
      <w:r>
        <w:br w:type="column"/>
      </w:r>
    </w:p>
    <w:p w14:paraId="031A2E78" w14:textId="77777777" w:rsidR="001700FA" w:rsidRDefault="001700FA">
      <w:pPr>
        <w:pStyle w:val="BodyText"/>
        <w:spacing w:before="11"/>
        <w:rPr>
          <w:rFonts w:ascii="PMingLiU-ExtB"/>
          <w:sz w:val="14"/>
        </w:rPr>
      </w:pPr>
    </w:p>
    <w:p w14:paraId="1E75587C" w14:textId="77777777" w:rsidR="001700FA" w:rsidRDefault="00000000">
      <w:pPr>
        <w:ind w:left="2423"/>
        <w:rPr>
          <w:rFonts w:ascii="PMingLiU-ExtB"/>
          <w:sz w:val="11"/>
        </w:rPr>
      </w:pPr>
      <w:r>
        <w:pict w14:anchorId="47D573BB">
          <v:shape id="_x0000_s2691" type="#_x0000_t202" style="position:absolute;left:0;text-align:left;margin-left:433.6pt;margin-top:1.15pt;width:5.15pt;height:5.5pt;z-index:-251607040;mso-position-horizontal-relative:page;mso-width-relative:page;mso-height-relative:page" filled="f" stroked="f">
            <v:textbox inset="0,0,0,0">
              <w:txbxContent>
                <w:p w14:paraId="1CC6E34C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r>
                    <w:rPr>
                      <w:rFonts w:ascii="PMingLiU-ExtB"/>
                      <w:w w:val="95"/>
                      <w:sz w:val="11"/>
                    </w:rPr>
                    <w:t>16</w:t>
                  </w:r>
                </w:p>
              </w:txbxContent>
            </v:textbox>
            <w10:wrap anchorx="page"/>
          </v:shape>
        </w:pict>
      </w:r>
      <w:r>
        <w:pict w14:anchorId="62C5A798">
          <v:group id="_x0000_s2692" style="position:absolute;left:0;text-align:left;margin-left:331.2pt;margin-top:-27pt;width:151.85pt;height:283pt;z-index:-251602944;mso-position-horizontal-relative:page" coordorigin="6625,-541" coordsize="3037,5660">
            <v:shape id="_x0000_s2693" type="#_x0000_t75" style="position:absolute;left:6624;top:-541;width:2491;height:5660">
              <v:imagedata r:id="rId197" o:title=""/>
            </v:shape>
            <v:rect id="_x0000_s2694" style="position:absolute;left:8811;top:2035;width:850;height:143" stroked="f"/>
            <w10:wrap anchorx="page"/>
          </v:group>
        </w:pict>
      </w:r>
      <w:r>
        <w:rPr>
          <w:color w:val="0000FF"/>
          <w:spacing w:val="-5"/>
          <w:w w:val="88"/>
          <w:sz w:val="11"/>
          <w:shd w:val="clear" w:color="auto" w:fill="FFFFFF"/>
        </w:rPr>
        <w:t xml:space="preserve"> </w:t>
      </w:r>
      <w:r>
        <w:rPr>
          <w:color w:val="0000FF"/>
          <w:sz w:val="11"/>
          <w:shd w:val="clear" w:color="auto" w:fill="FFFFFF"/>
        </w:rPr>
        <w:t>B</w:t>
      </w:r>
      <w:r>
        <w:rPr>
          <w:color w:val="0000FF"/>
          <w:spacing w:val="5"/>
          <w:sz w:val="11"/>
        </w:rPr>
        <w:t xml:space="preserve"> </w:t>
      </w:r>
      <w:r>
        <w:rPr>
          <w:rFonts w:ascii="PMingLiU-ExtB"/>
          <w:position w:val="1"/>
          <w:sz w:val="11"/>
        </w:rPr>
        <w:t>Pcs</w:t>
      </w:r>
      <w:r>
        <w:rPr>
          <w:rFonts w:ascii="PMingLiU-ExtB"/>
          <w:spacing w:val="-4"/>
          <w:position w:val="1"/>
          <w:sz w:val="11"/>
        </w:rPr>
        <w:t xml:space="preserve"> </w:t>
      </w:r>
      <w:r>
        <w:rPr>
          <w:rFonts w:ascii="PMingLiU-ExtB"/>
          <w:position w:val="1"/>
          <w:sz w:val="11"/>
        </w:rPr>
        <w:t>Tray</w:t>
      </w:r>
      <w:r>
        <w:rPr>
          <w:rFonts w:ascii="PMingLiU-ExtB"/>
          <w:spacing w:val="-4"/>
          <w:position w:val="1"/>
          <w:sz w:val="11"/>
        </w:rPr>
        <w:t xml:space="preserve"> </w:t>
      </w:r>
      <w:r>
        <w:rPr>
          <w:rFonts w:ascii="PMingLiU-ExtB"/>
          <w:position w:val="1"/>
          <w:sz w:val="11"/>
        </w:rPr>
        <w:t>Vacuum</w:t>
      </w:r>
      <w:r>
        <w:rPr>
          <w:rFonts w:ascii="PMingLiU-ExtB"/>
          <w:spacing w:val="-2"/>
          <w:position w:val="1"/>
          <w:sz w:val="11"/>
        </w:rPr>
        <w:t xml:space="preserve"> </w:t>
      </w:r>
      <w:r>
        <w:rPr>
          <w:rFonts w:ascii="PMingLiU-ExtB"/>
          <w:position w:val="1"/>
          <w:sz w:val="11"/>
        </w:rPr>
        <w:t>packing</w:t>
      </w:r>
    </w:p>
    <w:p w14:paraId="16D04AF1" w14:textId="77777777" w:rsidR="001700FA" w:rsidRDefault="001700FA">
      <w:pPr>
        <w:rPr>
          <w:rFonts w:ascii="PMingLiU-ExtB"/>
          <w:sz w:val="11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num="2" w:space="720" w:equalWidth="0">
            <w:col w:w="4050" w:space="1221"/>
            <w:col w:w="4699"/>
          </w:cols>
        </w:sectPr>
      </w:pPr>
    </w:p>
    <w:p w14:paraId="4FD7CB61" w14:textId="77777777" w:rsidR="001700FA" w:rsidRDefault="001700FA">
      <w:pPr>
        <w:pStyle w:val="BodyText"/>
        <w:rPr>
          <w:rFonts w:ascii="PMingLiU-ExtB"/>
          <w:sz w:val="12"/>
        </w:rPr>
      </w:pPr>
    </w:p>
    <w:p w14:paraId="24A21B30" w14:textId="77777777" w:rsidR="001700FA" w:rsidRDefault="00000000">
      <w:pPr>
        <w:pStyle w:val="BodyText"/>
        <w:spacing w:line="84" w:lineRule="exact"/>
        <w:ind w:left="1737"/>
        <w:rPr>
          <w:rFonts w:ascii="PMingLiU-ExtB"/>
          <w:sz w:val="8"/>
        </w:rPr>
      </w:pPr>
      <w:r>
        <w:rPr>
          <w:rFonts w:ascii="PMingLiU-ExtB"/>
          <w:position w:val="-1"/>
          <w:sz w:val="8"/>
        </w:rPr>
      </w:r>
      <w:r>
        <w:rPr>
          <w:rFonts w:ascii="PMingLiU-ExtB"/>
          <w:position w:val="-1"/>
          <w:sz w:val="8"/>
        </w:rPr>
        <w:pict w14:anchorId="57E53922">
          <v:group id="_x0000_s2695" style="width:15.45pt;height:4.2pt;mso-position-horizontal-relative:char;mso-position-vertical-relative:line" coordsize="309,84">
            <v:shape id="_x0000_s2696" style="position:absolute;width:308;height:83" coordorigin="1,1" coordsize="308,83" o:spt="100" adj="0,,0" path="m211,61r,20l211,82r1,1l214,83r1,-1m215,82l308,44t,l308,40t,l215,2t,l214,2,213,1r-1,1l211,3r,1l211,25,3,25r-1,l1,26r,1l1,58r,1l2,61r1,l211,61e" filled="f" strokeweight=".06pt">
              <v:stroke joinstyle="round"/>
              <v:formulas/>
              <v:path arrowok="t" o:connecttype="segments"/>
            </v:shape>
            <w10:anchorlock/>
          </v:group>
        </w:pict>
      </w:r>
    </w:p>
    <w:p w14:paraId="79F9B6D5" w14:textId="77777777" w:rsidR="001700FA" w:rsidRDefault="00000000">
      <w:pPr>
        <w:spacing w:line="112" w:lineRule="exact"/>
        <w:ind w:left="4970" w:right="4058"/>
        <w:jc w:val="center"/>
        <w:rPr>
          <w:rFonts w:ascii="PMingLiU-ExtB"/>
          <w:sz w:val="11"/>
        </w:rPr>
      </w:pPr>
      <w:r>
        <w:pict w14:anchorId="0FCD9FB3">
          <v:shape id="_x0000_s2697" type="#_x0000_t202" style="position:absolute;left:0;text-align:left;margin-left:221.7pt;margin-top:8.6pt;width:5.15pt;height:5.5pt;z-index:-251609088;mso-position-horizontal-relative:page;mso-width-relative:page;mso-height-relative:page" filled="f" stroked="f">
            <v:textbox inset="0,0,0,0">
              <w:txbxContent>
                <w:p w14:paraId="5144704D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r>
                    <w:rPr>
                      <w:rFonts w:ascii="PMingLiU-ExtB"/>
                      <w:w w:val="95"/>
                      <w:sz w:val="11"/>
                    </w:rPr>
                    <w:t>15</w:t>
                  </w:r>
                </w:p>
              </w:txbxContent>
            </v:textbox>
            <w10:wrap anchorx="page"/>
          </v:shape>
        </w:pict>
      </w:r>
      <w:r>
        <w:pict w14:anchorId="5E746167">
          <v:shape id="_x0000_s2698" type="#_x0000_t202" style="position:absolute;left:0;text-align:left;margin-left:108.3pt;margin-top:33.2pt;width:20.5pt;height:5.5pt;z-index:-251601920;mso-position-horizontal-relative:page;mso-width-relative:page;mso-height-relative:page" filled="f" stroked="f">
            <v:textbox inset="0,0,0,0">
              <w:txbxContent>
                <w:p w14:paraId="7845574C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r>
                    <w:rPr>
                      <w:rFonts w:ascii="PMingLiU-ExtB"/>
                      <w:spacing w:val="-1"/>
                      <w:sz w:val="11"/>
                    </w:rPr>
                    <w:t>T=0.8mm</w:t>
                  </w:r>
                </w:p>
              </w:txbxContent>
            </v:textbox>
            <w10:wrap anchorx="page"/>
          </v:shape>
        </w:pict>
      </w:r>
      <w:r>
        <w:pict w14:anchorId="31C9A248">
          <v:group id="_x0000_s2699" style="position:absolute;left:0;text-align:left;margin-left:168.6pt;margin-top:-15.3pt;width:113.05pt;height:38.8pt;z-index:251672576;mso-position-horizontal-relative:page" coordorigin="3373,-307" coordsize="2261,776">
            <v:shape id="_x0000_s2700" type="#_x0000_t75" style="position:absolute;left:3372;top:-307;width:1989;height:776">
              <v:imagedata r:id="rId198" o:title=""/>
            </v:shape>
            <v:shape id="_x0000_s2701" type="#_x0000_t202" style="position:absolute;left:3372;top:-307;width:2261;height:776" filled="f" stroked="f">
              <v:textbox inset="0,0,0,0">
                <w:txbxContent>
                  <w:p w14:paraId="1BD07304" w14:textId="77777777" w:rsidR="001700FA" w:rsidRDefault="001700FA">
                    <w:pPr>
                      <w:rPr>
                        <w:sz w:val="18"/>
                      </w:rPr>
                    </w:pPr>
                  </w:p>
                  <w:p w14:paraId="26D92C48" w14:textId="77777777" w:rsidR="001700FA" w:rsidRDefault="001700FA">
                    <w:pPr>
                      <w:spacing w:before="10"/>
                      <w:rPr>
                        <w:sz w:val="19"/>
                      </w:rPr>
                    </w:pPr>
                  </w:p>
                  <w:p w14:paraId="74849919" w14:textId="77777777" w:rsidR="001700FA" w:rsidRDefault="00000000">
                    <w:pPr>
                      <w:ind w:left="982"/>
                      <w:rPr>
                        <w:rFonts w:ascii="PMingLiU-ExtB"/>
                        <w:sz w:val="11"/>
                      </w:rPr>
                    </w:pPr>
                    <w:r>
                      <w:rPr>
                        <w:rFonts w:ascii="PMingLiU-ExtB"/>
                        <w:position w:val="6"/>
                        <w:sz w:val="11"/>
                      </w:rPr>
                      <w:t>x</w:t>
                    </w:r>
                    <w:r>
                      <w:rPr>
                        <w:rFonts w:ascii="PMingLiU-ExtB"/>
                        <w:color w:val="0000FF"/>
                        <w:spacing w:val="20"/>
                        <w:position w:val="5"/>
                        <w:sz w:val="11"/>
                        <w:shd w:val="clear" w:color="auto" w:fill="FFFFFF"/>
                      </w:rPr>
                      <w:t xml:space="preserve"> </w:t>
                    </w:r>
                    <w:r>
                      <w:rPr>
                        <w:color w:val="0000FF"/>
                        <w:position w:val="5"/>
                        <w:sz w:val="11"/>
                        <w:shd w:val="clear" w:color="auto" w:fill="FFFFFF"/>
                      </w:rPr>
                      <w:t>A</w:t>
                    </w:r>
                    <w:r>
                      <w:rPr>
                        <w:color w:val="0000FF"/>
                        <w:spacing w:val="9"/>
                        <w:position w:val="5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position w:val="6"/>
                        <w:sz w:val="11"/>
                      </w:rPr>
                      <w:t xml:space="preserve">pcs   </w:t>
                    </w:r>
                    <w:r>
                      <w:rPr>
                        <w:rFonts w:ascii="PMingLiU-ExtB"/>
                        <w:spacing w:val="14"/>
                        <w:position w:val="6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spacing w:val="-1"/>
                        <w:sz w:val="11"/>
                      </w:rPr>
                      <w:t>Staggered</w:t>
                    </w:r>
                    <w:r>
                      <w:rPr>
                        <w:rFonts w:ascii="PMingLiU-ExtB"/>
                        <w:spacing w:val="-2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spacing w:val="-1"/>
                        <w:sz w:val="11"/>
                      </w:rPr>
                      <w:t>Stacking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PMingLiU-ExtB"/>
          <w:sz w:val="11"/>
        </w:rPr>
        <w:t>EPE</w:t>
      </w:r>
      <w:r>
        <w:rPr>
          <w:rFonts w:ascii="PMingLiU-ExtB"/>
          <w:spacing w:val="-6"/>
          <w:sz w:val="11"/>
        </w:rPr>
        <w:t xml:space="preserve"> </w:t>
      </w:r>
      <w:r>
        <w:rPr>
          <w:rFonts w:ascii="PMingLiU-ExtB"/>
          <w:sz w:val="11"/>
        </w:rPr>
        <w:t>PROTECTTIVE</w:t>
      </w:r>
    </w:p>
    <w:p w14:paraId="7BE804A2" w14:textId="77777777" w:rsidR="001700FA" w:rsidRDefault="001700FA">
      <w:pPr>
        <w:pStyle w:val="BodyText"/>
        <w:rPr>
          <w:rFonts w:ascii="PMingLiU-ExtB"/>
        </w:rPr>
      </w:pPr>
    </w:p>
    <w:p w14:paraId="0F06B36A" w14:textId="77777777" w:rsidR="001700FA" w:rsidRDefault="00000000">
      <w:pPr>
        <w:pStyle w:val="BodyText"/>
        <w:spacing w:before="12"/>
        <w:rPr>
          <w:rFonts w:ascii="PMingLiU-ExtB"/>
          <w:sz w:val="22"/>
        </w:rPr>
      </w:pPr>
      <w:r>
        <w:pict w14:anchorId="1F637348">
          <v:shape id="_x0000_s2702" style="position:absolute;margin-left:188.5pt;margin-top:18pt;width:4.15pt;height:15.3pt;z-index:-251587584;mso-wrap-distance-top:0;mso-wrap-distance-bottom:0;mso-position-horizontal-relative:page;mso-width-relative:page;mso-height-relative:page" coordorigin="3770,360" coordsize="83,306" o:spt="100" adj="0,,0" path="m3793,569r-19,m3774,569r-1,1l3772,570r-2,2l3770,573r2,1m3772,574r38,92m3810,666r5,m3815,666r38,-92m3853,574r,-4l3852,570r-1,-1m3851,569r-21,l3830,363r,-1l3829,362r-1,-2m3828,360r-31,m3797,360r-3,2l3793,363t,l3793,569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0F1DA707" w14:textId="77777777" w:rsidR="001700FA" w:rsidRDefault="001700FA">
      <w:pPr>
        <w:pStyle w:val="BodyText"/>
        <w:rPr>
          <w:rFonts w:ascii="PMingLiU-ExtB"/>
        </w:rPr>
      </w:pPr>
    </w:p>
    <w:p w14:paraId="7F9D6FE3" w14:textId="77777777" w:rsidR="001700FA" w:rsidRDefault="001700FA">
      <w:pPr>
        <w:pStyle w:val="BodyText"/>
        <w:rPr>
          <w:rFonts w:ascii="PMingLiU-ExtB"/>
          <w:sz w:val="12"/>
        </w:rPr>
      </w:pPr>
    </w:p>
    <w:p w14:paraId="55DA4815" w14:textId="77777777" w:rsidR="001700FA" w:rsidRDefault="00000000">
      <w:pPr>
        <w:spacing w:before="93"/>
        <w:ind w:right="1300"/>
        <w:jc w:val="right"/>
        <w:rPr>
          <w:sz w:val="11"/>
        </w:rPr>
      </w:pPr>
      <w:r>
        <w:pict w14:anchorId="454A63CD">
          <v:shape id="_x0000_s2703" type="#_x0000_t202" style="position:absolute;left:0;text-align:left;margin-left:222.65pt;margin-top:-8pt;width:38pt;height:5.5pt;z-index:-251610112;mso-position-horizontal-relative:page;mso-width-relative:page;mso-height-relative:page" filled="f" stroked="f">
            <v:textbox inset="0,0,0,0">
              <w:txbxContent>
                <w:p w14:paraId="7508614B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proofErr w:type="spellStart"/>
                  <w:r>
                    <w:rPr>
                      <w:rFonts w:ascii="PMingLiU-ExtB"/>
                      <w:sz w:val="11"/>
                    </w:rPr>
                    <w:t>Exsiccator</w:t>
                  </w:r>
                  <w:proofErr w:type="spellEnd"/>
                  <w:r>
                    <w:rPr>
                      <w:rFonts w:ascii="PMingLiU-ExtB"/>
                      <w:spacing w:val="-6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x</w:t>
                  </w:r>
                  <w:r>
                    <w:rPr>
                      <w:rFonts w:ascii="PMingLiU-ExtB"/>
                      <w:spacing w:val="-7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2</w:t>
                  </w:r>
                  <w:r>
                    <w:rPr>
                      <w:rFonts w:ascii="PMingLiU-ExtB"/>
                      <w:spacing w:val="-6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pcs</w:t>
                  </w:r>
                </w:p>
              </w:txbxContent>
            </v:textbox>
            <w10:wrap anchorx="page"/>
          </v:shape>
        </w:pict>
      </w:r>
      <w:r>
        <w:pict w14:anchorId="51E396B9">
          <v:shape id="_x0000_s2704" type="#_x0000_t202" style="position:absolute;left:0;text-align:left;margin-left:218.4pt;margin-top:16.9pt;width:5.15pt;height:5.5pt;z-index:-251608064;mso-position-horizontal-relative:page;mso-width-relative:page;mso-height-relative:page" filled="f" stroked="f">
            <v:textbox inset="0,0,0,0">
              <w:txbxContent>
                <w:p w14:paraId="7F19F4DD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r>
                    <w:rPr>
                      <w:rFonts w:ascii="PMingLiU-ExtB"/>
                      <w:w w:val="95"/>
                      <w:sz w:val="11"/>
                    </w:rPr>
                    <w:t>16</w:t>
                  </w:r>
                </w:p>
              </w:txbxContent>
            </v:textbox>
            <w10:wrap anchorx="page"/>
          </v:shape>
        </w:pict>
      </w:r>
      <w:r>
        <w:pict w14:anchorId="231A1C96">
          <v:shape id="_x0000_s2705" type="#_x0000_t202" style="position:absolute;left:0;text-align:left;margin-left:440.75pt;margin-top:5.7pt;width:41.75pt;height:5.5pt;z-index:-251606016;mso-position-horizontal-relative:page;mso-width-relative:page;mso-height-relative:page" filled="f" stroked="f">
            <v:textbox inset="0,0,0,0">
              <w:txbxContent>
                <w:p w14:paraId="509A4C9B" w14:textId="77777777" w:rsidR="001700FA" w:rsidRDefault="00000000">
                  <w:pPr>
                    <w:spacing w:line="109" w:lineRule="exact"/>
                    <w:rPr>
                      <w:rFonts w:ascii="PMingLiU-ExtB"/>
                      <w:sz w:val="11"/>
                    </w:rPr>
                  </w:pPr>
                  <w:proofErr w:type="spellStart"/>
                  <w:r>
                    <w:rPr>
                      <w:rFonts w:ascii="PMingLiU-ExtB"/>
                      <w:sz w:val="11"/>
                    </w:rPr>
                    <w:t>Brimary</w:t>
                  </w:r>
                  <w:proofErr w:type="spellEnd"/>
                  <w:r>
                    <w:rPr>
                      <w:rFonts w:ascii="PMingLiU-ExtB"/>
                      <w:spacing w:val="-7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Box</w:t>
                  </w:r>
                  <w:r>
                    <w:rPr>
                      <w:rFonts w:ascii="PMingLiU-ExtB"/>
                      <w:spacing w:val="-6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4</w:t>
                  </w:r>
                  <w:r>
                    <w:rPr>
                      <w:rFonts w:ascii="PMingLiU-ExtB"/>
                      <w:spacing w:val="-6"/>
                      <w:sz w:val="11"/>
                    </w:rPr>
                    <w:t xml:space="preserve"> </w:t>
                  </w:r>
                  <w:r>
                    <w:rPr>
                      <w:rFonts w:ascii="PMingLiU-ExtB"/>
                      <w:sz w:val="11"/>
                    </w:rPr>
                    <w:t>SET</w:t>
                  </w:r>
                </w:p>
              </w:txbxContent>
            </v:textbox>
            <w10:wrap anchorx="page"/>
          </v:shape>
        </w:pict>
      </w:r>
      <w:r>
        <w:pict w14:anchorId="3BC7771E">
          <v:group id="_x0000_s2706" style="position:absolute;left:0;text-align:left;margin-left:168.6pt;margin-top:-14.25pt;width:104.7pt;height:37.25pt;z-index:251673600;mso-position-horizontal-relative:page" coordorigin="3373,-285" coordsize="2094,745">
            <v:shape id="_x0000_s2707" type="#_x0000_t75" style="position:absolute;left:3372;top:-200;width:899;height:591">
              <v:imagedata r:id="rId199" o:title=""/>
            </v:shape>
            <v:shape id="_x0000_s2708" style="position:absolute;left:4144;top:-286;width:1134;height:725" coordorigin="4145,-285" coordsize="1134,725" o:spt="100" adj="0,,0" path="m4486,327r-114,l4372,439r114,l4486,327xm5279,-285r-1134,l4145,-3r1134,l5279,-285xe" stroked="f">
              <v:stroke joinstyle="round"/>
              <v:formulas/>
              <v:path arrowok="t" o:connecttype="segments"/>
            </v:shape>
            <v:shape id="_x0000_s2709" type="#_x0000_t202" style="position:absolute;left:3372;top:-286;width:2094;height:745" filled="f" stroked="f">
              <v:textbox inset="0,0,0,0">
                <w:txbxContent>
                  <w:p w14:paraId="3BAEF939" w14:textId="77777777" w:rsidR="001700FA" w:rsidRDefault="001700FA">
                    <w:pPr>
                      <w:rPr>
                        <w:sz w:val="12"/>
                      </w:rPr>
                    </w:pPr>
                  </w:p>
                  <w:p w14:paraId="429BE084" w14:textId="77777777" w:rsidR="001700FA" w:rsidRDefault="001700FA">
                    <w:pPr>
                      <w:rPr>
                        <w:sz w:val="12"/>
                      </w:rPr>
                    </w:pPr>
                  </w:p>
                  <w:p w14:paraId="7100F580" w14:textId="77777777" w:rsidR="001700FA" w:rsidRDefault="001700FA">
                    <w:pPr>
                      <w:rPr>
                        <w:sz w:val="12"/>
                      </w:rPr>
                    </w:pPr>
                  </w:p>
                  <w:p w14:paraId="4CD72FA0" w14:textId="77777777" w:rsidR="001700FA" w:rsidRDefault="00000000">
                    <w:pPr>
                      <w:spacing w:before="100" w:line="163" w:lineRule="auto"/>
                      <w:ind w:left="916" w:right="-4"/>
                      <w:rPr>
                        <w:rFonts w:ascii="PMingLiU-ExtB"/>
                        <w:sz w:val="11"/>
                      </w:rPr>
                    </w:pPr>
                    <w:r>
                      <w:rPr>
                        <w:rFonts w:ascii="PMingLiU-ExtB"/>
                        <w:sz w:val="11"/>
                      </w:rPr>
                      <w:t>Wrapped</w:t>
                    </w:r>
                    <w:r>
                      <w:rPr>
                        <w:rFonts w:ascii="PMingLiU-ExtB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sz w:val="11"/>
                      </w:rPr>
                      <w:t>with</w:t>
                    </w:r>
                    <w:r>
                      <w:rPr>
                        <w:rFonts w:ascii="PMingLiU-ExtB"/>
                        <w:spacing w:val="-6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sz w:val="11"/>
                      </w:rPr>
                      <w:t>adhesive</w:t>
                    </w:r>
                    <w:r>
                      <w:rPr>
                        <w:rFonts w:ascii="PMingLiU-ExtB"/>
                        <w:spacing w:val="-7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sz w:val="11"/>
                      </w:rPr>
                      <w:t>tape</w:t>
                    </w:r>
                    <w:r>
                      <w:rPr>
                        <w:rFonts w:ascii="PMingLiU-ExtB"/>
                        <w:spacing w:val="-26"/>
                        <w:sz w:val="11"/>
                      </w:rPr>
                      <w:t xml:space="preserve"> </w:t>
                    </w:r>
                    <w:r>
                      <w:rPr>
                        <w:rFonts w:ascii="PMingLiU-ExtB"/>
                        <w:position w:val="1"/>
                        <w:sz w:val="11"/>
                      </w:rPr>
                      <w:t>x</w:t>
                    </w:r>
                    <w:r>
                      <w:rPr>
                        <w:rFonts w:ascii="PMingLiU-ExtB"/>
                        <w:spacing w:val="28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color w:val="0000FF"/>
                        <w:sz w:val="11"/>
                      </w:rPr>
                      <w:t>B</w:t>
                    </w:r>
                    <w:r>
                      <w:rPr>
                        <w:color w:val="0000FF"/>
                        <w:spacing w:val="9"/>
                        <w:sz w:val="11"/>
                      </w:rPr>
                      <w:t xml:space="preserve"> </w:t>
                    </w:r>
                    <w:proofErr w:type="gramStart"/>
                    <w:r>
                      <w:rPr>
                        <w:rFonts w:ascii="PMingLiU-ExtB"/>
                        <w:position w:val="1"/>
                        <w:sz w:val="11"/>
                      </w:rPr>
                      <w:t>pcs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rPr>
          <w:w w:val="90"/>
          <w:sz w:val="11"/>
        </w:rPr>
        <w:t>Primary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Box</w:t>
      </w:r>
      <w:r>
        <w:rPr>
          <w:spacing w:val="-3"/>
          <w:w w:val="90"/>
          <w:sz w:val="11"/>
        </w:rPr>
        <w:t xml:space="preserve"> </w:t>
      </w:r>
      <w:r>
        <w:rPr>
          <w:color w:val="0000FF"/>
          <w:w w:val="90"/>
          <w:sz w:val="11"/>
        </w:rPr>
        <w:t>C</w:t>
      </w:r>
      <w:r>
        <w:rPr>
          <w:color w:val="0000FF"/>
          <w:spacing w:val="-1"/>
          <w:w w:val="90"/>
          <w:sz w:val="11"/>
        </w:rPr>
        <w:t xml:space="preserve"> </w:t>
      </w:r>
      <w:r>
        <w:rPr>
          <w:w w:val="90"/>
          <w:sz w:val="11"/>
        </w:rPr>
        <w:t>SET</w:t>
      </w:r>
    </w:p>
    <w:p w14:paraId="320C27C5" w14:textId="77777777" w:rsidR="001700FA" w:rsidRDefault="001700FA">
      <w:pPr>
        <w:pStyle w:val="BodyText"/>
      </w:pPr>
    </w:p>
    <w:p w14:paraId="175E77C0" w14:textId="77777777" w:rsidR="001700FA" w:rsidRDefault="00000000">
      <w:pPr>
        <w:pStyle w:val="BodyText"/>
        <w:spacing w:before="6"/>
        <w:rPr>
          <w:sz w:val="18"/>
        </w:rPr>
      </w:pPr>
      <w:r>
        <w:pict w14:anchorId="6E317E75">
          <v:shape id="_x0000_s2710" style="position:absolute;margin-left:188.5pt;margin-top:13.15pt;width:4.15pt;height:15.3pt;z-index:-251586560;mso-wrap-distance-top:0;mso-wrap-distance-bottom:0;mso-position-horizontal-relative:page;mso-width-relative:page;mso-height-relative:page" coordorigin="3770,264" coordsize="83,306" o:spt="100" adj="0,,0" path="m3793,473r-19,l3773,473r-3,2l3770,476r2,1m3772,477r38,92m3810,569r1,1l3812,570r3,-1m3815,569r38,-92m3853,477r,-3l3852,473r-1,l3830,473r,-207l3830,265r-1,-1l3828,264r-31,l3794,264r,1l3793,266t,l3793,473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1E24C9A8" w14:textId="77777777" w:rsidR="001700FA" w:rsidRDefault="001700FA">
      <w:pPr>
        <w:pStyle w:val="BodyText"/>
        <w:spacing w:before="5"/>
        <w:rPr>
          <w:sz w:val="7"/>
        </w:rPr>
      </w:pPr>
    </w:p>
    <w:p w14:paraId="045901C2" w14:textId="77777777" w:rsidR="001700FA" w:rsidRDefault="00000000">
      <w:pPr>
        <w:spacing w:before="1"/>
        <w:ind w:left="3178"/>
        <w:rPr>
          <w:rFonts w:ascii="PMingLiU-ExtB"/>
          <w:sz w:val="11"/>
        </w:rPr>
      </w:pPr>
      <w:r>
        <w:pict w14:anchorId="7BCD300F">
          <v:shape id="_x0000_s2711" style="position:absolute;left:0;text-align:left;margin-left:171.5pt;margin-top:4.65pt;width:42pt;height:25.95pt;z-index:-251599872;mso-position-horizontal-relative:page;mso-width-relative:page;mso-height-relative:page" coordorigin="3431,93" coordsize="840,519" o:spt="100" adj="0,,0" path="m4271,461l3822,223,3431,373r450,238l4271,461xm4151,93r-71,42l4019,190r-49,65l3936,329e" filled="f" strokeweight=".06pt">
            <v:stroke joinstyle="round"/>
            <v:formulas/>
            <v:path arrowok="t" o:connecttype="segments"/>
            <w10:wrap anchorx="page"/>
          </v:shape>
        </w:pict>
      </w:r>
      <w:r>
        <w:rPr>
          <w:rFonts w:ascii="PMingLiU-ExtB"/>
          <w:sz w:val="11"/>
        </w:rPr>
        <w:t>Vacuum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packing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bag</w:t>
      </w:r>
    </w:p>
    <w:p w14:paraId="65A52D24" w14:textId="77777777" w:rsidR="001700FA" w:rsidRDefault="001700FA">
      <w:pPr>
        <w:pStyle w:val="BodyText"/>
        <w:rPr>
          <w:rFonts w:ascii="PMingLiU-ExtB"/>
        </w:rPr>
      </w:pPr>
    </w:p>
    <w:p w14:paraId="0CC1AABA" w14:textId="77777777" w:rsidR="001700FA" w:rsidRDefault="001700FA">
      <w:pPr>
        <w:pStyle w:val="BodyText"/>
        <w:rPr>
          <w:rFonts w:ascii="PMingLiU-ExtB"/>
        </w:rPr>
      </w:pPr>
    </w:p>
    <w:p w14:paraId="7CBF6394" w14:textId="77777777" w:rsidR="001700FA" w:rsidRDefault="00000000">
      <w:pPr>
        <w:pStyle w:val="BodyText"/>
        <w:spacing w:before="2"/>
        <w:rPr>
          <w:rFonts w:ascii="PMingLiU-ExtB"/>
          <w:sz w:val="14"/>
        </w:rPr>
      </w:pPr>
      <w:r>
        <w:pict w14:anchorId="09B99C79">
          <v:shape id="_x0000_s2712" style="position:absolute;margin-left:188.5pt;margin-top:11.85pt;width:4.15pt;height:15.3pt;z-index:-251585536;mso-wrap-distance-top:0;mso-wrap-distance-bottom:0;mso-position-horizontal-relative:page;mso-width-relative:page;mso-height-relative:page" coordorigin="3770,238" coordsize="83,306" o:spt="100" adj="0,,0" path="m3793,447r-19,l3773,447r-3,2l3770,450r2,m3772,450r38,93m3810,543r1,1l3812,544r3,-1m3815,543r38,-93m3853,450r,-2l3852,447r-1,l3830,447r,-207l3830,239r-1,-1l3828,238r-31,l3794,238r,1l3793,240t,l3793,447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555C25F1" w14:textId="77777777" w:rsidR="001700FA" w:rsidRDefault="00000000">
      <w:pPr>
        <w:spacing w:line="121" w:lineRule="exact"/>
        <w:ind w:left="3296"/>
        <w:rPr>
          <w:rFonts w:ascii="PMingLiU-ExtB"/>
          <w:sz w:val="11"/>
        </w:rPr>
      </w:pPr>
      <w:r>
        <w:rPr>
          <w:rFonts w:ascii="PMingLiU-ExtB"/>
          <w:sz w:val="11"/>
        </w:rPr>
        <w:t>EPE</w:t>
      </w:r>
      <w:r>
        <w:rPr>
          <w:rFonts w:ascii="PMingLiU-ExtB"/>
          <w:spacing w:val="-5"/>
          <w:sz w:val="11"/>
        </w:rPr>
        <w:t xml:space="preserve"> </w:t>
      </w:r>
      <w:r>
        <w:rPr>
          <w:rFonts w:ascii="PMingLiU-ExtB"/>
          <w:sz w:val="11"/>
        </w:rPr>
        <w:t>PROTECTTIVE</w:t>
      </w:r>
    </w:p>
    <w:p w14:paraId="4B286E16" w14:textId="77777777" w:rsidR="001700FA" w:rsidRDefault="00000000">
      <w:pPr>
        <w:spacing w:line="128" w:lineRule="exact"/>
        <w:ind w:left="3296"/>
        <w:rPr>
          <w:rFonts w:ascii="PMingLiU-ExtB"/>
          <w:sz w:val="11"/>
        </w:rPr>
      </w:pPr>
      <w:r>
        <w:rPr>
          <w:noProof/>
        </w:rPr>
        <w:drawing>
          <wp:anchor distT="0" distB="0" distL="0" distR="0" simplePos="0" relativeHeight="251602944" behindDoc="0" locked="0" layoutInCell="1" allowOverlap="1" wp14:anchorId="30B48C86" wp14:editId="197FBDDC">
            <wp:simplePos x="0" y="0"/>
            <wp:positionH relativeFrom="page">
              <wp:posOffset>2185035</wp:posOffset>
            </wp:positionH>
            <wp:positionV relativeFrom="paragraph">
              <wp:posOffset>36830</wp:posOffset>
            </wp:positionV>
            <wp:extent cx="534035" cy="367030"/>
            <wp:effectExtent l="0" t="0" r="0" b="0"/>
            <wp:wrapNone/>
            <wp:docPr id="495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183.png"/>
                    <pic:cNvPicPr>
                      <a:picLocks noChangeAspect="1"/>
                    </pic:cNvPicPr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62" cy="36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-ExtB"/>
          <w:sz w:val="11"/>
        </w:rPr>
        <w:t>370mm</w:t>
      </w:r>
      <w:r>
        <w:rPr>
          <w:rFonts w:ascii="PMingLiU-ExtB"/>
          <w:spacing w:val="-3"/>
          <w:sz w:val="11"/>
        </w:rPr>
        <w:t xml:space="preserve"> </w:t>
      </w:r>
      <w:r>
        <w:rPr>
          <w:rFonts w:ascii="PMingLiU-ExtB"/>
          <w:sz w:val="11"/>
        </w:rPr>
        <w:t>x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280mm</w:t>
      </w:r>
      <w:r>
        <w:rPr>
          <w:rFonts w:ascii="PMingLiU-ExtB"/>
          <w:spacing w:val="-1"/>
          <w:sz w:val="11"/>
        </w:rPr>
        <w:t xml:space="preserve"> </w:t>
      </w:r>
      <w:r>
        <w:rPr>
          <w:rFonts w:ascii="PMingLiU-ExtB"/>
          <w:sz w:val="11"/>
        </w:rPr>
        <w:t>x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20mm</w:t>
      </w:r>
    </w:p>
    <w:p w14:paraId="69140C2B" w14:textId="77777777" w:rsidR="001700FA" w:rsidRDefault="001700FA">
      <w:pPr>
        <w:pStyle w:val="BodyText"/>
        <w:rPr>
          <w:rFonts w:ascii="PMingLiU-ExtB"/>
          <w:sz w:val="10"/>
        </w:rPr>
      </w:pPr>
    </w:p>
    <w:p w14:paraId="4123C715" w14:textId="77777777" w:rsidR="001700FA" w:rsidRDefault="001700FA">
      <w:pPr>
        <w:pStyle w:val="BodyText"/>
        <w:rPr>
          <w:rFonts w:ascii="PMingLiU-ExtB"/>
          <w:sz w:val="11"/>
        </w:rPr>
      </w:pPr>
    </w:p>
    <w:p w14:paraId="149934F7" w14:textId="77777777" w:rsidR="001700FA" w:rsidRDefault="00000000">
      <w:pPr>
        <w:ind w:right="1439"/>
        <w:jc w:val="right"/>
        <w:rPr>
          <w:rFonts w:ascii="PMingLiU-ExtB"/>
          <w:sz w:val="11"/>
        </w:rPr>
      </w:pPr>
      <w:r>
        <w:pict w14:anchorId="54A357D8">
          <v:shape id="_x0000_s2713" type="#_x0000_t202" style="position:absolute;left:0;text-align:left;margin-left:374.3pt;margin-top:30.3pt;width:71.65pt;height:117.6pt;z-index:-251603968;mso-position-horizontal-relative:page;mso-width-relative:page;mso-height-relative:page" filled="f" stroked="f">
            <v:textbox inset="0,0,0,0">
              <w:txbxContent>
                <w:p w14:paraId="360C3B0E" w14:textId="77777777" w:rsidR="001700FA" w:rsidRDefault="00000000">
                  <w:pPr>
                    <w:spacing w:line="218" w:lineRule="exact"/>
                    <w:rPr>
                      <w:rFonts w:ascii="PMingLiU-ExtB"/>
                      <w:sz w:val="18"/>
                    </w:rPr>
                  </w:pPr>
                  <w:r>
                    <w:rPr>
                      <w:rFonts w:ascii="PMingLiU-ExtB"/>
                      <w:sz w:val="18"/>
                    </w:rPr>
                    <w:t>Label</w:t>
                  </w:r>
                </w:p>
                <w:p w14:paraId="0E424DD9" w14:textId="77777777" w:rsidR="001700FA" w:rsidRDefault="001700FA">
                  <w:pPr>
                    <w:pStyle w:val="BodyText"/>
                    <w:rPr>
                      <w:rFonts w:ascii="PMingLiU-ExtB"/>
                      <w:sz w:val="18"/>
                    </w:rPr>
                  </w:pPr>
                </w:p>
                <w:p w14:paraId="20B1356E" w14:textId="77777777" w:rsidR="001700FA" w:rsidRDefault="001700FA">
                  <w:pPr>
                    <w:pStyle w:val="BodyText"/>
                    <w:spacing w:before="4"/>
                    <w:rPr>
                      <w:rFonts w:ascii="PMingLiU-ExtB"/>
                      <w:sz w:val="18"/>
                    </w:rPr>
                  </w:pPr>
                </w:p>
                <w:p w14:paraId="495B8E42" w14:textId="77777777" w:rsidR="001700FA" w:rsidRDefault="00000000">
                  <w:pPr>
                    <w:spacing w:line="484" w:lineRule="auto"/>
                    <w:ind w:left="94" w:right="-6"/>
                    <w:rPr>
                      <w:rFonts w:ascii="PMingLiU-ExtB"/>
                      <w:sz w:val="13"/>
                    </w:rPr>
                  </w:pPr>
                  <w:r>
                    <w:rPr>
                      <w:rFonts w:ascii="PMingLiU-ExtB"/>
                      <w:sz w:val="13"/>
                    </w:rPr>
                    <w:t>Univision</w:t>
                  </w:r>
                  <w:r>
                    <w:rPr>
                      <w:rFonts w:ascii="PMingLiU-ExtB"/>
                      <w:spacing w:val="3"/>
                      <w:sz w:val="13"/>
                    </w:rPr>
                    <w:t xml:space="preserve"> </w:t>
                  </w:r>
                  <w:r>
                    <w:rPr>
                      <w:rFonts w:ascii="PMingLiU-ExtB"/>
                      <w:sz w:val="13"/>
                    </w:rPr>
                    <w:t>Technology</w:t>
                  </w:r>
                  <w:r>
                    <w:rPr>
                      <w:rFonts w:ascii="PMingLiU-ExtB"/>
                      <w:spacing w:val="2"/>
                      <w:sz w:val="13"/>
                    </w:rPr>
                    <w:t xml:space="preserve"> </w:t>
                  </w:r>
                  <w:r>
                    <w:rPr>
                      <w:rFonts w:ascii="PMingLiU-ExtB"/>
                      <w:sz w:val="13"/>
                    </w:rPr>
                    <w:t>Inc.</w:t>
                  </w:r>
                  <w:r>
                    <w:rPr>
                      <w:rFonts w:ascii="PMingLiU-ExtB"/>
                      <w:spacing w:val="-31"/>
                      <w:sz w:val="13"/>
                    </w:rPr>
                    <w:t xml:space="preserve"> </w:t>
                  </w:r>
                  <w:r>
                    <w:rPr>
                      <w:rFonts w:ascii="PMingLiU-ExtB"/>
                      <w:sz w:val="13"/>
                    </w:rPr>
                    <w:t xml:space="preserve">Part </w:t>
                  </w:r>
                  <w:proofErr w:type="gramStart"/>
                  <w:r>
                    <w:rPr>
                      <w:rFonts w:ascii="PMingLiU-ExtB"/>
                      <w:sz w:val="13"/>
                    </w:rPr>
                    <w:t>ID :</w:t>
                  </w:r>
                  <w:proofErr w:type="gramEnd"/>
                </w:p>
                <w:p w14:paraId="586D56E3" w14:textId="77777777" w:rsidR="001700FA" w:rsidRDefault="00000000">
                  <w:pPr>
                    <w:spacing w:before="1"/>
                    <w:ind w:left="94"/>
                    <w:rPr>
                      <w:rFonts w:ascii="PMingLiU-ExtB"/>
                      <w:sz w:val="13"/>
                    </w:rPr>
                  </w:pPr>
                  <w:r>
                    <w:rPr>
                      <w:rFonts w:ascii="PMingLiU-ExtB"/>
                      <w:sz w:val="13"/>
                    </w:rPr>
                    <w:t>Lot</w:t>
                  </w:r>
                  <w:r>
                    <w:rPr>
                      <w:rFonts w:ascii="PMingLiU-ExtB"/>
                      <w:spacing w:val="2"/>
                      <w:sz w:val="13"/>
                    </w:rPr>
                    <w:t xml:space="preserve"> </w:t>
                  </w:r>
                  <w:proofErr w:type="gramStart"/>
                  <w:r>
                    <w:rPr>
                      <w:rFonts w:ascii="PMingLiU-ExtB"/>
                      <w:sz w:val="13"/>
                    </w:rPr>
                    <w:t>ID</w:t>
                  </w:r>
                  <w:r>
                    <w:rPr>
                      <w:rFonts w:ascii="PMingLiU-ExtB"/>
                      <w:spacing w:val="1"/>
                      <w:sz w:val="13"/>
                    </w:rPr>
                    <w:t xml:space="preserve"> </w:t>
                  </w:r>
                  <w:r>
                    <w:rPr>
                      <w:rFonts w:ascii="PMingLiU-ExtB"/>
                      <w:sz w:val="13"/>
                    </w:rPr>
                    <w:t>:</w:t>
                  </w:r>
                  <w:proofErr w:type="gramEnd"/>
                </w:p>
                <w:p w14:paraId="75AB254B" w14:textId="77777777" w:rsidR="001700FA" w:rsidRDefault="00000000">
                  <w:pPr>
                    <w:spacing w:line="360" w:lineRule="atLeast"/>
                    <w:ind w:left="94" w:right="1046"/>
                    <w:rPr>
                      <w:rFonts w:ascii="PMingLiU-ExtB"/>
                      <w:sz w:val="13"/>
                    </w:rPr>
                  </w:pPr>
                  <w:proofErr w:type="gramStart"/>
                  <w:r>
                    <w:rPr>
                      <w:rFonts w:ascii="PMingLiU-ExtB"/>
                      <w:sz w:val="13"/>
                    </w:rPr>
                    <w:t>Q'ty :</w:t>
                  </w:r>
                  <w:proofErr w:type="gramEnd"/>
                  <w:r>
                    <w:rPr>
                      <w:rFonts w:ascii="PMingLiU-ExtB"/>
                      <w:spacing w:val="-31"/>
                      <w:sz w:val="13"/>
                    </w:rPr>
                    <w:t xml:space="preserve"> </w:t>
                  </w:r>
                  <w:r>
                    <w:rPr>
                      <w:rFonts w:ascii="PMingLiU-ExtB"/>
                      <w:sz w:val="13"/>
                    </w:rPr>
                    <w:t>QC :</w:t>
                  </w:r>
                </w:p>
              </w:txbxContent>
            </v:textbox>
            <w10:wrap anchorx="page"/>
          </v:shape>
        </w:pict>
      </w:r>
      <w:r>
        <w:pict w14:anchorId="196DD8C8">
          <v:rect id="_x0000_s2714" style="position:absolute;left:0;text-align:left;margin-left:353.25pt;margin-top:30.2pt;width:181.35pt;height:144.5pt;z-index:251675648;mso-position-horizontal-relative:page;mso-width-relative:page;mso-height-relative:page" stroked="f">
            <w10:wrap anchorx="page"/>
          </v:rect>
        </w:pict>
      </w:r>
      <w:r>
        <w:rPr>
          <w:rFonts w:ascii="PMingLiU-ExtB"/>
          <w:sz w:val="11"/>
        </w:rPr>
        <w:t>CARTON</w:t>
      </w:r>
      <w:r>
        <w:rPr>
          <w:rFonts w:ascii="PMingLiU-ExtB"/>
          <w:spacing w:val="-3"/>
          <w:sz w:val="11"/>
        </w:rPr>
        <w:t xml:space="preserve"> </w:t>
      </w:r>
      <w:r>
        <w:rPr>
          <w:rFonts w:ascii="PMingLiU-ExtB"/>
          <w:sz w:val="11"/>
        </w:rPr>
        <w:t>BOX</w:t>
      </w:r>
    </w:p>
    <w:p w14:paraId="5491B462" w14:textId="77777777" w:rsidR="001700FA" w:rsidRDefault="00000000">
      <w:pPr>
        <w:pStyle w:val="BodyText"/>
        <w:spacing w:before="2"/>
        <w:rPr>
          <w:rFonts w:ascii="PMingLiU-ExtB"/>
          <w:sz w:val="25"/>
        </w:rPr>
      </w:pPr>
      <w:r>
        <w:pict w14:anchorId="262225EF">
          <v:shape id="_x0000_s2715" style="position:absolute;margin-left:188.5pt;margin-top:19.55pt;width:4.15pt;height:15.3pt;z-index:-251584512;mso-wrap-distance-top:0;mso-wrap-distance-bottom:0;mso-position-horizontal-relative:page;mso-width-relative:page;mso-height-relative:page" coordorigin="3770,392" coordsize="83,306" o:spt="100" adj="0,,0" path="m3793,601r-19,l3773,601r-3,2l3770,604r2,1m3772,605r38,93m3810,698r5,m3815,698r38,-93m3853,605r,-3l3852,601r-1,l3830,601r,-207l3830,393r-1,l3828,392t,l3797,392t,l3794,393r-1,1m3793,394r,207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74C1E678" w14:textId="77777777" w:rsidR="001700FA" w:rsidRDefault="001700FA">
      <w:pPr>
        <w:pStyle w:val="BodyText"/>
        <w:rPr>
          <w:rFonts w:ascii="PMingLiU-ExtB"/>
          <w:sz w:val="10"/>
        </w:rPr>
      </w:pPr>
    </w:p>
    <w:p w14:paraId="4DB385C0" w14:textId="77777777" w:rsidR="001700FA" w:rsidRDefault="001700FA">
      <w:pPr>
        <w:pStyle w:val="BodyText"/>
        <w:rPr>
          <w:rFonts w:ascii="PMingLiU-ExtB"/>
          <w:sz w:val="8"/>
        </w:rPr>
      </w:pPr>
    </w:p>
    <w:p w14:paraId="7B1EEFD6" w14:textId="77777777" w:rsidR="001700FA" w:rsidRDefault="00000000">
      <w:pPr>
        <w:spacing w:before="1" w:line="187" w:lineRule="auto"/>
        <w:ind w:left="3362" w:right="4777"/>
        <w:rPr>
          <w:rFonts w:ascii="PMingLiU-ExtB"/>
          <w:sz w:val="11"/>
        </w:rPr>
      </w:pPr>
      <w:r>
        <w:pict w14:anchorId="0715FAEC">
          <v:group id="_x0000_s2716" style="position:absolute;left:0;text-align:left;margin-left:168.8pt;margin-top:2.85pt;width:46.75pt;height:36.3pt;z-index:251674624;mso-position-horizontal-relative:page" coordorigin="3376,57" coordsize="935,726">
            <v:shape id="_x0000_s2717" style="position:absolute;left:3376;top:58;width:934;height:585" coordorigin="3377,58" coordsize="934,585" o:spt="100" adj="0,,0" path="m3817,58r491,259m3377,226l3817,58m3379,382r-2,-156m3870,642l3379,382t489,104l3377,226t931,91l3868,486t2,156l3868,486t442,-13l3870,642m4310,473r-2,-156e" filled="f" strokeweight=".06pt">
              <v:stroke joinstyle="round"/>
              <v:formulas/>
              <v:path arrowok="t" o:connecttype="segments"/>
            </v:shape>
            <v:shape id="_x0000_s2718" type="#_x0000_t75" style="position:absolute;left:3745;top:441;width:106;height:342">
              <v:imagedata r:id="rId201" o:title=""/>
            </v:shape>
            <v:shape id="_x0000_s2719" style="position:absolute;left:4086;top:155;width:204;height:102" coordorigin="4086,155" coordsize="204,102" path="m4290,155r-60,2l4173,177r-49,34l4086,257e" filled="f" strokeweight=".06pt">
              <v:path arrowok="t"/>
            </v:shape>
            <w10:wrap anchorx="page"/>
          </v:group>
        </w:pict>
      </w:r>
      <w:r>
        <w:pict w14:anchorId="7147F2F1">
          <v:rect id="_x0000_s2720" style="position:absolute;left:0;text-align:left;margin-left:220pt;margin-top:5.3pt;width:3.65pt;height:5.7pt;z-index:-251598848;mso-position-horizontal-relative:page;mso-width-relative:page;mso-height-relative:page" stroked="f">
            <w10:wrap anchorx="page"/>
          </v:rect>
        </w:pict>
      </w:r>
      <w:r>
        <w:rPr>
          <w:rFonts w:ascii="PMingLiU-ExtB"/>
          <w:sz w:val="11"/>
        </w:rPr>
        <w:t>Primary L450mm x W296 x H110, B wave</w:t>
      </w:r>
      <w:r>
        <w:rPr>
          <w:rFonts w:ascii="PMingLiU-ExtB"/>
          <w:spacing w:val="-27"/>
          <w:sz w:val="11"/>
        </w:rPr>
        <w:t xml:space="preserve"> </w:t>
      </w:r>
      <w:r>
        <w:rPr>
          <w:rFonts w:ascii="PMingLiU-ExtB"/>
          <w:w w:val="99"/>
          <w:position w:val="1"/>
          <w:sz w:val="11"/>
        </w:rPr>
        <w:t>x</w:t>
      </w:r>
      <w:r>
        <w:rPr>
          <w:rFonts w:ascii="PMingLiU-ExtB"/>
          <w:spacing w:val="-16"/>
          <w:position w:val="1"/>
          <w:sz w:val="11"/>
        </w:rPr>
        <w:t xml:space="preserve"> </w:t>
      </w:r>
      <w:r>
        <w:rPr>
          <w:color w:val="0000FF"/>
          <w:spacing w:val="-45"/>
          <w:w w:val="88"/>
          <w:sz w:val="11"/>
        </w:rPr>
        <w:t>C</w:t>
      </w:r>
      <w:r>
        <w:rPr>
          <w:rFonts w:ascii="PMingLiU-ExtB"/>
          <w:spacing w:val="1"/>
          <w:w w:val="99"/>
          <w:position w:val="1"/>
          <w:sz w:val="11"/>
        </w:rPr>
        <w:t>4</w:t>
      </w:r>
      <w:r>
        <w:rPr>
          <w:rFonts w:ascii="PMingLiU-ExtB"/>
          <w:spacing w:val="-1"/>
          <w:w w:val="99"/>
          <w:position w:val="1"/>
          <w:sz w:val="11"/>
        </w:rPr>
        <w:t>P</w:t>
      </w:r>
      <w:r>
        <w:rPr>
          <w:rFonts w:ascii="PMingLiU-ExtB"/>
          <w:w w:val="99"/>
          <w:position w:val="1"/>
          <w:sz w:val="11"/>
        </w:rPr>
        <w:t>cs</w:t>
      </w:r>
    </w:p>
    <w:p w14:paraId="6CE3E3D1" w14:textId="77777777" w:rsidR="001700FA" w:rsidRDefault="001700FA">
      <w:pPr>
        <w:pStyle w:val="BodyText"/>
        <w:rPr>
          <w:rFonts w:ascii="PMingLiU-ExtB"/>
        </w:rPr>
      </w:pPr>
    </w:p>
    <w:p w14:paraId="7DA7CB86" w14:textId="77777777" w:rsidR="001700FA" w:rsidRDefault="001700FA">
      <w:pPr>
        <w:pStyle w:val="BodyText"/>
        <w:rPr>
          <w:rFonts w:ascii="PMingLiU-ExtB"/>
          <w:sz w:val="10"/>
        </w:rPr>
      </w:pPr>
    </w:p>
    <w:p w14:paraId="2937C499" w14:textId="77777777" w:rsidR="001700FA" w:rsidRDefault="00000000">
      <w:pPr>
        <w:spacing w:before="84"/>
        <w:ind w:left="2819"/>
        <w:rPr>
          <w:rFonts w:ascii="PMingLiU-ExtB"/>
          <w:sz w:val="11"/>
        </w:rPr>
      </w:pPr>
      <w:r>
        <w:rPr>
          <w:rFonts w:ascii="PMingLiU-ExtB"/>
          <w:sz w:val="11"/>
        </w:rPr>
        <w:t>Label</w:t>
      </w:r>
    </w:p>
    <w:p w14:paraId="5B7DF13B" w14:textId="77777777" w:rsidR="001700FA" w:rsidRDefault="00000000">
      <w:pPr>
        <w:pStyle w:val="BodyText"/>
        <w:spacing w:before="5"/>
        <w:rPr>
          <w:rFonts w:ascii="PMingLiU-ExtB"/>
          <w:sz w:val="13"/>
        </w:rPr>
      </w:pPr>
      <w:r>
        <w:pict w14:anchorId="70400521">
          <v:shape id="_x0000_s2721" style="position:absolute;margin-left:188.5pt;margin-top:11.35pt;width:4.15pt;height:15.3pt;z-index:-251583488;mso-wrap-distance-top:0;mso-wrap-distance-bottom:0;mso-position-horizontal-relative:page;mso-width-relative:page;mso-height-relative:page" coordorigin="3770,228" coordsize="83,306" o:spt="100" adj="0,,0" path="m3793,436r-19,l3773,436r-3,3l3770,440r2,1m3772,441r38,91m3810,532r1,2l3812,534r3,-2m3815,532r38,-92m3853,440r,-2l3852,436r-1,l3830,436r,-206l3830,229r-1,-1l3828,228r-31,l3794,228r,1l3793,230t,l3793,436e" filled="f" strokeweight=".06pt">
            <v:stroke joinstyle="round"/>
            <v:formulas/>
            <v:path arrowok="t" o:connecttype="segments"/>
            <w10:wrap type="topAndBottom" anchorx="page"/>
          </v:shape>
        </w:pict>
      </w:r>
    </w:p>
    <w:p w14:paraId="099C4180" w14:textId="77777777" w:rsidR="001700FA" w:rsidRDefault="001700FA">
      <w:pPr>
        <w:pStyle w:val="BodyText"/>
        <w:rPr>
          <w:rFonts w:ascii="PMingLiU-ExtB"/>
        </w:rPr>
      </w:pPr>
    </w:p>
    <w:p w14:paraId="4A896F8A" w14:textId="77777777" w:rsidR="001700FA" w:rsidRDefault="001700FA">
      <w:pPr>
        <w:pStyle w:val="BodyText"/>
        <w:rPr>
          <w:rFonts w:ascii="PMingLiU-ExtB"/>
        </w:rPr>
      </w:pPr>
    </w:p>
    <w:p w14:paraId="1588E923" w14:textId="77777777" w:rsidR="001700FA" w:rsidRDefault="001700FA">
      <w:pPr>
        <w:pStyle w:val="BodyText"/>
        <w:spacing w:before="13"/>
        <w:rPr>
          <w:rFonts w:ascii="PMingLiU-ExtB"/>
          <w:sz w:val="17"/>
        </w:rPr>
      </w:pPr>
    </w:p>
    <w:p w14:paraId="40649BB0" w14:textId="77777777" w:rsidR="001700FA" w:rsidRDefault="00000000">
      <w:pPr>
        <w:spacing w:before="78" w:line="139" w:lineRule="exact"/>
        <w:ind w:left="3524"/>
        <w:rPr>
          <w:rFonts w:ascii="PMingLiU-ExtB"/>
          <w:sz w:val="11"/>
        </w:rPr>
      </w:pPr>
      <w:r>
        <w:rPr>
          <w:noProof/>
        </w:rPr>
        <w:drawing>
          <wp:anchor distT="0" distB="0" distL="0" distR="0" simplePos="0" relativeHeight="251603968" behindDoc="0" locked="0" layoutInCell="1" allowOverlap="1" wp14:anchorId="6311AD4F" wp14:editId="3832A650">
            <wp:simplePos x="0" y="0"/>
            <wp:positionH relativeFrom="page">
              <wp:posOffset>1973580</wp:posOffset>
            </wp:positionH>
            <wp:positionV relativeFrom="paragraph">
              <wp:posOffset>-391795</wp:posOffset>
            </wp:positionV>
            <wp:extent cx="846455" cy="838835"/>
            <wp:effectExtent l="0" t="0" r="0" b="0"/>
            <wp:wrapNone/>
            <wp:docPr id="497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185.png"/>
                    <pic:cNvPicPr>
                      <a:picLocks noChangeAspect="1"/>
                    </pic:cNvPicPr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582" cy="838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MingLiU-ExtB"/>
          <w:sz w:val="11"/>
        </w:rPr>
        <w:t>Carton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Box</w:t>
      </w:r>
      <w:r>
        <w:rPr>
          <w:rFonts w:ascii="PMingLiU-ExtB"/>
          <w:spacing w:val="-3"/>
          <w:sz w:val="11"/>
        </w:rPr>
        <w:t xml:space="preserve"> </w:t>
      </w:r>
      <w:r>
        <w:rPr>
          <w:rFonts w:ascii="PMingLiU-ExtB"/>
          <w:sz w:val="11"/>
        </w:rPr>
        <w:t>L464mm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x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W313mm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x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H472mm,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AB</w:t>
      </w:r>
      <w:r>
        <w:rPr>
          <w:rFonts w:ascii="PMingLiU-ExtB"/>
          <w:spacing w:val="-2"/>
          <w:sz w:val="11"/>
        </w:rPr>
        <w:t xml:space="preserve"> </w:t>
      </w:r>
      <w:r>
        <w:rPr>
          <w:rFonts w:ascii="PMingLiU-ExtB"/>
          <w:sz w:val="11"/>
        </w:rPr>
        <w:t>wave</w:t>
      </w:r>
    </w:p>
    <w:p w14:paraId="6EB57CB6" w14:textId="77777777" w:rsidR="001700FA" w:rsidRDefault="00000000">
      <w:pPr>
        <w:spacing w:line="118" w:lineRule="exact"/>
        <w:ind w:left="3520"/>
        <w:rPr>
          <w:sz w:val="11"/>
        </w:rPr>
      </w:pPr>
      <w:r>
        <w:rPr>
          <w:w w:val="90"/>
          <w:sz w:val="11"/>
        </w:rPr>
        <w:t>(Major</w:t>
      </w:r>
      <w:r>
        <w:rPr>
          <w:spacing w:val="-2"/>
          <w:w w:val="90"/>
          <w:sz w:val="11"/>
        </w:rPr>
        <w:t xml:space="preserve"> </w:t>
      </w:r>
      <w:r>
        <w:rPr>
          <w:w w:val="90"/>
          <w:sz w:val="11"/>
        </w:rPr>
        <w:t>/</w:t>
      </w:r>
      <w:r>
        <w:rPr>
          <w:spacing w:val="-3"/>
          <w:w w:val="90"/>
          <w:sz w:val="11"/>
        </w:rPr>
        <w:t xml:space="preserve"> </w:t>
      </w:r>
      <w:r>
        <w:rPr>
          <w:w w:val="90"/>
          <w:sz w:val="11"/>
        </w:rPr>
        <w:t>Maximum)</w:t>
      </w:r>
    </w:p>
    <w:p w14:paraId="437E40C9" w14:textId="77777777" w:rsidR="001700FA" w:rsidRDefault="001700FA">
      <w:pPr>
        <w:pStyle w:val="BodyText"/>
      </w:pPr>
    </w:p>
    <w:p w14:paraId="5D8843CC" w14:textId="77777777" w:rsidR="001700FA" w:rsidRDefault="001700FA">
      <w:pPr>
        <w:pStyle w:val="BodyText"/>
      </w:pPr>
    </w:p>
    <w:p w14:paraId="4F9DCEB6" w14:textId="77777777" w:rsidR="001700FA" w:rsidRDefault="001700FA">
      <w:pPr>
        <w:pStyle w:val="BodyText"/>
        <w:spacing w:before="12"/>
        <w:rPr>
          <w:sz w:val="16"/>
        </w:rPr>
      </w:pPr>
    </w:p>
    <w:tbl>
      <w:tblPr>
        <w:tblW w:w="0" w:type="auto"/>
        <w:tblInd w:w="317" w:type="dxa"/>
        <w:tblBorders>
          <w:top w:val="thickThinMediumGap" w:sz="6" w:space="0" w:color="000000"/>
          <w:left w:val="thickThinMediumGap" w:sz="6" w:space="0" w:color="000000"/>
          <w:bottom w:val="thickThinMediumGap" w:sz="6" w:space="0" w:color="000000"/>
          <w:right w:val="thickThinMediumGap" w:sz="6" w:space="0" w:color="000000"/>
          <w:insideH w:val="thickThinMediumGap" w:sz="6" w:space="0" w:color="000000"/>
          <w:insideV w:val="thickThinMediumGap" w:sz="6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03"/>
        <w:gridCol w:w="6095"/>
      </w:tblGrid>
      <w:tr w:rsidR="001700FA" w14:paraId="3CA61255" w14:textId="77777777">
        <w:trPr>
          <w:trHeight w:val="364"/>
        </w:trPr>
        <w:tc>
          <w:tcPr>
            <w:tcW w:w="3403" w:type="dxa"/>
            <w:tcBorders>
              <w:bottom w:val="single" w:sz="6" w:space="0" w:color="000000"/>
              <w:right w:val="single" w:sz="6" w:space="0" w:color="000000"/>
            </w:tcBorders>
          </w:tcPr>
          <w:p w14:paraId="741001A4" w14:textId="77777777" w:rsidR="001700FA" w:rsidRDefault="00000000">
            <w:pPr>
              <w:pStyle w:val="TableParagraph"/>
              <w:spacing w:before="66"/>
              <w:ind w:left="1465" w:right="1452"/>
              <w:jc w:val="center"/>
              <w:rPr>
                <w:sz w:val="20"/>
              </w:rPr>
            </w:pPr>
            <w:r>
              <w:rPr>
                <w:sz w:val="20"/>
              </w:rPr>
              <w:t>Item</w:t>
            </w:r>
          </w:p>
        </w:tc>
        <w:tc>
          <w:tcPr>
            <w:tcW w:w="6095" w:type="dxa"/>
            <w:tcBorders>
              <w:left w:val="single" w:sz="6" w:space="0" w:color="000000"/>
              <w:bottom w:val="single" w:sz="6" w:space="0" w:color="000000"/>
            </w:tcBorders>
          </w:tcPr>
          <w:p w14:paraId="251BF581" w14:textId="77777777" w:rsidR="001700FA" w:rsidRDefault="00000000">
            <w:pPr>
              <w:pStyle w:val="TableParagraph"/>
              <w:spacing w:before="66"/>
              <w:ind w:left="2660" w:right="2615"/>
              <w:jc w:val="center"/>
              <w:rPr>
                <w:sz w:val="20"/>
              </w:rPr>
            </w:pPr>
            <w:r>
              <w:rPr>
                <w:sz w:val="20"/>
              </w:rPr>
              <w:t>Quantity</w:t>
            </w:r>
          </w:p>
        </w:tc>
      </w:tr>
      <w:tr w:rsidR="001700FA" w14:paraId="65D1A9AE" w14:textId="77777777">
        <w:trPr>
          <w:trHeight w:val="1466"/>
        </w:trPr>
        <w:tc>
          <w:tcPr>
            <w:tcW w:w="3403" w:type="dxa"/>
            <w:tcBorders>
              <w:top w:val="single" w:sz="6" w:space="0" w:color="000000"/>
              <w:right w:val="single" w:sz="6" w:space="0" w:color="000000"/>
            </w:tcBorders>
          </w:tcPr>
          <w:p w14:paraId="4A1A10C2" w14:textId="77777777" w:rsidR="001700FA" w:rsidRDefault="00000000">
            <w:pPr>
              <w:pStyle w:val="TableParagraph"/>
              <w:spacing w:before="59" w:after="38"/>
              <w:ind w:left="758"/>
              <w:rPr>
                <w:b/>
                <w:sz w:val="20"/>
              </w:rPr>
            </w:pPr>
            <w:r>
              <w:rPr>
                <w:b/>
                <w:sz w:val="20"/>
              </w:rPr>
              <w:t>Module</w:t>
            </w:r>
          </w:p>
          <w:p w14:paraId="6501C00F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A231326" wp14:editId="7EA2423D">
                  <wp:extent cx="2127885" cy="29845"/>
                  <wp:effectExtent l="0" t="0" r="0" b="0"/>
                  <wp:docPr id="499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image186.png"/>
                          <pic:cNvPicPr>
                            <a:picLocks noChangeAspect="1"/>
                          </pic:cNvPicPr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45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1FAA2" w14:textId="77777777" w:rsidR="001700FA" w:rsidRDefault="00000000">
            <w:pPr>
              <w:pStyle w:val="TableParagraph"/>
              <w:tabs>
                <w:tab w:val="left" w:pos="2233"/>
              </w:tabs>
              <w:spacing w:before="41" w:after="38"/>
              <w:ind w:right="38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Holding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Trays</w:t>
            </w:r>
            <w:r>
              <w:rPr>
                <w:b/>
                <w:sz w:val="20"/>
              </w:rPr>
              <w:tab/>
            </w:r>
            <w:r>
              <w:rPr>
                <w:b/>
                <w:color w:val="0000FF"/>
                <w:sz w:val="20"/>
              </w:rPr>
              <w:t>(A)</w:t>
            </w:r>
          </w:p>
          <w:p w14:paraId="0B68E402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1D40929" wp14:editId="2E702C0F">
                  <wp:extent cx="2127885" cy="29845"/>
                  <wp:effectExtent l="0" t="0" r="0" b="0"/>
                  <wp:docPr id="501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image187.png"/>
                          <pic:cNvPicPr>
                            <a:picLocks noChangeAspect="1"/>
                          </pic:cNvPicPr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45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FDB52" w14:textId="77777777" w:rsidR="001700FA" w:rsidRDefault="00000000">
            <w:pPr>
              <w:pStyle w:val="TableParagraph"/>
              <w:tabs>
                <w:tab w:val="left" w:pos="2098"/>
              </w:tabs>
              <w:spacing w:before="41" w:after="38"/>
              <w:ind w:right="382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Total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Trays</w:t>
            </w:r>
            <w:r>
              <w:rPr>
                <w:b/>
                <w:sz w:val="20"/>
              </w:rPr>
              <w:tab/>
            </w:r>
            <w:r>
              <w:rPr>
                <w:b/>
                <w:color w:val="0000FF"/>
                <w:sz w:val="20"/>
              </w:rPr>
              <w:t>(B)</w:t>
            </w:r>
          </w:p>
          <w:p w14:paraId="5F8DB446" w14:textId="77777777" w:rsidR="001700FA" w:rsidRDefault="00000000">
            <w:pPr>
              <w:pStyle w:val="TableParagraph"/>
              <w:spacing w:line="47" w:lineRule="exact"/>
              <w:ind w:right="-29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2056FDD7" wp14:editId="4454D209">
                  <wp:extent cx="2127885" cy="29845"/>
                  <wp:effectExtent l="0" t="0" r="0" b="0"/>
                  <wp:docPr id="503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image187.png"/>
                          <pic:cNvPicPr>
                            <a:picLocks noChangeAspect="1"/>
                          </pic:cNvPicPr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8459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9D950" w14:textId="77777777" w:rsidR="001700FA" w:rsidRDefault="00000000">
            <w:pPr>
              <w:pStyle w:val="TableParagraph"/>
              <w:tabs>
                <w:tab w:val="left" w:pos="2158"/>
              </w:tabs>
              <w:spacing w:before="41"/>
              <w:ind w:right="384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Primary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  <w:r>
              <w:rPr>
                <w:b/>
                <w:sz w:val="20"/>
              </w:rPr>
              <w:tab/>
            </w:r>
            <w:r>
              <w:rPr>
                <w:b/>
                <w:color w:val="0000FF"/>
                <w:sz w:val="20"/>
              </w:rPr>
              <w:t>(C)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</w:tcBorders>
          </w:tcPr>
          <w:p w14:paraId="5E22C3E1" w14:textId="77777777" w:rsidR="001700FA" w:rsidRDefault="00000000">
            <w:pPr>
              <w:pStyle w:val="TableParagraph"/>
              <w:tabs>
                <w:tab w:val="left" w:pos="1249"/>
              </w:tabs>
              <w:spacing w:before="59" w:after="38"/>
              <w:ind w:left="382"/>
              <w:rPr>
                <w:b/>
                <w:sz w:val="20"/>
              </w:rPr>
            </w:pPr>
            <w:r>
              <w:rPr>
                <w:b/>
                <w:sz w:val="20"/>
              </w:rPr>
              <w:t>840</w:t>
            </w:r>
            <w:r>
              <w:rPr>
                <w:b/>
                <w:sz w:val="20"/>
              </w:rPr>
              <w:tab/>
              <w:t>per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Primary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</w:p>
          <w:p w14:paraId="76C16534" w14:textId="77777777" w:rsidR="001700FA" w:rsidRDefault="00000000">
            <w:pPr>
              <w:pStyle w:val="TableParagraph"/>
              <w:spacing w:line="47" w:lineRule="exact"/>
              <w:ind w:right="-15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050A6E34" wp14:editId="7C326694">
                  <wp:extent cx="3827145" cy="29845"/>
                  <wp:effectExtent l="0" t="0" r="0" b="0"/>
                  <wp:docPr id="505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image188.png"/>
                          <pic:cNvPicPr>
                            <a:picLocks noChangeAspect="1"/>
                          </pic:cNvPicPr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23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46D41" w14:textId="77777777" w:rsidR="001700FA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249"/>
                <w:tab w:val="left" w:pos="1250"/>
              </w:tabs>
              <w:spacing w:before="41" w:after="38"/>
              <w:rPr>
                <w:b/>
                <w:sz w:val="20"/>
              </w:rPr>
            </w:pPr>
            <w:r>
              <w:rPr>
                <w:b/>
                <w:sz w:val="20"/>
              </w:rPr>
              <w:t>per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Primary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</w:p>
          <w:p w14:paraId="65F05012" w14:textId="77777777" w:rsidR="001700FA" w:rsidRDefault="00000000">
            <w:pPr>
              <w:pStyle w:val="TableParagraph"/>
              <w:spacing w:line="47" w:lineRule="exact"/>
              <w:ind w:right="-15"/>
              <w:rPr>
                <w:sz w:val="4"/>
              </w:rPr>
            </w:pPr>
            <w:r>
              <w:rPr>
                <w:noProof/>
                <w:sz w:val="4"/>
              </w:rPr>
              <w:drawing>
                <wp:inline distT="0" distB="0" distL="0" distR="0" wp14:anchorId="3496239E" wp14:editId="7EE134F1">
                  <wp:extent cx="3827145" cy="29845"/>
                  <wp:effectExtent l="0" t="0" r="0" b="0"/>
                  <wp:docPr id="507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image189.png"/>
                          <pic:cNvPicPr>
                            <a:picLocks noChangeAspect="1"/>
                          </pic:cNvPicPr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236" cy="30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CAD50" w14:textId="77777777" w:rsidR="001700FA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248"/>
                <w:tab w:val="left" w:pos="1250"/>
              </w:tabs>
              <w:spacing w:line="341" w:lineRule="exact"/>
              <w:ind w:left="364" w:right="611" w:firstLine="81"/>
              <w:rPr>
                <w:b/>
                <w:sz w:val="20"/>
              </w:rPr>
            </w:pPr>
            <w:r>
              <w:rPr>
                <w:b/>
                <w:sz w:val="20"/>
              </w:rPr>
              <w:t>per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Primary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Box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(Including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1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Empty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Tray)</w:t>
            </w:r>
            <w:r>
              <w:rPr>
                <w:b/>
                <w:spacing w:val="-56"/>
                <w:sz w:val="20"/>
              </w:rPr>
              <w:t xml:space="preserve"> </w:t>
            </w:r>
            <w:r>
              <w:rPr>
                <w:b/>
                <w:sz w:val="20"/>
              </w:rPr>
              <w:t>1~4</w:t>
            </w:r>
            <w:r>
              <w:rPr>
                <w:b/>
                <w:sz w:val="20"/>
              </w:rPr>
              <w:tab/>
              <w:t>per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Carton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(4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as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Major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Maximum)</w:t>
            </w:r>
          </w:p>
        </w:tc>
      </w:tr>
    </w:tbl>
    <w:p w14:paraId="37676D53" w14:textId="77777777" w:rsidR="001700FA" w:rsidRDefault="001700FA">
      <w:pPr>
        <w:spacing w:line="341" w:lineRule="exact"/>
        <w:rPr>
          <w:sz w:val="20"/>
        </w:rPr>
        <w:sectPr w:rsidR="001700FA">
          <w:type w:val="continuous"/>
          <w:pgSz w:w="11910" w:h="16840"/>
          <w:pgMar w:top="1320" w:right="960" w:bottom="280" w:left="980" w:header="720" w:footer="720" w:gutter="0"/>
          <w:cols w:space="720"/>
        </w:sectPr>
      </w:pPr>
    </w:p>
    <w:p w14:paraId="15D9DF53" w14:textId="77777777" w:rsidR="001700FA" w:rsidRDefault="00000000">
      <w:pPr>
        <w:pStyle w:val="Heading1"/>
        <w:numPr>
          <w:ilvl w:val="0"/>
          <w:numId w:val="11"/>
        </w:numPr>
        <w:tabs>
          <w:tab w:val="left" w:pos="403"/>
        </w:tabs>
        <w:ind w:left="402" w:hanging="301"/>
      </w:pPr>
      <w:r>
        <w:rPr>
          <w:shadow/>
          <w:w w:val="95"/>
        </w:rPr>
        <w:lastRenderedPageBreak/>
        <w:t>Precautions</w:t>
      </w:r>
      <w:r>
        <w:rPr>
          <w:spacing w:val="7"/>
          <w:w w:val="95"/>
        </w:rPr>
        <w:t xml:space="preserve"> </w:t>
      </w:r>
      <w:r>
        <w:rPr>
          <w:shadow/>
          <w:w w:val="95"/>
        </w:rPr>
        <w:t>When</w:t>
      </w:r>
      <w:r>
        <w:rPr>
          <w:spacing w:val="5"/>
          <w:w w:val="95"/>
        </w:rPr>
        <w:t xml:space="preserve"> </w:t>
      </w:r>
      <w:r>
        <w:rPr>
          <w:shadow/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These</w:t>
      </w:r>
      <w:r>
        <w:rPr>
          <w:spacing w:val="7"/>
          <w:w w:val="95"/>
        </w:rPr>
        <w:t xml:space="preserve"> </w:t>
      </w:r>
      <w:r>
        <w:rPr>
          <w:shadow/>
          <w:w w:val="95"/>
        </w:rPr>
        <w:t>OEL</w:t>
      </w:r>
      <w:r>
        <w:rPr>
          <w:spacing w:val="8"/>
          <w:w w:val="95"/>
        </w:rPr>
        <w:t xml:space="preserve"> </w:t>
      </w:r>
      <w:r>
        <w:rPr>
          <w:shadow/>
          <w:w w:val="95"/>
        </w:rPr>
        <w:t>Display</w:t>
      </w:r>
      <w:r>
        <w:rPr>
          <w:spacing w:val="7"/>
          <w:w w:val="95"/>
        </w:rPr>
        <w:t xml:space="preserve"> </w:t>
      </w:r>
      <w:r>
        <w:rPr>
          <w:shadow/>
          <w:w w:val="95"/>
        </w:rPr>
        <w:t>Modules</w:t>
      </w:r>
    </w:p>
    <w:p w14:paraId="62592248" w14:textId="77777777" w:rsidR="001700FA" w:rsidRDefault="001700FA">
      <w:pPr>
        <w:pStyle w:val="BodyText"/>
        <w:spacing w:before="9"/>
        <w:rPr>
          <w:b/>
          <w:sz w:val="23"/>
        </w:rPr>
      </w:pPr>
    </w:p>
    <w:p w14:paraId="108507AA" w14:textId="77777777" w:rsidR="001700FA" w:rsidRDefault="00000000">
      <w:pPr>
        <w:pStyle w:val="Heading3"/>
        <w:numPr>
          <w:ilvl w:val="1"/>
          <w:numId w:val="11"/>
        </w:numPr>
        <w:tabs>
          <w:tab w:val="left" w:pos="806"/>
        </w:tabs>
        <w:ind w:left="805" w:hanging="404"/>
      </w:pPr>
      <w:r>
        <w:t>Handling</w:t>
      </w:r>
      <w:r>
        <w:rPr>
          <w:spacing w:val="-10"/>
        </w:rPr>
        <w:t xml:space="preserve"> </w:t>
      </w:r>
      <w:r>
        <w:t>Precautions</w:t>
      </w:r>
    </w:p>
    <w:p w14:paraId="5A83C0A0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spacing w:before="122"/>
        <w:ind w:right="118"/>
        <w:rPr>
          <w:sz w:val="20"/>
        </w:rPr>
      </w:pPr>
      <w:r>
        <w:rPr>
          <w:sz w:val="20"/>
        </w:rPr>
        <w:t>Since the display panel is being made of glass, do not apply mechanical impacts such us dropping</w:t>
      </w:r>
      <w:r>
        <w:rPr>
          <w:spacing w:val="-60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high position.</w:t>
      </w:r>
    </w:p>
    <w:p w14:paraId="0B8198FD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ind w:right="116"/>
        <w:rPr>
          <w:sz w:val="20"/>
        </w:rPr>
      </w:pPr>
      <w:r>
        <w:rPr>
          <w:sz w:val="20"/>
        </w:rPr>
        <w:t>If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display</w:t>
      </w:r>
      <w:r>
        <w:rPr>
          <w:spacing w:val="7"/>
          <w:sz w:val="20"/>
        </w:rPr>
        <w:t xml:space="preserve"> </w:t>
      </w:r>
      <w:r>
        <w:rPr>
          <w:sz w:val="20"/>
        </w:rPr>
        <w:t>panel</w:t>
      </w:r>
      <w:r>
        <w:rPr>
          <w:spacing w:val="9"/>
          <w:sz w:val="20"/>
        </w:rPr>
        <w:t xml:space="preserve"> </w:t>
      </w:r>
      <w:r>
        <w:rPr>
          <w:sz w:val="20"/>
        </w:rPr>
        <w:t>is</w:t>
      </w:r>
      <w:r>
        <w:rPr>
          <w:spacing w:val="8"/>
          <w:sz w:val="20"/>
        </w:rPr>
        <w:t xml:space="preserve"> </w:t>
      </w:r>
      <w:r>
        <w:rPr>
          <w:sz w:val="20"/>
        </w:rPr>
        <w:t>broken</w:t>
      </w:r>
      <w:r>
        <w:rPr>
          <w:spacing w:val="8"/>
          <w:sz w:val="20"/>
        </w:rPr>
        <w:t xml:space="preserve"> </w:t>
      </w:r>
      <w:r>
        <w:rPr>
          <w:sz w:val="20"/>
        </w:rPr>
        <w:t>by</w:t>
      </w:r>
      <w:r>
        <w:rPr>
          <w:spacing w:val="8"/>
          <w:sz w:val="20"/>
        </w:rPr>
        <w:t xml:space="preserve"> </w:t>
      </w:r>
      <w:r>
        <w:rPr>
          <w:sz w:val="20"/>
        </w:rPr>
        <w:t>some</w:t>
      </w:r>
      <w:r>
        <w:rPr>
          <w:spacing w:val="8"/>
          <w:sz w:val="20"/>
        </w:rPr>
        <w:t xml:space="preserve"> </w:t>
      </w:r>
      <w:r>
        <w:rPr>
          <w:sz w:val="20"/>
        </w:rPr>
        <w:t>accident</w:t>
      </w:r>
      <w:r>
        <w:rPr>
          <w:spacing w:val="7"/>
          <w:sz w:val="20"/>
        </w:rPr>
        <w:t xml:space="preserve"> </w:t>
      </w:r>
      <w:r>
        <w:rPr>
          <w:sz w:val="20"/>
        </w:rPr>
        <w:t>and</w:t>
      </w:r>
      <w:r>
        <w:rPr>
          <w:spacing w:val="8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internal</w:t>
      </w:r>
      <w:r>
        <w:rPr>
          <w:spacing w:val="9"/>
          <w:sz w:val="20"/>
        </w:rPr>
        <w:t xml:space="preserve"> </w:t>
      </w:r>
      <w:r>
        <w:rPr>
          <w:sz w:val="20"/>
        </w:rPr>
        <w:t>organic</w:t>
      </w:r>
      <w:r>
        <w:rPr>
          <w:spacing w:val="8"/>
          <w:sz w:val="20"/>
        </w:rPr>
        <w:t xml:space="preserve"> </w:t>
      </w:r>
      <w:r>
        <w:rPr>
          <w:sz w:val="20"/>
        </w:rPr>
        <w:t>substance</w:t>
      </w:r>
      <w:r>
        <w:rPr>
          <w:spacing w:val="8"/>
          <w:sz w:val="20"/>
        </w:rPr>
        <w:t xml:space="preserve"> </w:t>
      </w:r>
      <w:r>
        <w:rPr>
          <w:sz w:val="20"/>
        </w:rPr>
        <w:t>leaks</w:t>
      </w:r>
      <w:r>
        <w:rPr>
          <w:spacing w:val="8"/>
          <w:sz w:val="20"/>
        </w:rPr>
        <w:t xml:space="preserve"> </w:t>
      </w:r>
      <w:r>
        <w:rPr>
          <w:sz w:val="20"/>
        </w:rPr>
        <w:t>out,</w:t>
      </w:r>
      <w:r>
        <w:rPr>
          <w:spacing w:val="8"/>
          <w:sz w:val="20"/>
        </w:rPr>
        <w:t xml:space="preserve"> </w:t>
      </w:r>
      <w:r>
        <w:rPr>
          <w:sz w:val="20"/>
        </w:rPr>
        <w:t>be</w:t>
      </w:r>
      <w:r>
        <w:rPr>
          <w:spacing w:val="-60"/>
          <w:sz w:val="20"/>
        </w:rPr>
        <w:t xml:space="preserve"> </w:t>
      </w:r>
      <w:r>
        <w:rPr>
          <w:sz w:val="20"/>
        </w:rPr>
        <w:t>careful</w:t>
      </w:r>
      <w:r>
        <w:rPr>
          <w:spacing w:val="-1"/>
          <w:sz w:val="20"/>
        </w:rPr>
        <w:t xml:space="preserve"> </w:t>
      </w:r>
      <w:r>
        <w:rPr>
          <w:sz w:val="20"/>
        </w:rPr>
        <w:t>not to</w:t>
      </w:r>
      <w:r>
        <w:rPr>
          <w:spacing w:val="-1"/>
          <w:sz w:val="20"/>
        </w:rPr>
        <w:t xml:space="preserve"> </w:t>
      </w:r>
      <w:r>
        <w:rPr>
          <w:sz w:val="20"/>
        </w:rPr>
        <w:t>inhale nor</w:t>
      </w:r>
      <w:r>
        <w:rPr>
          <w:spacing w:val="-1"/>
          <w:sz w:val="20"/>
        </w:rPr>
        <w:t xml:space="preserve"> </w:t>
      </w:r>
      <w:r>
        <w:rPr>
          <w:sz w:val="20"/>
        </w:rPr>
        <w:t>lick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organic</w:t>
      </w:r>
      <w:r>
        <w:rPr>
          <w:spacing w:val="-2"/>
          <w:sz w:val="20"/>
        </w:rPr>
        <w:t xml:space="preserve"> </w:t>
      </w:r>
      <w:r>
        <w:rPr>
          <w:sz w:val="20"/>
        </w:rPr>
        <w:t>substance.</w:t>
      </w:r>
    </w:p>
    <w:p w14:paraId="05D6D3BE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ind w:right="117"/>
        <w:rPr>
          <w:sz w:val="20"/>
        </w:rPr>
      </w:pPr>
      <w:r>
        <w:rPr>
          <w:sz w:val="20"/>
        </w:rPr>
        <w:t>If</w:t>
      </w:r>
      <w:r>
        <w:rPr>
          <w:spacing w:val="-8"/>
          <w:sz w:val="20"/>
        </w:rPr>
        <w:t xml:space="preserve"> </w:t>
      </w:r>
      <w:r>
        <w:rPr>
          <w:sz w:val="20"/>
        </w:rPr>
        <w:t>pressure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applied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display</w:t>
      </w:r>
      <w:r>
        <w:rPr>
          <w:spacing w:val="-7"/>
          <w:sz w:val="20"/>
        </w:rPr>
        <w:t xml:space="preserve"> </w:t>
      </w:r>
      <w:r>
        <w:rPr>
          <w:sz w:val="20"/>
        </w:rPr>
        <w:t>surface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its</w:t>
      </w:r>
      <w:r>
        <w:rPr>
          <w:spacing w:val="-7"/>
          <w:sz w:val="20"/>
        </w:rPr>
        <w:t xml:space="preserve"> </w:t>
      </w:r>
      <w:r>
        <w:rPr>
          <w:sz w:val="20"/>
        </w:rPr>
        <w:t>neighborhood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OEL</w:t>
      </w:r>
      <w:r>
        <w:rPr>
          <w:spacing w:val="-7"/>
          <w:sz w:val="20"/>
        </w:rPr>
        <w:t xml:space="preserve"> </w:t>
      </w:r>
      <w:r>
        <w:rPr>
          <w:sz w:val="20"/>
        </w:rPr>
        <w:t>display</w:t>
      </w:r>
      <w:r>
        <w:rPr>
          <w:spacing w:val="-7"/>
          <w:sz w:val="20"/>
        </w:rPr>
        <w:t xml:space="preserve"> </w:t>
      </w:r>
      <w:r>
        <w:rPr>
          <w:sz w:val="20"/>
        </w:rPr>
        <w:t>module,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cell</w:t>
      </w:r>
      <w:r>
        <w:rPr>
          <w:spacing w:val="-60"/>
          <w:sz w:val="20"/>
        </w:rPr>
        <w:t xml:space="preserve"> </w:t>
      </w:r>
      <w:r>
        <w:rPr>
          <w:sz w:val="20"/>
        </w:rPr>
        <w:t>structure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damaged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careful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1"/>
          <w:sz w:val="20"/>
        </w:rPr>
        <w:t xml:space="preserve"> </w:t>
      </w:r>
      <w:r>
        <w:rPr>
          <w:sz w:val="20"/>
        </w:rPr>
        <w:t>pressure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these</w:t>
      </w:r>
      <w:r>
        <w:rPr>
          <w:spacing w:val="-3"/>
          <w:sz w:val="20"/>
        </w:rPr>
        <w:t xml:space="preserve"> </w:t>
      </w:r>
      <w:r>
        <w:rPr>
          <w:sz w:val="20"/>
        </w:rPr>
        <w:t>sections.</w:t>
      </w:r>
    </w:p>
    <w:p w14:paraId="1D85CB7C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ind w:right="121"/>
        <w:rPr>
          <w:sz w:val="20"/>
        </w:rPr>
      </w:pPr>
      <w:r>
        <w:rPr>
          <w:sz w:val="20"/>
        </w:rPr>
        <w:t>The polarizer covering the surface of the OEL display module is soft and easily scratched.</w:t>
      </w:r>
      <w:r>
        <w:rPr>
          <w:spacing w:val="1"/>
          <w:sz w:val="20"/>
        </w:rPr>
        <w:t xml:space="preserve"> </w:t>
      </w:r>
      <w:r>
        <w:rPr>
          <w:sz w:val="20"/>
        </w:rPr>
        <w:t>Please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careful when</w:t>
      </w:r>
      <w:r>
        <w:rPr>
          <w:spacing w:val="-1"/>
          <w:sz w:val="20"/>
        </w:rPr>
        <w:t xml:space="preserve"> </w:t>
      </w:r>
      <w:r>
        <w:rPr>
          <w:sz w:val="20"/>
        </w:rPr>
        <w:t>handling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OEL display</w:t>
      </w:r>
      <w:r>
        <w:rPr>
          <w:spacing w:val="-2"/>
          <w:sz w:val="20"/>
        </w:rPr>
        <w:t xml:space="preserve"> </w:t>
      </w:r>
      <w:r>
        <w:rPr>
          <w:sz w:val="20"/>
        </w:rPr>
        <w:t>module.</w:t>
      </w:r>
    </w:p>
    <w:p w14:paraId="30DC1503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3"/>
          <w:tab w:val="left" w:pos="1204"/>
        </w:tabs>
        <w:ind w:right="119"/>
        <w:rPr>
          <w:sz w:val="20"/>
        </w:rPr>
      </w:pPr>
      <w:r>
        <w:rPr>
          <w:sz w:val="20"/>
        </w:rPr>
        <w:t>When the surface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polarizer of</w:t>
      </w:r>
      <w:r>
        <w:rPr>
          <w:spacing w:val="-1"/>
          <w:sz w:val="20"/>
        </w:rPr>
        <w:t xml:space="preserve"> </w:t>
      </w:r>
      <w:r>
        <w:rPr>
          <w:sz w:val="20"/>
        </w:rPr>
        <w:t>the OEL display module has soil, clean the surface.</w:t>
      </w:r>
      <w:r>
        <w:rPr>
          <w:spacing w:val="7"/>
          <w:sz w:val="20"/>
        </w:rPr>
        <w:t xml:space="preserve"> </w:t>
      </w:r>
      <w:r>
        <w:rPr>
          <w:sz w:val="20"/>
        </w:rPr>
        <w:t>It takes</w:t>
      </w:r>
      <w:r>
        <w:rPr>
          <w:spacing w:val="-60"/>
          <w:sz w:val="20"/>
        </w:rPr>
        <w:t xml:space="preserve"> </w:t>
      </w:r>
      <w:r>
        <w:rPr>
          <w:sz w:val="20"/>
        </w:rPr>
        <w:t>advantage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by using following</w:t>
      </w:r>
      <w:r>
        <w:rPr>
          <w:spacing w:val="-1"/>
          <w:sz w:val="20"/>
        </w:rPr>
        <w:t xml:space="preserve"> </w:t>
      </w:r>
      <w:r>
        <w:rPr>
          <w:sz w:val="20"/>
        </w:rPr>
        <w:t>adhesion</w:t>
      </w:r>
      <w:r>
        <w:rPr>
          <w:spacing w:val="-1"/>
          <w:sz w:val="20"/>
        </w:rPr>
        <w:t xml:space="preserve"> </w:t>
      </w:r>
      <w:r>
        <w:rPr>
          <w:sz w:val="20"/>
        </w:rPr>
        <w:t>tape.</w:t>
      </w:r>
    </w:p>
    <w:p w14:paraId="061EDA14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spacing w:line="241" w:lineRule="exact"/>
        <w:ind w:hanging="201"/>
        <w:rPr>
          <w:sz w:val="20"/>
        </w:rPr>
      </w:pPr>
      <w:r>
        <w:rPr>
          <w:sz w:val="20"/>
        </w:rPr>
        <w:t>Scotch</w:t>
      </w:r>
      <w:r>
        <w:rPr>
          <w:spacing w:val="-6"/>
          <w:sz w:val="20"/>
        </w:rPr>
        <w:t xml:space="preserve"> </w:t>
      </w:r>
      <w:r>
        <w:rPr>
          <w:sz w:val="20"/>
        </w:rPr>
        <w:t>Mending</w:t>
      </w:r>
      <w:r>
        <w:rPr>
          <w:spacing w:val="-5"/>
          <w:sz w:val="20"/>
        </w:rPr>
        <w:t xml:space="preserve"> </w:t>
      </w:r>
      <w:r>
        <w:rPr>
          <w:sz w:val="20"/>
        </w:rPr>
        <w:t>Tape</w:t>
      </w:r>
      <w:r>
        <w:rPr>
          <w:spacing w:val="-5"/>
          <w:sz w:val="20"/>
        </w:rPr>
        <w:t xml:space="preserve"> </w:t>
      </w:r>
      <w:r>
        <w:rPr>
          <w:sz w:val="20"/>
        </w:rPr>
        <w:t>No.</w:t>
      </w:r>
      <w:r>
        <w:rPr>
          <w:spacing w:val="-7"/>
          <w:sz w:val="20"/>
        </w:rPr>
        <w:t xml:space="preserve"> </w:t>
      </w:r>
      <w:r>
        <w:rPr>
          <w:sz w:val="20"/>
        </w:rPr>
        <w:t>810</w:t>
      </w:r>
      <w:r>
        <w:rPr>
          <w:spacing w:val="-5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equivalent</w:t>
      </w:r>
    </w:p>
    <w:p w14:paraId="68A0D767" w14:textId="77777777" w:rsidR="001700FA" w:rsidRDefault="00000000">
      <w:pPr>
        <w:pStyle w:val="BodyText"/>
        <w:ind w:left="1202"/>
      </w:pPr>
      <w:r>
        <w:t>Never</w:t>
      </w:r>
      <w:r>
        <w:rPr>
          <w:spacing w:val="8"/>
        </w:rPr>
        <w:t xml:space="preserve"> </w:t>
      </w:r>
      <w:r>
        <w:t>try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breathe</w:t>
      </w:r>
      <w:r>
        <w:rPr>
          <w:spacing w:val="9"/>
        </w:rPr>
        <w:t xml:space="preserve"> </w:t>
      </w:r>
      <w:r>
        <w:t>upon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soiled</w:t>
      </w:r>
      <w:r>
        <w:rPr>
          <w:spacing w:val="8"/>
        </w:rPr>
        <w:t xml:space="preserve"> </w:t>
      </w:r>
      <w:r>
        <w:t>surface</w:t>
      </w:r>
      <w:r>
        <w:rPr>
          <w:spacing w:val="10"/>
        </w:rPr>
        <w:t xml:space="preserve"> </w:t>
      </w:r>
      <w:r>
        <w:t>nor</w:t>
      </w:r>
      <w:r>
        <w:rPr>
          <w:spacing w:val="9"/>
        </w:rPr>
        <w:t xml:space="preserve"> </w:t>
      </w:r>
      <w:r>
        <w:t>wipe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surface</w:t>
      </w:r>
      <w:r>
        <w:rPr>
          <w:spacing w:val="10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cloth</w:t>
      </w:r>
      <w:r>
        <w:rPr>
          <w:spacing w:val="9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t>solvent</w:t>
      </w:r>
      <w:r>
        <w:rPr>
          <w:spacing w:val="-59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ethyl</w:t>
      </w:r>
      <w:r>
        <w:rPr>
          <w:spacing w:val="-3"/>
        </w:rPr>
        <w:t xml:space="preserve"> </w:t>
      </w:r>
      <w:r>
        <w:t>alcohol,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polarizer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become</w:t>
      </w:r>
      <w:r>
        <w:rPr>
          <w:spacing w:val="-1"/>
        </w:rPr>
        <w:t xml:space="preserve"> </w:t>
      </w:r>
      <w:r>
        <w:t>cloudy.</w:t>
      </w:r>
    </w:p>
    <w:p w14:paraId="7D7475B6" w14:textId="77777777" w:rsidR="001700FA" w:rsidRDefault="00000000">
      <w:pPr>
        <w:pStyle w:val="BodyText"/>
        <w:spacing w:before="1"/>
        <w:ind w:left="1202"/>
      </w:pPr>
      <w:r>
        <w:t>Also,</w:t>
      </w:r>
      <w:r>
        <w:rPr>
          <w:spacing w:val="-3"/>
        </w:rPr>
        <w:t xml:space="preserve"> </w:t>
      </w:r>
      <w:r>
        <w:t>pay</w:t>
      </w:r>
      <w:r>
        <w:rPr>
          <w:spacing w:val="-5"/>
        </w:rPr>
        <w:t xml:space="preserve"> </w:t>
      </w:r>
      <w:r>
        <w:t>attention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liquid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solvent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spoil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polarizer:</w:t>
      </w:r>
    </w:p>
    <w:p w14:paraId="77D4CB83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spacing w:line="241" w:lineRule="exact"/>
        <w:ind w:hanging="201"/>
        <w:rPr>
          <w:sz w:val="20"/>
        </w:rPr>
      </w:pPr>
      <w:r>
        <w:rPr>
          <w:sz w:val="20"/>
        </w:rPr>
        <w:t>Water</w:t>
      </w:r>
    </w:p>
    <w:p w14:paraId="39905F4B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ind w:hanging="201"/>
        <w:rPr>
          <w:sz w:val="20"/>
        </w:rPr>
      </w:pPr>
      <w:r>
        <w:rPr>
          <w:sz w:val="20"/>
        </w:rPr>
        <w:t>Ketone</w:t>
      </w:r>
    </w:p>
    <w:p w14:paraId="72A4A014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spacing w:line="241" w:lineRule="exact"/>
        <w:ind w:hanging="201"/>
        <w:rPr>
          <w:sz w:val="20"/>
        </w:rPr>
      </w:pPr>
      <w:r>
        <w:rPr>
          <w:sz w:val="20"/>
        </w:rPr>
        <w:t>Aromatic</w:t>
      </w:r>
      <w:r>
        <w:rPr>
          <w:spacing w:val="-9"/>
          <w:sz w:val="20"/>
        </w:rPr>
        <w:t xml:space="preserve"> </w:t>
      </w:r>
      <w:r>
        <w:rPr>
          <w:sz w:val="20"/>
        </w:rPr>
        <w:t>Solvents</w:t>
      </w:r>
    </w:p>
    <w:p w14:paraId="309E0552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3"/>
        </w:tabs>
        <w:ind w:right="116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579392" behindDoc="0" locked="0" layoutInCell="1" allowOverlap="1" wp14:anchorId="20B90BDF" wp14:editId="76092979">
            <wp:simplePos x="0" y="0"/>
            <wp:positionH relativeFrom="page">
              <wp:posOffset>1704975</wp:posOffset>
            </wp:positionH>
            <wp:positionV relativeFrom="paragraph">
              <wp:posOffset>796290</wp:posOffset>
            </wp:positionV>
            <wp:extent cx="1373505" cy="1000125"/>
            <wp:effectExtent l="0" t="0" r="0" b="0"/>
            <wp:wrapTopAndBottom/>
            <wp:docPr id="509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image190.png"/>
                    <pic:cNvPicPr>
                      <a:picLocks noChangeAspect="1"/>
                    </pic:cNvPicPr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8890164">
          <v:group id="_x0000_s2722" style="position:absolute;left:0;text-align:left;margin-left:253.85pt;margin-top:58.85pt;width:130.9pt;height:90.6pt;z-index:-251582464;mso-position-horizontal-relative:page;mso-position-vertical-relative:text" coordorigin="5078,1178" coordsize="2618,1812">
            <v:shape id="_x0000_s2723" type="#_x0000_t75" style="position:absolute;left:5517;top:2275;width:372;height:346">
              <v:imagedata r:id="rId208" o:title=""/>
            </v:shape>
            <v:shape id="_x0000_s2724" style="position:absolute;left:5220;top:1672;width:804;height:1317" coordorigin="5220,1673" coordsize="804,1317" o:spt="100" adj="0,,0" path="m5718,2741r-13,l5726,2672r26,69l5736,2741r,111l5718,2852r,-111xm5764,2989r-78,-113m5686,2989r78,-113m5636,2184r,m5669,2208r,m5653,2217r,m5620,2155r,43m5620,2150r,5m5620,2131r,19m5624,2159r3,l5627,2154r-1,l5624,2153r-2,l5622,2155r1,1l5623,2157r1,2xm5620,2198r9,6m5669,2227r,m5620,2150r,m5604,2171r,19m5604,2165r,6m5604,2121r,44m5609,2173r1,l5611,2172r-2,-2l5609,2166r-3,1l5606,2172r2,l5609,2173xm5604,2190r10,5m5620,2155r,m5604,2165r,m5636,2190r,m5620,2198r,m5587,2137r,43m5587,2131r,6m5627,1735r54,-5l5629,1790r,-20l5312,1983r,-28l5627,1751r,-16xm5220,2048r79,-113m5299,2048r-79,-113m5587,2112r,19m5592,2139r1,l5594,2138r,-1l5593,2136r,-1l5592,2133r-1,l5590,2135r,1l5591,2137r,1l5592,2139xm5587,2180r10,5m5636,2208r,m5587,2131r,m5572,2151r,20m5572,2145r,6m5572,2102r,43m5575,2154r3,l5578,2150r-2,-1l5575,2149r,-1l5573,2150r1,1l5574,2153r1,1xm5572,2171r8,4m5587,2137r,m5572,2145r-2,m5496,1999r-1,7l5496,2015r4,6l5506,2025t6,2l5510,2027r-4,-2m5604,2171r,m5587,2180r,m5555,2118r,43m5555,2112r,6m5555,2094r,18m5560,2120r2,l5562,2118r-1,-1l5561,2115r-1,-1l5558,2114r-1,1l5557,2118r1,l5558,2119r2,1xm5555,2161r9,5m5604,2190r,m5555,2112r,m5538,2132r,19m5538,2126r,6m5538,2084r,42m5543,2135r1,1l5545,2136r,-5l5544,2131r-1,-1l5540,2130r,2l5543,2135xm5538,2151r10,5m5555,2118r,m5538,2126r1,m5572,2151r-2,m5555,2161r,m5522,2099r,43m5522,2093r,6m5522,2075r,18m5527,2101r1,l5530,2100r-2,-1l5528,2097r-1,-1l5526,2095r-1,1l5525,2100r1,1l5527,2101xm5522,2142r9,5m5572,2171r-2,m5522,2093r,m5506,2113r,19m5506,2108r,5m5506,2065r,43m5510,2117r3,l5513,2113r-1,-3l5508,2111r,2l5509,2114r,1l5510,2117xm5506,2132r9,6m5522,2099r,m5506,2108r,m5538,2132r1,m5522,2142r,m5489,2079r,44m5489,2075r,4m5489,2055r,20m5494,2082r1,1l5496,2082r,-4l5495,2077r-3,l5492,2081r2,1xm5489,2123r9,6m5538,2151r1,m5447,1971r-1,m5489,2075r1,m5489,2079r1,m5506,2113r,m5489,2123r1,m5506,2132r,m6019,2022r5,-3m6019,2022r,-240m6019,1782r5,-3m6024,2019r,-240m5417,1673r602,349e" filled="f" strokeweight=".06pt">
              <v:stroke joinstyle="round"/>
              <v:formulas/>
              <v:path arrowok="t" o:connecttype="segments"/>
            </v:shape>
            <v:shape id="_x0000_s2725" type="#_x0000_t75" style="position:absolute;left:5077;top:1359;width:318;height:208">
              <v:imagedata r:id="rId209" o:title=""/>
            </v:shape>
            <v:shape id="_x0000_s2726" style="position:absolute;left:5416;top:1368;width:395;height:304" coordorigin="5417,1369" coordsize="395,304" o:spt="100" adj="0,,0" path="m5417,1433r,240m5777,1481r-12,l5786,1548r26,-69l5796,1479r,-110l5777,1369r,112xe" filled="f" strokeweight=".06pt">
              <v:stroke joinstyle="round"/>
              <v:formulas/>
              <v:path arrowok="t" o:connecttype="segments"/>
            </v:shape>
            <v:shape id="_x0000_s2727" type="#_x0000_t75" style="position:absolute;left:5713;top:1177;width:140;height:140">
              <v:imagedata r:id="rId210" o:title=""/>
            </v:shape>
            <v:shape id="_x0000_s2728" style="position:absolute;left:5416;top:1428;width:624;height:1007" coordorigin="5417,1429" coordsize="624,1007" o:spt="100" adj="0,,0" path="m6019,1782l5417,1433t,l5422,1429t602,350l5422,1429t474,557l5893,1975r-8,-10m5896,1986r,71m5885,2064r2,l5888,2065r3,l5893,2064r3,-3l5896,2057t-11,7l5854,2045t,l5849,2043r-5,2m5598,1902r246,143m5598,1902r-8,-10m5590,1892r-33,-18m5546,1854r4,11l5557,1874t-11,-91l5546,1854t11,-78l5556,1776r-2,-1l5551,1775r-1,1l5548,1777r,1l5546,1781r,2m5557,1776r328,189m5898,1986r-4,-12l5886,1965t12,90l5898,1986m5560,1776r326,189m5894,2064r4,-9m5844,2045r1,l5845,2046r3,1l5849,2047m5617,1913r240,140m5617,1913r-8,-5m5609,1908r-5,-3l5600,1904r-2,-2m5849,2047r8,6m5860,2051r,75m5857,2053r,73m5860,2051r-9,-5m5617,1987r4,12l5629,2007t-12,-20l5617,1913t229,220l5849,2135r6,l5856,2133r1,-2l5857,2126m5629,2007r217,126m5856,2133r4,-7m5560,1776r-9,-1m5905,2114r-3,3m5928,2203r-4,1m6038,2313r-3,3m6041,2321r-4,2m6041,2433r-4,3m5905,2190r-3,2m5926,2202r-4,1m5579,2000r-4,3m5558,1988r-2,3m5557,1988r-3,3m5447,1971r-4,2m5898,1986r-2,m5885,1965r1,m5896,2057r2,-2m5560,1776r-3,m5851,2046r-2,1m5857,2126r3,m5438,1470r230,133m5705,1623r36,22m5777,1665r230,134m5438,1470r,191m5438,1661r230,133m5705,1815r36,21m5777,1857r230,134m6007,1799r,192m5900,2119r4,-1e" filled="f" strokeweight=".06pt">
              <v:stroke joinstyle="round"/>
              <v:formulas/>
              <v:path arrowok="t" o:connecttype="segments"/>
            </v:shape>
            <v:shape id="_x0000_s2729" type="#_x0000_t75" style="position:absolute;left:6108;top:1938;width:158;height:107">
              <v:imagedata r:id="rId211" o:title=""/>
            </v:shape>
            <v:shape id="_x0000_s2730" type="#_x0000_t75" style="position:absolute;left:6484;top:1938;width:158;height:107">
              <v:imagedata r:id="rId212" o:title=""/>
            </v:shape>
            <v:shape id="_x0000_s2731" type="#_x0000_t75" style="position:absolute;left:6311;top:1971;width:138;height:140">
              <v:imagedata r:id="rId213" o:title=""/>
            </v:shape>
            <v:shape id="_x0000_s2732" type="#_x0000_t75" style="position:absolute;left:7024;top:1749;width:393;height:254">
              <v:imagedata r:id="rId214" o:title=""/>
            </v:shape>
            <v:shape id="_x0000_s2733" style="position:absolute;left:6950;top:1379;width:46;height:179" coordorigin="6950,1380" coordsize="46,179" path="m6962,1491r-12,l6972,1559r24,-68l6982,1491r,-111l6962,1380r,111xe" filled="f" strokeweight=".06pt">
              <v:path arrowok="t"/>
            </v:shape>
            <v:shape id="_x0000_s2734" type="#_x0000_t75" style="position:absolute;left:6899;top:1188;width:140;height:140">
              <v:imagedata r:id="rId215" o:title=""/>
            </v:shape>
            <v:shape id="_x0000_s2735" style="position:absolute;left:6702;top:1460;width:602;height:671" coordorigin="6702,1460" coordsize="602,671" o:spt="100" adj="0,,0" path="m7248,1487r-206,120m7004,1628r-36,21m6932,1670r-206,119m7248,1487r,151m7248,1638r-206,120m7004,1778r-36,22m6932,1820r-206,120m6726,1789r,151m7271,1460r-229,133m7004,1614r-36,21m6932,1656r-230,133m7271,1460r,191m7271,1651r-229,133m7004,1806r-36,20m6932,1848r-230,133m6702,1789r,192m6841,2129r4,2m7169,1849r-4,-2m7303,1985r-3,-2e" filled="f" strokeweight=".06pt">
              <v:stroke joinstyle="round"/>
              <v:formulas/>
              <v:path arrowok="t" o:connecttype="segments"/>
            </v:shape>
            <v:shape id="_x0000_s2736" type="#_x0000_t75" style="position:absolute;left:7355;top:1477;width:158;height:106">
              <v:imagedata r:id="rId216" o:title=""/>
            </v:shape>
            <v:shape id="_x0000_s2737" type="#_x0000_t75" style="position:absolute;left:7555;top:1372;width:140;height:139">
              <v:imagedata r:id="rId217" o:title=""/>
            </v:shape>
            <v:shape id="_x0000_s2738" style="position:absolute;left:6673;top:1400;width:659;height:754" coordorigin="6673,1400" coordsize="659,754" o:spt="100" adj="0,,0" path="m6690,1772r626,-362m7316,1695r,95m7316,1790r-146,85m6840,2066r-150,88m6690,2154r,-382m6673,2144r17,10m6673,2144r,-381m6673,1763r17,9m6673,1763r627,-363m7300,1400r16,10m7332,1418r-16,-8m7332,1418r-625,364m6707,1782r-17,-10m7316,1410r-626,362m7332,1686r,-268m6707,2049r625,-363m6707,1782r,267m6707,2049r-17,-9m6690,1772r,268e" filled="f" strokeweight=".06pt">
              <v:stroke joinstyle="round"/>
              <v:formulas/>
              <v:path arrowok="t" o:connecttype="segments"/>
            </v:shape>
            <v:shape id="_x0000_s2739" type="#_x0000_t75" style="position:absolute;left:6850;top:2241;width:374;height:346">
              <v:imagedata r:id="rId218" o:title=""/>
            </v:shape>
            <v:shape id="_x0000_s2740" style="position:absolute;left:6705;top:2447;width:344;height:514" coordorigin="6706,2448" coordsize="344,514" o:spt="100" adj="0,,0" path="m7022,2707r14,l7014,2639r-25,68l7004,2707r,112l7022,2819r,-112xm7049,2961r-78,-112m6971,2961r78,-112m6706,2448r3,2e" filled="f" strokeweight=".06pt">
              <v:stroke joinstyle="round"/>
              <v:formulas/>
              <v:path arrowok="t" o:connecttype="segments"/>
            </v:shape>
            <v:shape id="_x0000_s2741" type="#_x0000_t75" style="position:absolute;left:6703;top:1829;width:603;height:622">
              <v:imagedata r:id="rId219" o:title=""/>
            </v:shape>
            <v:shape id="_x0000_s2742" style="position:absolute;left:5409;top:1390;width:659;height:1048" coordorigin="5410,1391" coordsize="659,1048" o:spt="100" adj="0,,0" path="m6036,2438r4,-2m5446,1971r-4,3m5893,2064r1,m5855,2135r1,-2m5551,1775r-1,1m6036,2154r16,-10m6036,2154r,-382m6036,1772r16,-9m6052,2144r,-381m6036,1772l5410,1410t,l5426,1400t626,363l5426,1400t-16,390l5596,1898t250,145l6036,2154m5410,1410r,380m5426,1400r626,363m6052,1763r,267m5442,1391r-16,9m5442,1391r626,362m6068,1753r-16,10m6068,1753r,268m6068,2021r-16,9m5502,2028r-5,-4l5494,2018r-3,-5l5491,2003r3,-3l5497,1999r5,1l5507,2004r3,5l5513,2015r1,6l5513,2025r-3,3l5507,2029r-5,-1xm5988,2364r,-19m5988,2345r-8,-5e" filled="f" strokeweight=".06pt">
              <v:stroke joinstyle="round"/>
              <v:formulas/>
              <v:path arrowok="t" o:connecttype="segments"/>
            </v:shape>
            <v:line id="_x0000_s2743" style="position:absolute" from="5979,2373" to="5980,2373" strokeweight="3.36pt"/>
            <v:line id="_x0000_s2744" style="position:absolute;flip:x y" from="5972,2403" to="5980,2407" strokeweight=".06pt"/>
            <v:line id="_x0000_s2745" style="position:absolute" from="5972,2369" to="5973,2369" strokeweight="3.42pt"/>
            <v:line id="_x0000_s2746" style="position:absolute;flip:x y" from="5963,2330" to="5972,2335" strokeweight=".06pt"/>
            <v:line id="_x0000_s2747" style="position:absolute" from="5962,2364" to="5963,2364" strokeweight="3.36pt"/>
            <v:line id="_x0000_s2748" style="position:absolute;flip:x y" from="5956,2394" to="5963,2397" strokeweight=".06pt"/>
            <v:line id="_x0000_s2749" style="position:absolute" from="5955,2360" to="5956,2360" strokeweight="3.42pt"/>
            <v:line id="_x0000_s2750" style="position:absolute;flip:x y" from="5946,2321" to="5956,2325" strokeweight=".06pt"/>
            <v:line id="_x0000_s2751" style="position:absolute" from="5945,2354" to="5947,2354" strokeweight="3.36pt"/>
            <v:line id="_x0000_s2752" style="position:absolute;flip:x y" from="5940,2384" to="5946,2388" strokeweight=".06pt"/>
            <v:line id="_x0000_s2753" style="position:absolute" from="5939,2350" to="5941,2350" strokeweight="3.42pt"/>
            <v:line id="_x0000_s2754" style="position:absolute;flip:x y" from="5930,2311" to="5940,2316" strokeweight=".06pt"/>
            <v:line id="_x0000_s2755" style="position:absolute" from="5930,2345" to="5931,2345" strokeweight="3.36pt"/>
            <v:line id="_x0000_s2756" style="position:absolute;flip:x y" from="5923,2375" to="5930,2378" strokeweight=".06pt"/>
            <v:line id="_x0000_s2757" style="position:absolute" from="5923,2341" to="5924,2341" strokeweight="3.36pt"/>
            <v:line id="_x0000_s2758" style="position:absolute;flip:x y" from="5914,2301" to="5923,2307" strokeweight=".06pt"/>
            <v:line id="_x0000_s2759" style="position:absolute" from="5913,2335" to="5914,2335" strokeweight="3.36pt"/>
            <v:line id="_x0000_s2760" style="position:absolute;flip:x y" from="5906,2365" to="5914,2369" strokeweight=".06pt"/>
            <v:line id="_x0000_s2761" style="position:absolute" from="5906,2331" to="5907,2331" strokeweight="3.36pt"/>
            <v:line id="_x0000_s2762" style="position:absolute;flip:x y" from="5898,2292" to="5906,2298" strokeweight=".06pt"/>
            <v:line id="_x0000_s2763" style="position:absolute" from="5897,2325" to="5899,2325" strokeweight="3.36pt"/>
            <v:line id="_x0000_s2764" style="position:absolute;flip:x y" from="5891,2355" to="5898,2359" strokeweight=".06pt"/>
            <v:line id="_x0000_s2765" style="position:absolute" from="5890,2322" to="5891,2322" strokeweight="3.36pt"/>
            <v:line id="_x0000_s2766" style="position:absolute;flip:x y" from="5881,2282" to="5891,2288" strokeweight=".06pt"/>
            <v:line id="_x0000_s2767" style="position:absolute" from="5881,2316" to="5882,2316" strokeweight="3.42pt"/>
            <v:line id="_x0000_s2768" style="position:absolute;flip:x y" from="5874,2346" to="5881,2351" strokeweight=".06pt"/>
            <v:line id="_x0000_s2769" style="position:absolute" from="5873,2312" to="5875,2312" strokeweight="3.36pt"/>
            <v:line id="_x0000_s2770" style="position:absolute;flip:x y" from="5864,2273" to="5874,2279" strokeweight=".06pt"/>
            <v:line id="_x0000_s2771" style="position:absolute" from="5864,2307" to="5865,2307" strokeweight="3.42pt"/>
            <v:line id="_x0000_s2772" style="position:absolute;flip:x y" from="5857,2336" to="5864,2341" strokeweight=".06pt"/>
            <v:line id="_x0000_s2773" style="position:absolute" from="5857,2303" to="5858,2303" strokeweight="3.36pt"/>
            <v:line id="_x0000_s2774" style="position:absolute;flip:x y" from="5849,2263" to="5857,2269" strokeweight=".06pt"/>
            <v:line id="_x0000_s2775" style="position:absolute" from="5848,2297" to="5849,2297" strokeweight="3.42pt"/>
            <v:line id="_x0000_s2776" style="position:absolute;flip:x y" from="5842,2328" to="5849,2331" strokeweight=".06pt"/>
            <v:line id="_x0000_s2777" style="position:absolute" from="5841,2294" to="5842,2294" strokeweight="3.42pt"/>
            <v:line id="_x0000_s2778" style="position:absolute;flip:x y" from="5832,2255" to="5842,2259" strokeweight=".06pt"/>
            <v:line id="_x0000_s2779" style="position:absolute" from="5831,2288" to="5833,2288" strokeweight="3.36pt"/>
            <v:line id="_x0000_s2780" style="position:absolute;flip:x y" from="5825,2318" to="5832,2322" strokeweight=".06pt"/>
            <v:line id="_x0000_s2781" style="position:absolute" from="5824,2284" to="5825,2284" strokeweight="3.42pt"/>
            <v:line id="_x0000_s2782" style="position:absolute;flip:x y" from="5816,2245" to="5825,2250" strokeweight=".06pt"/>
            <v:line id="_x0000_s2783" style="position:absolute" from="5816,2279" to="5817,2279" strokeweight="3.36pt"/>
            <v:line id="_x0000_s2784" style="position:absolute;flip:x y" from="5809,2309" to="5816,2312" strokeweight=".06pt"/>
            <v:line id="_x0000_s2785" style="position:absolute" from="5809,2274" to="5810,2274" strokeweight="3.42pt"/>
            <v:line id="_x0000_s2786" style="position:absolute;flip:x y" from="5800,2235" to="5809,2240" strokeweight=".06pt"/>
            <v:line id="_x0000_s2787" style="position:absolute" from="5799,2269" to="5800,2269" strokeweight="3.36pt"/>
            <v:line id="_x0000_s2788" style="position:absolute;flip:x y" from="5792,2299" to="5800,2303" strokeweight=".06pt"/>
            <v:line id="_x0000_s2789" style="position:absolute" from="5792,2265" to="5793,2265" strokeweight="3.42pt"/>
            <v:line id="_x0000_s2790" style="position:absolute;flip:x y" from="5783,2226" to="5792,2231" strokeweight=".06pt"/>
            <v:line id="_x0000_s2791" style="position:absolute" from="5782,2259" to="5783,2259" strokeweight="3.36pt"/>
            <v:line id="_x0000_s2792" style="position:absolute;flip:x y" from="5777,2289" to="5783,2293" strokeweight=".06pt"/>
            <v:line id="_x0000_s2793" style="position:absolute" from="5776,2255" to="5777,2255" strokeweight="3.42pt"/>
            <v:line id="_x0000_s2794" style="position:absolute;flip:x y" from="5767,2216" to="5777,2221" strokeweight=".06pt"/>
            <v:line id="_x0000_s2795" style="position:absolute" from="5767,2250" to="5768,2250" strokeweight="3.36pt"/>
            <v:line id="_x0000_s2796" style="position:absolute;flip:x y" from="5760,2280" to="5767,2283" strokeweight=".06pt"/>
            <v:line id="_x0000_s2797" style="position:absolute" from="5759,2246" to="5761,2246" strokeweight="3.36pt"/>
            <v:line id="_x0000_s2798" style="position:absolute;flip:x y" from="5750,2207" to="5760,2213" strokeweight=".06pt"/>
            <v:line id="_x0000_s2799" style="position:absolute" from="5750,2241" to="5751,2241" strokeweight="3.42pt"/>
            <v:line id="_x0000_s2800" style="position:absolute;flip:x y" from="5743,2270" to="5750,2275" strokeweight=".06pt"/>
            <v:line id="_x0000_s2801" style="position:absolute" from="5743,2237" to="5744,2237" strokeweight="3.36pt"/>
            <v:line id="_x0000_s2802" style="position:absolute;flip:x y" from="5735,2197" to="5743,2203" strokeweight=".06pt"/>
            <v:line id="_x0000_s2803" style="position:absolute" from="5734,2231" to="5735,2231" strokeweight="3.42pt"/>
            <v:line id="_x0000_s2804" style="position:absolute;flip:x y" from="5728,2261" to="5735,2265" strokeweight=".06pt"/>
            <v:line id="_x0000_s2805" style="position:absolute" from="5727,2227" to="5728,2227" strokeweight="3.36pt"/>
            <v:line id="_x0000_s2806" style="position:absolute;flip:x y" from="5718,2187" to="5728,2193" strokeweight=".06pt"/>
            <v:line id="_x0000_s2807" style="position:absolute" from="5717,2222" to="5719,2222" strokeweight="3.42pt"/>
            <v:line id="_x0000_s2808" style="position:absolute;flip:x y" from="5711,2251" to="5718,2256" strokeweight=".06pt"/>
            <v:line id="_x0000_s2809" style="position:absolute" from="5710,2217" to="5711,2217" strokeweight="3.36pt"/>
            <v:line id="_x0000_s2810" style="position:absolute;flip:x y" from="5701,2178" to="5711,2184" strokeweight=".06pt"/>
            <v:line id="_x0000_s2811" style="position:absolute" from="5701,2212" to="5702,2212" strokeweight="3.42pt"/>
            <v:line id="_x0000_s2812" style="position:absolute;flip:x y" from="5694,2241" to="5701,2246" strokeweight=".06pt"/>
            <v:line id="_x0000_s2813" style="position:absolute" from="5693,2208" to="5695,2208" strokeweight="3.36pt"/>
            <v:line id="_x0000_s2814" style="position:absolute;flip:x y" from="5686,2168" to="5694,2174" strokeweight=".06pt"/>
            <v:line id="_x0000_s2815" style="position:absolute" from="5685,2202" to="5686,2202" strokeweight="3.42pt"/>
            <v:line id="_x0000_s2816" style="position:absolute;flip:x y" from="5678,2233" to="5686,2237" strokeweight=".06pt"/>
            <v:line id="_x0000_s2817" style="position:absolute" from="5678,2199" to="5679,2199" strokeweight="3.42pt"/>
            <v:line id="_x0000_s2818" style="position:absolute;flip:x y" from="5669,2160" to="5678,2165" strokeweight=".06pt"/>
            <v:line id="_x0000_s2819" style="position:absolute" from="5668,2193" to="5669,2193" strokeweight="3.36pt"/>
            <v:line id="_x0000_s2820" style="position:absolute;flip:x y" from="5662,2223" to="5669,2227" strokeweight=".06pt"/>
            <v:line id="_x0000_s2821" style="position:absolute" from="5661,2189" to="5662,2189" strokeweight="3.42pt"/>
            <v:line id="_x0000_s2822" style="position:absolute;flip:x y" from="5653,2150" to="5662,2155" strokeweight=".06pt"/>
            <v:line id="_x0000_s2823" style="position:absolute" from="5653,2184" to="5654,2184" strokeweight="3.36pt"/>
            <v:line id="_x0000_s2824" style="position:absolute;flip:x y" from="5646,2214" to="5653,2217" strokeweight=".06pt"/>
            <v:line id="_x0000_s2825" style="position:absolute" from="5645,2180" to="5647,2180" strokeweight="3.42pt"/>
            <v:line id="_x0000_s2826" style="position:absolute;flip:x y" from="5636,2141" to="5646,2145" strokeweight=".06pt"/>
            <v:line id="_x0000_s2827" style="position:absolute" from="5636,2174" to="5637,2174" strokeweight="3.36pt"/>
            <v:line id="_x0000_s2828" style="position:absolute;flip:x y" from="5629,2204" to="5636,2208" strokeweight=".06pt"/>
            <v:line id="_x0000_s2829" style="position:absolute" from="5629,2171" to="5630,2171" strokeweight="3.36pt"/>
            <v:line id="_x0000_s2830" style="position:absolute;flip:x y" from="5620,2131" to="5629,2137" strokeweight=".06pt"/>
            <v:line id="_x0000_s2831" style="position:absolute" from="5619,2165" to="5620,2165" strokeweight="3.36pt"/>
            <v:line id="_x0000_s2832" style="position:absolute;flip:x y" from="5614,2195" to="5620,2198" strokeweight=".06pt"/>
            <v:line id="_x0000_s2833" style="position:absolute" from="5613,2161" to="5614,2161" strokeweight="3.36pt"/>
            <v:line id="_x0000_s2834" style="position:absolute;flip:x y" from="5604,2121" to="5614,2127" strokeweight=".06pt"/>
            <v:line id="_x0000_s2835" style="position:absolute" from="5603,2156" to="5605,2156" strokeweight="3.42pt"/>
            <v:line id="_x0000_s2836" style="position:absolute;flip:x y" from="5597,2185" to="5604,2190" strokeweight=".06pt"/>
            <v:line id="_x0000_s2837" style="position:absolute" from="5596,2151" to="5597,2151" strokeweight="3.36pt"/>
            <v:line id="_x0000_s2838" style="position:absolute;flip:x y" from="5587,2112" to="5597,2118" strokeweight=".06pt"/>
            <v:line id="_x0000_s2839" style="position:absolute" from="5587,2146" to="5588,2146" strokeweight="3.42pt"/>
            <v:line id="_x0000_s2840" style="position:absolute;flip:x y" from="5580,2175" to="5587,2180" strokeweight=".06pt"/>
            <v:line id="_x0000_s2841" style="position:absolute" from="5579,2142" to="5581,2142" strokeweight="3.36pt"/>
            <v:line id="_x0000_s2842" style="position:absolute;flip:x y" from="5570,2102" to="5580,2108" strokeweight=".06pt"/>
            <v:line id="_x0000_s2843" style="position:absolute" from="5570,2136" to="5571,2136" strokeweight="3.42pt"/>
            <v:line id="_x0000_s2844" style="position:absolute;flip:x y" from="5564,2166" to="5570,2171" strokeweight=".06pt"/>
            <v:line id="_x0000_s2845" style="position:absolute" from="5564,2132" to="5565,2132" strokeweight="3.36pt"/>
            <v:line id="_x0000_s2846" style="position:absolute;flip:x y" from="5555,2093" to="5564,2099" strokeweight=".06pt"/>
            <v:line id="_x0000_s2847" style="position:absolute" from="5554,2127" to="5555,2127" strokeweight="3.42pt"/>
            <v:line id="_x0000_s2848" style="position:absolute;flip:x y" from="5548,2156" to="5555,2161" strokeweight=".06pt"/>
            <v:line id="_x0000_s2849" style="position:absolute" from="5547,2123" to="5548,2123" strokeweight="3.36pt"/>
            <v:line id="_x0000_s2850" style="position:absolute;flip:x y" from="5538,2083" to="5548,2089" strokeweight=".06pt"/>
            <v:line id="_x0000_s2851" style="position:absolute" from="5537,2117" to="5539,2117" strokeweight="3.42pt"/>
            <v:line id="_x0000_s2852" style="position:absolute;flip:x y" from="5531,2147" to="5538,2151" strokeweight=".06pt"/>
            <v:line id="_x0000_s2853" style="position:absolute" from="5530,2113" to="5531,2113" strokeweight="3.36pt"/>
            <v:line id="_x0000_s2854" style="position:absolute;flip:x y" from="5522,2075" to="5531,2079" strokeweight=".06pt"/>
            <v:line id="_x0000_s2855" style="position:absolute" from="5522,2108" to="5523,2108" strokeweight="3.36pt"/>
            <v:line id="_x0000_s2856" style="position:absolute;flip:x y" from="5515,2138" to="5522,2142" strokeweight=".06pt"/>
            <v:line id="_x0000_s2857" style="position:absolute" from="5515,2104" to="5516,2104" strokeweight="3.42pt"/>
            <v:line id="_x0000_s2858" style="position:absolute;flip:x y" from="5506,2065" to="5515,2070" strokeweight=".06pt"/>
            <v:line id="_x0000_s2859" style="position:absolute" from="5505,2099" to="5506,2099" strokeweight="3.36pt"/>
            <v:line id="_x0000_s2860" style="position:absolute;flip:x y" from="5498,2129" to="5506,2132" strokeweight=".06pt"/>
            <v:line id="_x0000_s2861" style="position:absolute" from="5498,2094" to="5499,2094" strokeweight="3.42pt"/>
            <v:line id="_x0000_s2862" style="position:absolute;flip:x y" from="5489,2055" to="5498,2060" strokeweight=".06pt"/>
            <v:line id="_x0000_s2863" style="position:absolute" from="5488,2089" to="5489,2089" strokeweight="3.36pt"/>
            <v:shape id="_x0000_s2864" style="position:absolute;left:5440;top:1886;width:600;height:552" coordorigin="5441,1886" coordsize="600,552" o:spt="100" adj="0,,0" path="m5489,2123r-45,-26m5441,2089r1,5l5444,2097t-3,-8l5441,1976r,-2l5442,1974r,-1l5443,1973t,l5554,1991t2,l5554,1991t2,l5575,2003t,l5587,2006r10,-1l5603,1998r2,-11l5604,1973r-5,-15l5591,1945r-11,-10m5575,1927r1,5l5580,1935t-5,-8l5575,1886t327,190l5902,2117r,2l5900,2119r,1l5899,2120r-1,-1m5898,2119r-11,-1l5879,2120r-6,9l5872,2142r3,14l5881,2171r10,12l5902,2192t,l5922,2203t2,1l5922,2203t2,1l6035,2316t2,7l6035,2316t2,7l6037,2436r,2l6032,2438t,l5988,2413t,l5988,2370t,l5988,2364t-12,-89l5984,2283r3,6l5987,2300r-3,3l5980,2304r-4,-1l5971,2299r-3,-6l5965,2288r-1,-6l5965,2277r3,-3l5971,2274r5,1xm5905,2078r,36m5928,2203r110,110m6041,2321r-3,-8m6041,2321r,112m5904,2118r1,-4m5882,2119r-6,8l5875,2139r3,15l5885,2168r9,13l5905,2190t64,84l5968,2282r3,10l5977,2298r9,3m5928,2203r-2,-1m5905,2190r21,12m5980,2407r8,5m5980,2364r,43m5980,2358r,6m5980,2340r,18m5984,2366r2,l5986,2363r-3,-3l5982,2360r,5l5983,2366r1,xm6040,2436r1,-3m5980,2358r,m5963,2378r,19m5963,2373r,5m5963,2330r,43m5968,2382r1,l5970,2381r,-3l5968,2376r-3,l5965,2378r1,1l5966,2381r2,1xm5963,2397r9,5m5980,2364r,m5963,2373r,m5980,2407r,m5946,2345r,43m5946,2339r,6m5946,2321r,18m5951,2347r1,1l5953,2348r,-5l5952,2343r-1,-1l5950,2342r,4l5951,2347xm5946,2388r10,6e" filled="f" strokeweight=".06pt">
              <v:stroke joinstyle="round"/>
              <v:formulas/>
              <v:path arrowok="t" o:connecttype="segments"/>
            </v:shape>
            <v:line id="_x0000_s2865" style="position:absolute" from="5945,2339" to="5947,2339" strokeweight=".06pt"/>
            <v:shape id="_x0000_s2866" style="position:absolute;left:5898;top:2291;width:65;height:106" coordorigin="5898,2292" coordsize="65,106" o:spt="100" adj="0,,0" path="m5930,2360r,18m5930,2354r,6m5930,2311r,43m5935,2363r3,l5938,2360r-2,-1l5936,2358r-1,-1l5933,2357r,4l5932,2359r3,4xm5930,2378r10,6m5946,2345r1,m5930,2354r,m5963,2378r,m5946,2388r1,m5914,2325r,44m5914,2321r,4m5914,2301r,20m5918,2329r2,l5921,2328r,-1l5920,2325r,-1l5918,2323r-1,l5916,2324r,1l5917,2327r,1l5918,2329xm5914,2369r9,6m5963,2397r,m5914,2321r,m5898,2341r,18m5898,2335r,6m5898,2292r,43m5903,2343r1,l5905,2342r-1,-1l5904,2340r-1,-1l5903,2337r-3,l5901,2342r-2,-2l5903,2343xm5898,2359r8,6e" filled="f" strokeweight=".06pt">
              <v:stroke joinstyle="round"/>
              <v:formulas/>
              <v:path arrowok="t" o:connecttype="segments"/>
            </v:shape>
            <v:line id="_x0000_s2867" style="position:absolute" from="5913,2326" to="5914,2326" strokeweight=".06pt"/>
            <v:shape id="_x0000_s2868" style="position:absolute;left:5578;top:2000;width:352;height:378" coordorigin="5579,2000" coordsize="352,378" o:spt="100" adj="0,,0" path="m5898,2335r,m5930,2360r,m5914,2369r,m5881,2307r,44m5881,2301r,6m5881,2282r,19m5886,2310r1,l5888,2309r,-2l5887,2306r,-1l5886,2304r-1,l5884,2305r,1l5885,2307r,2l5886,2310xm5881,2351r10,4m5930,2378r,m5881,2301r,m5864,2322r,19m5864,2316r,6m5864,2273r,43m5869,2324r1,1l5872,2324r,-3l5870,2319r-1,l5869,2318r-1,1l5867,2321r1,1l5868,2323r1,1xm5864,2341r10,5m5881,2307r,m5864,2316r2,m5898,2341r,m5881,2351r,m5849,2288r,43m5849,2282r,6m5849,2263r,19m5854,2291r2,l5856,2288r-1,-1l5854,2286r-2,-1l5851,2285r,4l5852,2289r2,2xm5849,2331r8,5m5898,2359r,m5849,2282r,m5832,2303r,19m5832,2298r,5m5832,2255r,43m5837,2306r2,l5839,2301r-1,-1l5834,2300r,3l5836,2304r,1l5837,2306xm5832,2322r10,5m5849,2288r,m5832,2298r,m5864,2322r2,m5849,2331r,m5816,2269r,43m5816,2263r,6m5816,2245r,18m5821,2271r,2l5822,2271r,-3l5821,2267r-2,l5819,2270r1,1l5821,2271xm5816,2312r9,5m5864,2341r2,m5816,2263r,m5800,2283r,20m5800,2279r,4m5800,2235r,44m5804,2287r2,l5807,2286r,-1l5806,2282r-2,-1l5802,2281r,2l5803,2285r,1l5804,2287xm5800,2303r9,6m5816,2269r,m5800,2279r,m5832,2303r,m5816,2312r,m5783,2250r,43m5783,2245r,5m5783,2226r,19m5788,2252r1,1l5790,2253r,-4l5789,2249r-1,-2l5785,2247r,3l5788,2252xm5783,2293r9,6m5832,2322r,m5783,2245r1,m5767,2265r,18m5767,2259r,6m5767,2216r,43m5772,2268r2,l5774,2265r-2,-2l5772,2262r-2,l5770,2265r2,3xm5767,2283r10,6m5783,2250r1,m5767,2259r,m5800,2283r,m5783,2293r,m5750,2232r,42m5750,2226r,6m5750,2207r,19m5755,2234r1,l5758,2233r,-1l5756,2231r,-2l5755,2228r-1,l5753,2229r,2l5754,2232r,1l5755,2234xm5750,2274r10,6m5800,2303r,m5579,2000r12,4l5599,2004t151,222l5750,2226t-15,20l5735,2264t,-24l5735,2246t,-49l5735,2240t3,9l5741,2249r1,-2l5740,2246r,-4l5737,2243r,4l5738,2249xm5735,2264r8,6m5750,2232r,m5735,2240r,m5767,2265r,e" filled="f" strokeweight=".06pt">
              <v:stroke joinstyle="round"/>
              <v:formulas/>
              <v:path arrowok="t" o:connecttype="segments"/>
            </v:shape>
            <v:line id="_x0000_s2869" style="position:absolute" from="5750,2274" to="5751,2274" strokeweight=".06pt"/>
            <v:shape id="_x0000_s2870" style="position:absolute;left:5685;top:2168;width:82;height:116" coordorigin="5686,2168" coordsize="82,116" o:spt="100" adj="0,,0" path="m5718,2213r,43m5718,2207r,6m5718,2187r,20m5723,2215r2,l5725,2213r-1,-2l5724,2210r-1,-1l5722,2209r-2,1l5720,2211r2,2l5722,2214r1,1xm5718,2256r10,5m5767,2283r,m5718,2207r,m5701,2227r,19m5701,2221r,6m5701,2178r,43m5706,2229r1,2l5708,2229r,-3l5707,2225r-1,l5706,2223r-1,2l5704,2226r1,1l5705,2228r1,1xm5701,2246r10,5m5718,2213r,m5701,2221r1,m5735,2246r,m5718,2256r,m5686,2193r,44m5686,2187r,6m5686,2168r,19m5690,2196r2,l5693,2195r-1,-2l5692,2192r-2,-1l5689,2190r-1,1l5688,2195r1,l5690,2196xm5686,2237r8,4e" filled="f" strokeweight=".06pt">
              <v:stroke joinstyle="round"/>
              <v:formulas/>
              <v:path arrowok="t" o:connecttype="segments"/>
            </v:shape>
            <v:line id="_x0000_s2871" style="position:absolute" from="5734,2265" to="5735,2265" strokeweight=".06pt"/>
            <v:shape id="_x0000_s2872" style="position:absolute;left:5446;top:1496;width:537;height:750" coordorigin="5447,1496" coordsize="537,750" o:spt="100" adj="0,,0" path="m5686,2187r,m5669,2208r,19m5669,2203r,5m5669,2160r,43m5674,2211r2,l5677,2208r-2,-3l5671,2205r,3l5672,2209r,1l5674,2211xm5669,2227r9,6m5686,2193r,m5669,2203r,m5701,2227r1,m5558,1988r21,12m5686,2237r,m5653,2174r,43m5653,2168r,6m5653,2150r,18m5658,2177r,1l5659,2177r,-4l5658,2172r-2,l5656,2175r1,2l5658,2177xm5653,2217r9,6m5701,2246r1,m5653,2168r,m5636,2190r,18m5636,2184r,6m5636,2141r,43m5641,2192r1,l5644,2191r,-1l5642,2189r,-2l5641,2186r-2,l5639,2191r-1,-2l5641,2192xm5636,2208r10,6m5558,1988r-1,m5447,1971r110,17m5653,2174r,m5461,1496r207,120m5705,1637r36,21m5777,1679r206,120m5461,1496r,151m5461,1647r207,120m5705,1788r36,21m5777,1830r206,120m5983,1799r,151e" filled="f" strokeweight=".06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580416" behindDoc="0" locked="0" layoutInCell="1" allowOverlap="1" wp14:anchorId="1B072BAD" wp14:editId="7D235739">
            <wp:simplePos x="0" y="0"/>
            <wp:positionH relativeFrom="page">
              <wp:posOffset>5074920</wp:posOffset>
            </wp:positionH>
            <wp:positionV relativeFrom="paragraph">
              <wp:posOffset>662305</wp:posOffset>
            </wp:positionV>
            <wp:extent cx="1469390" cy="1209675"/>
            <wp:effectExtent l="0" t="0" r="0" b="0"/>
            <wp:wrapTopAndBottom/>
            <wp:docPr id="511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image203.png"/>
                    <pic:cNvPicPr>
                      <a:picLocks noChangeAspect="1"/>
                    </pic:cNvPicPr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208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Hold</w:t>
      </w:r>
      <w:r>
        <w:rPr>
          <w:spacing w:val="-7"/>
          <w:sz w:val="20"/>
        </w:rPr>
        <w:t xml:space="preserve"> </w:t>
      </w:r>
      <w:r>
        <w:rPr>
          <w:sz w:val="20"/>
        </w:rPr>
        <w:t>OEL</w:t>
      </w:r>
      <w:r>
        <w:rPr>
          <w:spacing w:val="-6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module</w:t>
      </w:r>
      <w:r>
        <w:rPr>
          <w:spacing w:val="-6"/>
          <w:sz w:val="20"/>
        </w:rPr>
        <w:t xml:space="preserve"> </w:t>
      </w:r>
      <w:r>
        <w:rPr>
          <w:sz w:val="20"/>
        </w:rPr>
        <w:t>very</w:t>
      </w:r>
      <w:r>
        <w:rPr>
          <w:spacing w:val="-7"/>
          <w:sz w:val="20"/>
        </w:rPr>
        <w:t xml:space="preserve"> </w:t>
      </w:r>
      <w:r>
        <w:rPr>
          <w:sz w:val="20"/>
        </w:rPr>
        <w:t>carefully</w:t>
      </w:r>
      <w:r>
        <w:rPr>
          <w:spacing w:val="-6"/>
          <w:sz w:val="20"/>
        </w:rPr>
        <w:t xml:space="preserve"> </w:t>
      </w:r>
      <w:r>
        <w:rPr>
          <w:sz w:val="20"/>
        </w:rPr>
        <w:t>when</w:t>
      </w:r>
      <w:r>
        <w:rPr>
          <w:spacing w:val="-6"/>
          <w:sz w:val="20"/>
        </w:rPr>
        <w:t xml:space="preserve"> </w:t>
      </w:r>
      <w:r>
        <w:rPr>
          <w:sz w:val="20"/>
        </w:rPr>
        <w:t>placing</w:t>
      </w:r>
      <w:r>
        <w:rPr>
          <w:spacing w:val="-6"/>
          <w:sz w:val="20"/>
        </w:rPr>
        <w:t xml:space="preserve"> </w:t>
      </w:r>
      <w:r>
        <w:rPr>
          <w:sz w:val="20"/>
        </w:rPr>
        <w:t>OEL</w:t>
      </w:r>
      <w:r>
        <w:rPr>
          <w:spacing w:val="-7"/>
          <w:sz w:val="20"/>
        </w:rPr>
        <w:t xml:space="preserve"> </w:t>
      </w:r>
      <w:r>
        <w:rPr>
          <w:sz w:val="20"/>
        </w:rPr>
        <w:t>display</w:t>
      </w:r>
      <w:r>
        <w:rPr>
          <w:spacing w:val="-6"/>
          <w:sz w:val="20"/>
        </w:rPr>
        <w:t xml:space="preserve"> </w:t>
      </w:r>
      <w:r>
        <w:rPr>
          <w:sz w:val="20"/>
        </w:rPr>
        <w:t>module</w:t>
      </w:r>
      <w:r>
        <w:rPr>
          <w:spacing w:val="-6"/>
          <w:sz w:val="20"/>
        </w:rPr>
        <w:t xml:space="preserve"> </w:t>
      </w:r>
      <w:r>
        <w:rPr>
          <w:sz w:val="20"/>
        </w:rPr>
        <w:t>into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housing.</w:t>
      </w:r>
      <w:r>
        <w:rPr>
          <w:spacing w:val="-60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excessive</w:t>
      </w:r>
      <w:r>
        <w:rPr>
          <w:spacing w:val="-5"/>
          <w:sz w:val="20"/>
        </w:rPr>
        <w:t xml:space="preserve"> </w:t>
      </w:r>
      <w:r>
        <w:rPr>
          <w:sz w:val="20"/>
        </w:rPr>
        <w:t>stress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pressure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3"/>
          <w:sz w:val="20"/>
        </w:rPr>
        <w:t xml:space="preserve"> </w:t>
      </w:r>
      <w:r>
        <w:rPr>
          <w:sz w:val="20"/>
        </w:rPr>
        <w:t>module.</w:t>
      </w:r>
      <w:r>
        <w:rPr>
          <w:spacing w:val="6"/>
          <w:sz w:val="20"/>
        </w:rPr>
        <w:t xml:space="preserve"> </w:t>
      </w:r>
      <w:proofErr w:type="gramStart"/>
      <w:r>
        <w:rPr>
          <w:sz w:val="20"/>
        </w:rPr>
        <w:t>And,</w:t>
      </w:r>
      <w:proofErr w:type="gramEnd"/>
      <w:r>
        <w:rPr>
          <w:spacing w:val="-4"/>
          <w:sz w:val="20"/>
        </w:rPr>
        <w:t xml:space="preserve"> </w:t>
      </w: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bend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film</w:t>
      </w:r>
      <w:r>
        <w:rPr>
          <w:spacing w:val="-61"/>
          <w:sz w:val="20"/>
        </w:rPr>
        <w:t xml:space="preserve"> </w:t>
      </w:r>
      <w:r>
        <w:rPr>
          <w:sz w:val="20"/>
        </w:rPr>
        <w:t>with electrode pattern layouts.</w:t>
      </w:r>
      <w:r>
        <w:rPr>
          <w:spacing w:val="63"/>
          <w:sz w:val="20"/>
        </w:rPr>
        <w:t xml:space="preserve"> </w:t>
      </w:r>
      <w:r>
        <w:rPr>
          <w:sz w:val="20"/>
        </w:rPr>
        <w:t>These stresses will influence the display performance.</w:t>
      </w:r>
      <w:r>
        <w:rPr>
          <w:spacing w:val="63"/>
          <w:sz w:val="20"/>
        </w:rPr>
        <w:t xml:space="preserve"> </w:t>
      </w:r>
      <w:r>
        <w:rPr>
          <w:sz w:val="20"/>
        </w:rPr>
        <w:t>Also,</w:t>
      </w:r>
      <w:r>
        <w:rPr>
          <w:spacing w:val="1"/>
          <w:sz w:val="20"/>
        </w:rPr>
        <w:t xml:space="preserve"> </w:t>
      </w:r>
      <w:r>
        <w:rPr>
          <w:sz w:val="20"/>
        </w:rPr>
        <w:t>secure</w:t>
      </w:r>
      <w:r>
        <w:rPr>
          <w:spacing w:val="-3"/>
          <w:sz w:val="20"/>
        </w:rPr>
        <w:t xml:space="preserve"> </w:t>
      </w:r>
      <w:r>
        <w:rPr>
          <w:sz w:val="20"/>
        </w:rPr>
        <w:t>sufficient rigidity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outer</w:t>
      </w:r>
      <w:r>
        <w:rPr>
          <w:spacing w:val="-1"/>
          <w:sz w:val="20"/>
        </w:rPr>
        <w:t xml:space="preserve"> </w:t>
      </w:r>
      <w:r>
        <w:rPr>
          <w:sz w:val="20"/>
        </w:rPr>
        <w:t>cases.</w:t>
      </w:r>
    </w:p>
    <w:p w14:paraId="393EDD8D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spacing w:before="82"/>
        <w:ind w:hanging="402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5"/>
          <w:sz w:val="20"/>
        </w:rPr>
        <w:t xml:space="preserve"> </w:t>
      </w:r>
      <w:r>
        <w:rPr>
          <w:sz w:val="20"/>
        </w:rPr>
        <w:t>apply</w:t>
      </w:r>
      <w:r>
        <w:rPr>
          <w:spacing w:val="-4"/>
          <w:sz w:val="20"/>
        </w:rPr>
        <w:t xml:space="preserve"> </w:t>
      </w:r>
      <w:r>
        <w:rPr>
          <w:sz w:val="20"/>
        </w:rPr>
        <w:t>stress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driver</w:t>
      </w:r>
      <w:r>
        <w:rPr>
          <w:spacing w:val="-4"/>
          <w:sz w:val="20"/>
        </w:rPr>
        <w:t xml:space="preserve"> </w:t>
      </w:r>
      <w:r>
        <w:rPr>
          <w:sz w:val="20"/>
        </w:rPr>
        <w:t>IC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surrounding</w:t>
      </w:r>
      <w:r>
        <w:rPr>
          <w:spacing w:val="-3"/>
          <w:sz w:val="20"/>
        </w:rPr>
        <w:t xml:space="preserve"> </w:t>
      </w:r>
      <w:r>
        <w:rPr>
          <w:sz w:val="20"/>
        </w:rPr>
        <w:t>molded</w:t>
      </w:r>
      <w:r>
        <w:rPr>
          <w:spacing w:val="-4"/>
          <w:sz w:val="20"/>
        </w:rPr>
        <w:t xml:space="preserve"> </w:t>
      </w:r>
      <w:r>
        <w:rPr>
          <w:sz w:val="20"/>
        </w:rPr>
        <w:t>sections.</w:t>
      </w:r>
    </w:p>
    <w:p w14:paraId="3BC63DFE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2"/>
          <w:tab w:val="left" w:pos="1203"/>
        </w:tabs>
        <w:ind w:hanging="402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disassemble</w:t>
      </w:r>
      <w:r>
        <w:rPr>
          <w:spacing w:val="-3"/>
          <w:sz w:val="20"/>
        </w:rPr>
        <w:t xml:space="preserve"> </w:t>
      </w:r>
      <w:r>
        <w:rPr>
          <w:sz w:val="20"/>
        </w:rPr>
        <w:t>nor</w:t>
      </w:r>
      <w:r>
        <w:rPr>
          <w:spacing w:val="-3"/>
          <w:sz w:val="20"/>
        </w:rPr>
        <w:t xml:space="preserve"> </w:t>
      </w:r>
      <w:r>
        <w:rPr>
          <w:sz w:val="20"/>
        </w:rPr>
        <w:t>modify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OEL</w:t>
      </w:r>
      <w:r>
        <w:rPr>
          <w:spacing w:val="-2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module.</w:t>
      </w:r>
    </w:p>
    <w:p w14:paraId="3F4515F6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3"/>
          <w:tab w:val="left" w:pos="1204"/>
        </w:tabs>
        <w:spacing w:line="241" w:lineRule="exact"/>
        <w:ind w:left="1203" w:hanging="403"/>
        <w:rPr>
          <w:sz w:val="20"/>
        </w:rPr>
      </w:pPr>
      <w:r>
        <w:rPr>
          <w:sz w:val="20"/>
        </w:rPr>
        <w:t>Do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apply</w:t>
      </w:r>
      <w:r>
        <w:rPr>
          <w:spacing w:val="-2"/>
          <w:sz w:val="20"/>
        </w:rPr>
        <w:t xml:space="preserve"> </w:t>
      </w:r>
      <w:r>
        <w:rPr>
          <w:sz w:val="20"/>
        </w:rPr>
        <w:t>input</w:t>
      </w:r>
      <w:r>
        <w:rPr>
          <w:spacing w:val="-3"/>
          <w:sz w:val="20"/>
        </w:rPr>
        <w:t xml:space="preserve"> </w:t>
      </w:r>
      <w:r>
        <w:rPr>
          <w:sz w:val="20"/>
        </w:rPr>
        <w:t>signals</w:t>
      </w:r>
      <w:r>
        <w:rPr>
          <w:spacing w:val="-4"/>
          <w:sz w:val="20"/>
        </w:rPr>
        <w:t xml:space="preserve"> </w:t>
      </w:r>
      <w:r>
        <w:rPr>
          <w:sz w:val="20"/>
        </w:rPr>
        <w:t>while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logic</w:t>
      </w:r>
      <w:r>
        <w:rPr>
          <w:spacing w:val="-3"/>
          <w:sz w:val="20"/>
        </w:rPr>
        <w:t xml:space="preserve"> </w:t>
      </w:r>
      <w:r>
        <w:rPr>
          <w:sz w:val="20"/>
        </w:rPr>
        <w:t>power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off.</w:t>
      </w:r>
    </w:p>
    <w:p w14:paraId="58684C4B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3"/>
        </w:tabs>
        <w:ind w:right="119"/>
        <w:rPr>
          <w:sz w:val="20"/>
        </w:rPr>
      </w:pPr>
      <w:r>
        <w:rPr>
          <w:spacing w:val="-1"/>
          <w:sz w:val="20"/>
        </w:rPr>
        <w:t>Pay</w:t>
      </w:r>
      <w:r>
        <w:rPr>
          <w:spacing w:val="-15"/>
          <w:sz w:val="20"/>
        </w:rPr>
        <w:t xml:space="preserve"> </w:t>
      </w:r>
      <w:r>
        <w:rPr>
          <w:spacing w:val="-1"/>
          <w:sz w:val="20"/>
        </w:rPr>
        <w:t>sufficient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attention</w:t>
      </w:r>
      <w:r>
        <w:rPr>
          <w:spacing w:val="-14"/>
          <w:sz w:val="20"/>
        </w:rPr>
        <w:t xml:space="preserve"> </w:t>
      </w:r>
      <w:r>
        <w:rPr>
          <w:spacing w:val="-1"/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working</w:t>
      </w:r>
      <w:r>
        <w:rPr>
          <w:spacing w:val="-15"/>
          <w:sz w:val="20"/>
        </w:rPr>
        <w:t xml:space="preserve"> </w:t>
      </w:r>
      <w:r>
        <w:rPr>
          <w:sz w:val="20"/>
        </w:rPr>
        <w:t>environments</w:t>
      </w:r>
      <w:r>
        <w:rPr>
          <w:spacing w:val="-14"/>
          <w:sz w:val="20"/>
        </w:rPr>
        <w:t xml:space="preserve"> </w:t>
      </w:r>
      <w:r>
        <w:rPr>
          <w:sz w:val="20"/>
        </w:rPr>
        <w:t>when</w:t>
      </w:r>
      <w:r>
        <w:rPr>
          <w:spacing w:val="-14"/>
          <w:sz w:val="20"/>
        </w:rPr>
        <w:t xml:space="preserve"> </w:t>
      </w:r>
      <w:r>
        <w:rPr>
          <w:sz w:val="20"/>
        </w:rPr>
        <w:t>handing</w:t>
      </w:r>
      <w:r>
        <w:rPr>
          <w:spacing w:val="-12"/>
          <w:sz w:val="20"/>
        </w:rPr>
        <w:t xml:space="preserve"> </w:t>
      </w:r>
      <w:r>
        <w:rPr>
          <w:sz w:val="20"/>
        </w:rPr>
        <w:t>OEL</w:t>
      </w:r>
      <w:r>
        <w:rPr>
          <w:spacing w:val="-13"/>
          <w:sz w:val="20"/>
        </w:rPr>
        <w:t xml:space="preserve"> </w:t>
      </w:r>
      <w:r>
        <w:rPr>
          <w:sz w:val="20"/>
        </w:rPr>
        <w:t>display</w:t>
      </w:r>
      <w:r>
        <w:rPr>
          <w:spacing w:val="-14"/>
          <w:sz w:val="20"/>
        </w:rPr>
        <w:t xml:space="preserve"> </w:t>
      </w:r>
      <w:r>
        <w:rPr>
          <w:sz w:val="20"/>
        </w:rPr>
        <w:t>modules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4"/>
          <w:sz w:val="20"/>
        </w:rPr>
        <w:t xml:space="preserve"> </w:t>
      </w:r>
      <w:r>
        <w:rPr>
          <w:sz w:val="20"/>
        </w:rPr>
        <w:t>prevent</w:t>
      </w:r>
      <w:r>
        <w:rPr>
          <w:spacing w:val="-59"/>
          <w:sz w:val="20"/>
        </w:rPr>
        <w:t xml:space="preserve"> </w:t>
      </w:r>
      <w:r>
        <w:rPr>
          <w:sz w:val="20"/>
        </w:rPr>
        <w:t>occurrence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element</w:t>
      </w:r>
      <w:r>
        <w:rPr>
          <w:spacing w:val="-2"/>
          <w:sz w:val="20"/>
        </w:rPr>
        <w:t xml:space="preserve"> </w:t>
      </w:r>
      <w:r>
        <w:rPr>
          <w:sz w:val="20"/>
        </w:rPr>
        <w:t>breakage</w:t>
      </w:r>
      <w:r>
        <w:rPr>
          <w:spacing w:val="-2"/>
          <w:sz w:val="20"/>
        </w:rPr>
        <w:t xml:space="preserve"> </w:t>
      </w:r>
      <w:r>
        <w:rPr>
          <w:sz w:val="20"/>
        </w:rPr>
        <w:t>accidents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static</w:t>
      </w:r>
      <w:r>
        <w:rPr>
          <w:spacing w:val="-3"/>
          <w:sz w:val="20"/>
        </w:rPr>
        <w:t xml:space="preserve"> </w:t>
      </w:r>
      <w:r>
        <w:rPr>
          <w:sz w:val="20"/>
        </w:rPr>
        <w:t>electricity.</w:t>
      </w:r>
    </w:p>
    <w:p w14:paraId="3443AF7D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spacing w:line="241" w:lineRule="exact"/>
        <w:ind w:hanging="201"/>
        <w:rPr>
          <w:sz w:val="20"/>
        </w:rPr>
      </w:pP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sure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make</w:t>
      </w:r>
      <w:r>
        <w:rPr>
          <w:spacing w:val="-4"/>
          <w:sz w:val="20"/>
        </w:rPr>
        <w:t xml:space="preserve"> </w:t>
      </w:r>
      <w:r>
        <w:rPr>
          <w:sz w:val="20"/>
        </w:rPr>
        <w:t>human</w:t>
      </w:r>
      <w:r>
        <w:rPr>
          <w:spacing w:val="-4"/>
          <w:sz w:val="20"/>
        </w:rPr>
        <w:t xml:space="preserve"> </w:t>
      </w:r>
      <w:r>
        <w:rPr>
          <w:sz w:val="20"/>
        </w:rPr>
        <w:t>body</w:t>
      </w:r>
      <w:r>
        <w:rPr>
          <w:spacing w:val="-3"/>
          <w:sz w:val="20"/>
        </w:rPr>
        <w:t xml:space="preserve"> </w:t>
      </w:r>
      <w:r>
        <w:rPr>
          <w:sz w:val="20"/>
        </w:rPr>
        <w:t>grounding</w:t>
      </w:r>
      <w:r>
        <w:rPr>
          <w:spacing w:val="-4"/>
          <w:sz w:val="20"/>
        </w:rPr>
        <w:t xml:space="preserve"> </w:t>
      </w:r>
      <w:r>
        <w:rPr>
          <w:sz w:val="20"/>
        </w:rPr>
        <w:t>when</w:t>
      </w:r>
      <w:r>
        <w:rPr>
          <w:spacing w:val="-5"/>
          <w:sz w:val="20"/>
        </w:rPr>
        <w:t xml:space="preserve"> </w:t>
      </w:r>
      <w:r>
        <w:rPr>
          <w:sz w:val="20"/>
        </w:rPr>
        <w:t>handling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5"/>
          <w:sz w:val="20"/>
        </w:rPr>
        <w:t xml:space="preserve"> </w:t>
      </w:r>
      <w:r>
        <w:rPr>
          <w:sz w:val="20"/>
        </w:rPr>
        <w:t>modules.</w:t>
      </w:r>
    </w:p>
    <w:p w14:paraId="23B02AE0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ind w:hanging="201"/>
        <w:rPr>
          <w:sz w:val="20"/>
        </w:rPr>
      </w:pP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sure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ground</w:t>
      </w:r>
      <w:r>
        <w:rPr>
          <w:spacing w:val="-3"/>
          <w:sz w:val="20"/>
        </w:rPr>
        <w:t xml:space="preserve"> </w:t>
      </w:r>
      <w:r>
        <w:rPr>
          <w:sz w:val="20"/>
        </w:rPr>
        <w:t>tools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assembly</w:t>
      </w:r>
      <w:r>
        <w:rPr>
          <w:spacing w:val="-3"/>
          <w:sz w:val="20"/>
        </w:rPr>
        <w:t xml:space="preserve"> </w:t>
      </w:r>
      <w:r>
        <w:rPr>
          <w:sz w:val="20"/>
        </w:rPr>
        <w:t>such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soldering</w:t>
      </w:r>
      <w:r>
        <w:rPr>
          <w:spacing w:val="-3"/>
          <w:sz w:val="20"/>
        </w:rPr>
        <w:t xml:space="preserve"> </w:t>
      </w:r>
      <w:r>
        <w:rPr>
          <w:sz w:val="20"/>
        </w:rPr>
        <w:t>irons.</w:t>
      </w:r>
    </w:p>
    <w:p w14:paraId="38698C65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ind w:left="1401" w:right="123"/>
        <w:rPr>
          <w:sz w:val="20"/>
        </w:rPr>
      </w:pPr>
      <w:r>
        <w:rPr>
          <w:sz w:val="20"/>
        </w:rPr>
        <w:t>To</w:t>
      </w:r>
      <w:r>
        <w:rPr>
          <w:spacing w:val="55"/>
          <w:sz w:val="20"/>
        </w:rPr>
        <w:t xml:space="preserve"> </w:t>
      </w:r>
      <w:r>
        <w:rPr>
          <w:sz w:val="20"/>
        </w:rPr>
        <w:t>suppress</w:t>
      </w:r>
      <w:r>
        <w:rPr>
          <w:spacing w:val="55"/>
          <w:sz w:val="20"/>
        </w:rPr>
        <w:t xml:space="preserve"> </w:t>
      </w:r>
      <w:r>
        <w:rPr>
          <w:sz w:val="20"/>
        </w:rPr>
        <w:t>generation</w:t>
      </w:r>
      <w:r>
        <w:rPr>
          <w:spacing w:val="53"/>
          <w:sz w:val="20"/>
        </w:rPr>
        <w:t xml:space="preserve"> </w:t>
      </w:r>
      <w:r>
        <w:rPr>
          <w:sz w:val="20"/>
        </w:rPr>
        <w:t>of</w:t>
      </w:r>
      <w:r>
        <w:rPr>
          <w:spacing w:val="55"/>
          <w:sz w:val="20"/>
        </w:rPr>
        <w:t xml:space="preserve"> </w:t>
      </w:r>
      <w:r>
        <w:rPr>
          <w:sz w:val="20"/>
        </w:rPr>
        <w:t>static</w:t>
      </w:r>
      <w:r>
        <w:rPr>
          <w:spacing w:val="55"/>
          <w:sz w:val="20"/>
        </w:rPr>
        <w:t xml:space="preserve"> </w:t>
      </w:r>
      <w:r>
        <w:rPr>
          <w:sz w:val="20"/>
        </w:rPr>
        <w:t>electricity,</w:t>
      </w:r>
      <w:r>
        <w:rPr>
          <w:spacing w:val="55"/>
          <w:sz w:val="20"/>
        </w:rPr>
        <w:t xml:space="preserve"> </w:t>
      </w:r>
      <w:r>
        <w:rPr>
          <w:sz w:val="20"/>
        </w:rPr>
        <w:t>avoid</w:t>
      </w:r>
      <w:r>
        <w:rPr>
          <w:spacing w:val="54"/>
          <w:sz w:val="20"/>
        </w:rPr>
        <w:t xml:space="preserve"> </w:t>
      </w:r>
      <w:r>
        <w:rPr>
          <w:sz w:val="20"/>
        </w:rPr>
        <w:t>carrying</w:t>
      </w:r>
      <w:r>
        <w:rPr>
          <w:spacing w:val="54"/>
          <w:sz w:val="20"/>
        </w:rPr>
        <w:t xml:space="preserve"> </w:t>
      </w:r>
      <w:r>
        <w:rPr>
          <w:sz w:val="20"/>
        </w:rPr>
        <w:t>out</w:t>
      </w:r>
      <w:r>
        <w:rPr>
          <w:spacing w:val="55"/>
          <w:sz w:val="20"/>
        </w:rPr>
        <w:t xml:space="preserve"> </w:t>
      </w:r>
      <w:r>
        <w:rPr>
          <w:sz w:val="20"/>
        </w:rPr>
        <w:t>assembly</w:t>
      </w:r>
      <w:r>
        <w:rPr>
          <w:spacing w:val="55"/>
          <w:sz w:val="20"/>
        </w:rPr>
        <w:t xml:space="preserve"> </w:t>
      </w:r>
      <w:r>
        <w:rPr>
          <w:sz w:val="20"/>
        </w:rPr>
        <w:t>work</w:t>
      </w:r>
      <w:r>
        <w:rPr>
          <w:spacing w:val="54"/>
          <w:sz w:val="20"/>
        </w:rPr>
        <w:t xml:space="preserve"> </w:t>
      </w:r>
      <w:r>
        <w:rPr>
          <w:sz w:val="20"/>
        </w:rPr>
        <w:t>under</w:t>
      </w:r>
      <w:r>
        <w:rPr>
          <w:spacing w:val="55"/>
          <w:sz w:val="20"/>
        </w:rPr>
        <w:t xml:space="preserve"> </w:t>
      </w:r>
      <w:r>
        <w:rPr>
          <w:sz w:val="20"/>
        </w:rPr>
        <w:t>dry</w:t>
      </w:r>
      <w:r>
        <w:rPr>
          <w:spacing w:val="-60"/>
          <w:sz w:val="20"/>
        </w:rPr>
        <w:t xml:space="preserve"> </w:t>
      </w:r>
      <w:r>
        <w:rPr>
          <w:sz w:val="20"/>
        </w:rPr>
        <w:t>environments.</w:t>
      </w:r>
    </w:p>
    <w:p w14:paraId="443BE14C" w14:textId="77777777" w:rsidR="001700FA" w:rsidRDefault="00000000">
      <w:pPr>
        <w:pStyle w:val="ListParagraph"/>
        <w:numPr>
          <w:ilvl w:val="1"/>
          <w:numId w:val="14"/>
        </w:numPr>
        <w:tabs>
          <w:tab w:val="left" w:pos="1403"/>
        </w:tabs>
        <w:ind w:left="1401" w:right="117"/>
        <w:rPr>
          <w:sz w:val="20"/>
        </w:rPr>
      </w:pPr>
      <w:r>
        <w:rPr>
          <w:sz w:val="20"/>
        </w:rPr>
        <w:t>Protective</w:t>
      </w:r>
      <w:r>
        <w:rPr>
          <w:spacing w:val="12"/>
          <w:sz w:val="20"/>
        </w:rPr>
        <w:t xml:space="preserve"> </w:t>
      </w:r>
      <w:r>
        <w:rPr>
          <w:sz w:val="20"/>
        </w:rPr>
        <w:t>film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12"/>
          <w:sz w:val="20"/>
        </w:rPr>
        <w:t xml:space="preserve"> </w:t>
      </w:r>
      <w:r>
        <w:rPr>
          <w:sz w:val="20"/>
        </w:rPr>
        <w:t>being</w:t>
      </w:r>
      <w:r>
        <w:rPr>
          <w:spacing w:val="12"/>
          <w:sz w:val="20"/>
        </w:rPr>
        <w:t xml:space="preserve"> </w:t>
      </w:r>
      <w:r>
        <w:rPr>
          <w:sz w:val="20"/>
        </w:rPr>
        <w:t>applied</w:t>
      </w:r>
      <w:r>
        <w:rPr>
          <w:spacing w:val="12"/>
          <w:sz w:val="20"/>
        </w:rPr>
        <w:t xml:space="preserve"> </w:t>
      </w: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the</w:t>
      </w:r>
      <w:r>
        <w:rPr>
          <w:spacing w:val="10"/>
          <w:sz w:val="20"/>
        </w:rPr>
        <w:t xml:space="preserve"> </w:t>
      </w:r>
      <w:r>
        <w:rPr>
          <w:sz w:val="20"/>
        </w:rPr>
        <w:t>surface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1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display</w:t>
      </w:r>
      <w:r>
        <w:rPr>
          <w:spacing w:val="11"/>
          <w:sz w:val="20"/>
        </w:rPr>
        <w:t xml:space="preserve"> </w:t>
      </w:r>
      <w:r>
        <w:rPr>
          <w:sz w:val="20"/>
        </w:rPr>
        <w:t>panel</w:t>
      </w:r>
      <w:r>
        <w:rPr>
          <w:spacing w:val="13"/>
          <w:sz w:val="20"/>
        </w:rPr>
        <w:t xml:space="preserve"> </w:t>
      </w:r>
      <w:r>
        <w:rPr>
          <w:sz w:val="20"/>
        </w:rPr>
        <w:t>of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OEL</w:t>
      </w:r>
      <w:r>
        <w:rPr>
          <w:spacing w:val="11"/>
          <w:sz w:val="20"/>
        </w:rPr>
        <w:t xml:space="preserve"> </w:t>
      </w:r>
      <w:r>
        <w:rPr>
          <w:sz w:val="20"/>
        </w:rPr>
        <w:t>display</w:t>
      </w:r>
      <w:r>
        <w:rPr>
          <w:spacing w:val="13"/>
          <w:sz w:val="20"/>
        </w:rPr>
        <w:t xml:space="preserve"> </w:t>
      </w:r>
      <w:r>
        <w:rPr>
          <w:sz w:val="20"/>
        </w:rPr>
        <w:t>module.</w:t>
      </w:r>
      <w:r>
        <w:rPr>
          <w:spacing w:val="-60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careful</w:t>
      </w:r>
      <w:r>
        <w:rPr>
          <w:spacing w:val="-2"/>
          <w:sz w:val="20"/>
        </w:rPr>
        <w:t xml:space="preserve"> </w:t>
      </w:r>
      <w:r>
        <w:rPr>
          <w:sz w:val="20"/>
        </w:rPr>
        <w:t>since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3"/>
          <w:sz w:val="20"/>
        </w:rPr>
        <w:t xml:space="preserve"> </w:t>
      </w:r>
      <w:r>
        <w:rPr>
          <w:sz w:val="20"/>
        </w:rPr>
        <w:t>electricity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generated</w:t>
      </w:r>
      <w:r>
        <w:rPr>
          <w:spacing w:val="-3"/>
          <w:sz w:val="20"/>
        </w:rPr>
        <w:t xml:space="preserve"> </w:t>
      </w: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exfoliating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protective</w:t>
      </w:r>
      <w:r>
        <w:rPr>
          <w:spacing w:val="-2"/>
          <w:sz w:val="20"/>
        </w:rPr>
        <w:t xml:space="preserve"> </w:t>
      </w:r>
      <w:r>
        <w:rPr>
          <w:sz w:val="20"/>
        </w:rPr>
        <w:t>film.</w:t>
      </w:r>
    </w:p>
    <w:p w14:paraId="483EFBF2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4"/>
        </w:tabs>
        <w:ind w:right="115"/>
        <w:jc w:val="both"/>
        <w:rPr>
          <w:sz w:val="20"/>
        </w:rPr>
      </w:pPr>
      <w:r>
        <w:rPr>
          <w:sz w:val="20"/>
        </w:rPr>
        <w:t>Protection</w:t>
      </w:r>
      <w:r>
        <w:rPr>
          <w:spacing w:val="-4"/>
          <w:sz w:val="20"/>
        </w:rPr>
        <w:t xml:space="preserve"> </w:t>
      </w:r>
      <w:r>
        <w:rPr>
          <w:sz w:val="20"/>
        </w:rPr>
        <w:t>film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being</w:t>
      </w:r>
      <w:r>
        <w:rPr>
          <w:spacing w:val="-5"/>
          <w:sz w:val="20"/>
        </w:rPr>
        <w:t xml:space="preserve"> </w:t>
      </w:r>
      <w:r>
        <w:rPr>
          <w:sz w:val="20"/>
        </w:rPr>
        <w:t>applied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surface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panel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removes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protection</w:t>
      </w:r>
      <w:r>
        <w:rPr>
          <w:spacing w:val="-3"/>
          <w:sz w:val="20"/>
        </w:rPr>
        <w:t xml:space="preserve"> </w:t>
      </w:r>
      <w:r>
        <w:rPr>
          <w:sz w:val="20"/>
        </w:rPr>
        <w:t>film</w:t>
      </w:r>
      <w:r>
        <w:rPr>
          <w:spacing w:val="-61"/>
          <w:sz w:val="20"/>
        </w:rPr>
        <w:t xml:space="preserve"> </w:t>
      </w:r>
      <w:r>
        <w:rPr>
          <w:sz w:val="20"/>
        </w:rPr>
        <w:t>before</w:t>
      </w:r>
      <w:r>
        <w:rPr>
          <w:spacing w:val="-4"/>
          <w:sz w:val="20"/>
        </w:rPr>
        <w:t xml:space="preserve"> </w:t>
      </w:r>
      <w:r>
        <w:rPr>
          <w:sz w:val="20"/>
        </w:rPr>
        <w:t>assembling</w:t>
      </w:r>
      <w:r>
        <w:rPr>
          <w:spacing w:val="-2"/>
          <w:sz w:val="20"/>
        </w:rPr>
        <w:t xml:space="preserve"> </w:t>
      </w:r>
      <w:r>
        <w:rPr>
          <w:sz w:val="20"/>
        </w:rPr>
        <w:t>it.</w:t>
      </w:r>
      <w:r>
        <w:rPr>
          <w:spacing w:val="9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time,</w:t>
      </w:r>
      <w:r>
        <w:rPr>
          <w:spacing w:val="-3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module</w:t>
      </w:r>
      <w:r>
        <w:rPr>
          <w:spacing w:val="-3"/>
          <w:sz w:val="20"/>
        </w:rPr>
        <w:t xml:space="preserve"> </w:t>
      </w:r>
      <w:r>
        <w:rPr>
          <w:sz w:val="20"/>
        </w:rPr>
        <w:t>has</w:t>
      </w:r>
      <w:r>
        <w:rPr>
          <w:spacing w:val="-4"/>
          <w:sz w:val="20"/>
        </w:rPr>
        <w:t xml:space="preserve"> </w:t>
      </w:r>
      <w:r>
        <w:rPr>
          <w:sz w:val="20"/>
        </w:rPr>
        <w:t>been</w:t>
      </w:r>
      <w:r>
        <w:rPr>
          <w:spacing w:val="-3"/>
          <w:sz w:val="20"/>
        </w:rPr>
        <w:t xml:space="preserve"> </w:t>
      </w:r>
      <w:r>
        <w:rPr>
          <w:sz w:val="20"/>
        </w:rPr>
        <w:t>stored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long</w:t>
      </w:r>
      <w:r>
        <w:rPr>
          <w:spacing w:val="-3"/>
          <w:sz w:val="20"/>
        </w:rPr>
        <w:t xml:space="preserve"> </w:t>
      </w:r>
      <w:r>
        <w:rPr>
          <w:sz w:val="20"/>
        </w:rPr>
        <w:t>period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61"/>
          <w:sz w:val="20"/>
        </w:rPr>
        <w:t xml:space="preserve"> </w:t>
      </w:r>
      <w:r>
        <w:rPr>
          <w:sz w:val="20"/>
        </w:rPr>
        <w:t>time, residue adhesive material of the protection film may remain on the surface of the display</w:t>
      </w:r>
      <w:r>
        <w:rPr>
          <w:spacing w:val="1"/>
          <w:sz w:val="20"/>
        </w:rPr>
        <w:t xml:space="preserve"> </w:t>
      </w:r>
      <w:r>
        <w:rPr>
          <w:sz w:val="20"/>
        </w:rPr>
        <w:t>panel after removed of the film.</w:t>
      </w:r>
      <w:r>
        <w:rPr>
          <w:spacing w:val="1"/>
          <w:sz w:val="20"/>
        </w:rPr>
        <w:t xml:space="preserve"> </w:t>
      </w:r>
      <w:r>
        <w:rPr>
          <w:sz w:val="20"/>
        </w:rPr>
        <w:t>In such case, remove the residue material by the method</w:t>
      </w:r>
      <w:r>
        <w:rPr>
          <w:spacing w:val="1"/>
          <w:sz w:val="20"/>
        </w:rPr>
        <w:t xml:space="preserve"> </w:t>
      </w:r>
      <w:r>
        <w:rPr>
          <w:sz w:val="20"/>
        </w:rPr>
        <w:t>introduced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above</w:t>
      </w:r>
      <w:r>
        <w:rPr>
          <w:spacing w:val="-1"/>
          <w:sz w:val="20"/>
        </w:rPr>
        <w:t xml:space="preserve"> </w:t>
      </w:r>
      <w:r>
        <w:rPr>
          <w:sz w:val="20"/>
        </w:rPr>
        <w:t>Section</w:t>
      </w:r>
      <w:r>
        <w:rPr>
          <w:spacing w:val="-2"/>
          <w:sz w:val="20"/>
        </w:rPr>
        <w:t xml:space="preserve"> </w:t>
      </w:r>
      <w:r>
        <w:rPr>
          <w:sz w:val="20"/>
        </w:rPr>
        <w:t>5).</w:t>
      </w:r>
    </w:p>
    <w:p w14:paraId="33545CDD" w14:textId="77777777" w:rsidR="001700FA" w:rsidRDefault="00000000">
      <w:pPr>
        <w:pStyle w:val="ListParagraph"/>
        <w:numPr>
          <w:ilvl w:val="0"/>
          <w:numId w:val="14"/>
        </w:numPr>
        <w:tabs>
          <w:tab w:val="left" w:pos="1203"/>
        </w:tabs>
        <w:ind w:right="117"/>
        <w:jc w:val="both"/>
        <w:rPr>
          <w:sz w:val="20"/>
        </w:rPr>
      </w:pPr>
      <w:r>
        <w:rPr>
          <w:sz w:val="20"/>
        </w:rPr>
        <w:t>If</w:t>
      </w:r>
      <w:r>
        <w:rPr>
          <w:spacing w:val="-14"/>
          <w:sz w:val="20"/>
        </w:rPr>
        <w:t xml:space="preserve"> </w:t>
      </w:r>
      <w:r>
        <w:rPr>
          <w:sz w:val="20"/>
        </w:rPr>
        <w:t>electric</w:t>
      </w:r>
      <w:r>
        <w:rPr>
          <w:spacing w:val="-15"/>
          <w:sz w:val="20"/>
        </w:rPr>
        <w:t xml:space="preserve"> </w:t>
      </w:r>
      <w:r>
        <w:rPr>
          <w:sz w:val="20"/>
        </w:rPr>
        <w:t>current</w:t>
      </w:r>
      <w:r>
        <w:rPr>
          <w:spacing w:val="-14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applied</w:t>
      </w:r>
      <w:r>
        <w:rPr>
          <w:spacing w:val="-16"/>
          <w:sz w:val="20"/>
        </w:rPr>
        <w:t xml:space="preserve"> </w:t>
      </w:r>
      <w:r>
        <w:rPr>
          <w:sz w:val="20"/>
        </w:rPr>
        <w:t>when</w:t>
      </w:r>
      <w:r>
        <w:rPr>
          <w:spacing w:val="-13"/>
          <w:sz w:val="20"/>
        </w:rPr>
        <w:t xml:space="preserve"> </w:t>
      </w:r>
      <w:r>
        <w:rPr>
          <w:sz w:val="20"/>
        </w:rPr>
        <w:t>the</w:t>
      </w:r>
      <w:r>
        <w:rPr>
          <w:spacing w:val="-15"/>
          <w:sz w:val="20"/>
        </w:rPr>
        <w:t xml:space="preserve"> </w:t>
      </w:r>
      <w:r>
        <w:rPr>
          <w:sz w:val="20"/>
        </w:rPr>
        <w:t>OEL</w:t>
      </w:r>
      <w:r>
        <w:rPr>
          <w:spacing w:val="-15"/>
          <w:sz w:val="20"/>
        </w:rPr>
        <w:t xml:space="preserve"> </w:t>
      </w:r>
      <w:r>
        <w:rPr>
          <w:sz w:val="20"/>
        </w:rPr>
        <w:t>display</w:t>
      </w:r>
      <w:r>
        <w:rPr>
          <w:spacing w:val="-13"/>
          <w:sz w:val="20"/>
        </w:rPr>
        <w:t xml:space="preserve"> </w:t>
      </w:r>
      <w:r>
        <w:rPr>
          <w:sz w:val="20"/>
        </w:rPr>
        <w:t>module</w:t>
      </w:r>
      <w:r>
        <w:rPr>
          <w:spacing w:val="-14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being</w:t>
      </w:r>
      <w:r>
        <w:rPr>
          <w:spacing w:val="-14"/>
          <w:sz w:val="20"/>
        </w:rPr>
        <w:t xml:space="preserve"> </w:t>
      </w:r>
      <w:r>
        <w:rPr>
          <w:sz w:val="20"/>
        </w:rPr>
        <w:t>dewed</w:t>
      </w:r>
      <w:r>
        <w:rPr>
          <w:spacing w:val="-13"/>
          <w:sz w:val="20"/>
        </w:rPr>
        <w:t xml:space="preserve"> </w:t>
      </w:r>
      <w:r>
        <w:rPr>
          <w:sz w:val="20"/>
        </w:rPr>
        <w:t>or</w:t>
      </w:r>
      <w:r>
        <w:rPr>
          <w:spacing w:val="-16"/>
          <w:sz w:val="20"/>
        </w:rPr>
        <w:t xml:space="preserve"> </w:t>
      </w:r>
      <w:r>
        <w:rPr>
          <w:sz w:val="20"/>
        </w:rPr>
        <w:t>when</w:t>
      </w:r>
      <w:r>
        <w:rPr>
          <w:spacing w:val="-13"/>
          <w:sz w:val="20"/>
        </w:rPr>
        <w:t xml:space="preserve"> </w:t>
      </w:r>
      <w:r>
        <w:rPr>
          <w:sz w:val="20"/>
        </w:rPr>
        <w:t>it</w:t>
      </w:r>
      <w:r>
        <w:rPr>
          <w:spacing w:val="-14"/>
          <w:sz w:val="20"/>
        </w:rPr>
        <w:t xml:space="preserve"> </w:t>
      </w:r>
      <w:r>
        <w:rPr>
          <w:sz w:val="20"/>
        </w:rPr>
        <w:t>is</w:t>
      </w:r>
      <w:r>
        <w:rPr>
          <w:spacing w:val="-14"/>
          <w:sz w:val="20"/>
        </w:rPr>
        <w:t xml:space="preserve"> </w:t>
      </w:r>
      <w:r>
        <w:rPr>
          <w:sz w:val="20"/>
        </w:rPr>
        <w:t>placed</w:t>
      </w:r>
      <w:r>
        <w:rPr>
          <w:spacing w:val="-14"/>
          <w:sz w:val="20"/>
        </w:rPr>
        <w:t xml:space="preserve"> </w:t>
      </w:r>
      <w:r>
        <w:rPr>
          <w:sz w:val="20"/>
        </w:rPr>
        <w:t>under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-4"/>
          <w:sz w:val="20"/>
        </w:rPr>
        <w:t xml:space="preserve"> </w:t>
      </w:r>
      <w:r>
        <w:rPr>
          <w:sz w:val="20"/>
        </w:rPr>
        <w:t>humidity</w:t>
      </w:r>
      <w:r>
        <w:rPr>
          <w:spacing w:val="-4"/>
          <w:sz w:val="20"/>
        </w:rPr>
        <w:t xml:space="preserve"> </w:t>
      </w:r>
      <w:r>
        <w:rPr>
          <w:sz w:val="20"/>
        </w:rPr>
        <w:t>environments,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electrodes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corroded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3"/>
          <w:sz w:val="20"/>
        </w:rPr>
        <w:t xml:space="preserve"> </w:t>
      </w:r>
      <w:r>
        <w:rPr>
          <w:sz w:val="20"/>
        </w:rPr>
        <w:t>careful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avoid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above.</w:t>
      </w:r>
    </w:p>
    <w:p w14:paraId="467B5DFB" w14:textId="77777777" w:rsidR="001700FA" w:rsidRDefault="001700FA">
      <w:pPr>
        <w:jc w:val="both"/>
        <w:rPr>
          <w:sz w:val="20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05D13BE8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before="108"/>
      </w:pPr>
      <w:r>
        <w:lastRenderedPageBreak/>
        <w:t>Storage</w:t>
      </w:r>
      <w:r>
        <w:rPr>
          <w:spacing w:val="-8"/>
        </w:rPr>
        <w:t xml:space="preserve"> </w:t>
      </w:r>
      <w:r>
        <w:t>Precautions</w:t>
      </w:r>
    </w:p>
    <w:p w14:paraId="46F3DEF7" w14:textId="77777777" w:rsidR="001700FA" w:rsidRDefault="00000000">
      <w:pPr>
        <w:pStyle w:val="ListParagraph"/>
        <w:numPr>
          <w:ilvl w:val="0"/>
          <w:numId w:val="15"/>
        </w:numPr>
        <w:tabs>
          <w:tab w:val="left" w:pos="1202"/>
          <w:tab w:val="left" w:pos="1203"/>
        </w:tabs>
        <w:spacing w:before="122"/>
        <w:ind w:right="116"/>
        <w:rPr>
          <w:sz w:val="20"/>
        </w:rPr>
      </w:pPr>
      <w:r>
        <w:rPr>
          <w:sz w:val="20"/>
        </w:rPr>
        <w:t>When</w:t>
      </w:r>
      <w:r>
        <w:rPr>
          <w:spacing w:val="-15"/>
          <w:sz w:val="20"/>
        </w:rPr>
        <w:t xml:space="preserve"> </w:t>
      </w:r>
      <w:r>
        <w:rPr>
          <w:sz w:val="20"/>
        </w:rPr>
        <w:t>storing</w:t>
      </w:r>
      <w:r>
        <w:rPr>
          <w:spacing w:val="-13"/>
          <w:sz w:val="20"/>
        </w:rPr>
        <w:t xml:space="preserve"> </w:t>
      </w:r>
      <w:r>
        <w:rPr>
          <w:sz w:val="20"/>
        </w:rPr>
        <w:t>OEL</w:t>
      </w:r>
      <w:r>
        <w:rPr>
          <w:spacing w:val="-13"/>
          <w:sz w:val="20"/>
        </w:rPr>
        <w:t xml:space="preserve"> </w:t>
      </w:r>
      <w:r>
        <w:rPr>
          <w:sz w:val="20"/>
        </w:rPr>
        <w:t>display</w:t>
      </w:r>
      <w:r>
        <w:rPr>
          <w:spacing w:val="-14"/>
          <w:sz w:val="20"/>
        </w:rPr>
        <w:t xml:space="preserve"> </w:t>
      </w:r>
      <w:r>
        <w:rPr>
          <w:sz w:val="20"/>
        </w:rPr>
        <w:t>modules,</w:t>
      </w:r>
      <w:r>
        <w:rPr>
          <w:spacing w:val="-14"/>
          <w:sz w:val="20"/>
        </w:rPr>
        <w:t xml:space="preserve"> </w:t>
      </w:r>
      <w:r>
        <w:rPr>
          <w:sz w:val="20"/>
        </w:rPr>
        <w:t>put</w:t>
      </w:r>
      <w:r>
        <w:rPr>
          <w:spacing w:val="-14"/>
          <w:sz w:val="20"/>
        </w:rPr>
        <w:t xml:space="preserve"> </w:t>
      </w:r>
      <w:r>
        <w:rPr>
          <w:sz w:val="20"/>
        </w:rPr>
        <w:t>them</w:t>
      </w:r>
      <w:r>
        <w:rPr>
          <w:spacing w:val="-13"/>
          <w:sz w:val="20"/>
        </w:rPr>
        <w:t xml:space="preserve"> </w:t>
      </w:r>
      <w:r>
        <w:rPr>
          <w:sz w:val="20"/>
        </w:rPr>
        <w:t>in</w:t>
      </w:r>
      <w:r>
        <w:rPr>
          <w:spacing w:val="-14"/>
          <w:sz w:val="20"/>
        </w:rPr>
        <w:t xml:space="preserve"> </w:t>
      </w:r>
      <w:r>
        <w:rPr>
          <w:sz w:val="20"/>
        </w:rPr>
        <w:t>static</w:t>
      </w:r>
      <w:r>
        <w:rPr>
          <w:spacing w:val="-14"/>
          <w:sz w:val="20"/>
        </w:rPr>
        <w:t xml:space="preserve"> </w:t>
      </w:r>
      <w:r>
        <w:rPr>
          <w:sz w:val="20"/>
        </w:rPr>
        <w:t>electricity</w:t>
      </w:r>
      <w:r>
        <w:rPr>
          <w:spacing w:val="-13"/>
          <w:sz w:val="20"/>
        </w:rPr>
        <w:t xml:space="preserve"> </w:t>
      </w:r>
      <w:r>
        <w:rPr>
          <w:sz w:val="20"/>
        </w:rPr>
        <w:t>preventive</w:t>
      </w:r>
      <w:r>
        <w:rPr>
          <w:spacing w:val="-13"/>
          <w:sz w:val="20"/>
        </w:rPr>
        <w:t xml:space="preserve"> </w:t>
      </w:r>
      <w:r>
        <w:rPr>
          <w:sz w:val="20"/>
        </w:rPr>
        <w:t>bags</w:t>
      </w:r>
      <w:r>
        <w:rPr>
          <w:spacing w:val="-14"/>
          <w:sz w:val="20"/>
        </w:rPr>
        <w:t xml:space="preserve"> </w:t>
      </w:r>
      <w:r>
        <w:rPr>
          <w:sz w:val="20"/>
        </w:rPr>
        <w:t>avoiding</w:t>
      </w:r>
      <w:r>
        <w:rPr>
          <w:spacing w:val="-14"/>
          <w:sz w:val="20"/>
        </w:rPr>
        <w:t xml:space="preserve"> </w:t>
      </w:r>
      <w:r>
        <w:rPr>
          <w:sz w:val="20"/>
        </w:rPr>
        <w:t>exposure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direct</w:t>
      </w:r>
      <w:r>
        <w:rPr>
          <w:spacing w:val="-9"/>
          <w:sz w:val="20"/>
        </w:rPr>
        <w:t xml:space="preserve"> </w:t>
      </w:r>
      <w:r>
        <w:rPr>
          <w:sz w:val="20"/>
        </w:rPr>
        <w:t>sun</w:t>
      </w:r>
      <w:r>
        <w:rPr>
          <w:spacing w:val="-7"/>
          <w:sz w:val="20"/>
        </w:rPr>
        <w:t xml:space="preserve"> </w:t>
      </w:r>
      <w:r>
        <w:rPr>
          <w:sz w:val="20"/>
        </w:rPr>
        <w:t>light</w:t>
      </w:r>
      <w:r>
        <w:rPr>
          <w:spacing w:val="-7"/>
          <w:sz w:val="20"/>
        </w:rPr>
        <w:t xml:space="preserve"> </w:t>
      </w:r>
      <w:r>
        <w:rPr>
          <w:sz w:val="20"/>
        </w:rPr>
        <w:t>nor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lights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fluorescent</w:t>
      </w:r>
      <w:r>
        <w:rPr>
          <w:spacing w:val="-7"/>
          <w:sz w:val="20"/>
        </w:rPr>
        <w:t xml:space="preserve"> </w:t>
      </w:r>
      <w:r>
        <w:rPr>
          <w:sz w:val="20"/>
        </w:rPr>
        <w:t>lamps.</w:t>
      </w:r>
      <w:r>
        <w:rPr>
          <w:spacing w:val="-9"/>
          <w:sz w:val="20"/>
        </w:rPr>
        <w:t xml:space="preserve"> </w:t>
      </w:r>
      <w:r>
        <w:rPr>
          <w:sz w:val="20"/>
        </w:rPr>
        <w:t>and,</w:t>
      </w:r>
      <w:r>
        <w:rPr>
          <w:spacing w:val="-7"/>
          <w:sz w:val="20"/>
        </w:rPr>
        <w:t xml:space="preserve"> </w:t>
      </w:r>
      <w:r>
        <w:rPr>
          <w:sz w:val="20"/>
        </w:rPr>
        <w:t>also,</w:t>
      </w:r>
      <w:r>
        <w:rPr>
          <w:spacing w:val="-9"/>
          <w:sz w:val="20"/>
        </w:rPr>
        <w:t xml:space="preserve"> </w:t>
      </w:r>
      <w:r>
        <w:rPr>
          <w:sz w:val="20"/>
        </w:rPr>
        <w:t>avoiding</w:t>
      </w:r>
      <w:r>
        <w:rPr>
          <w:spacing w:val="-7"/>
          <w:sz w:val="20"/>
        </w:rPr>
        <w:t xml:space="preserve"> </w:t>
      </w:r>
      <w:r>
        <w:rPr>
          <w:sz w:val="20"/>
        </w:rPr>
        <w:t>high</w:t>
      </w:r>
      <w:r>
        <w:rPr>
          <w:spacing w:val="-7"/>
          <w:sz w:val="20"/>
        </w:rPr>
        <w:t xml:space="preserve"> </w:t>
      </w:r>
      <w:r>
        <w:rPr>
          <w:sz w:val="20"/>
        </w:rPr>
        <w:t>temperature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high</w:t>
      </w:r>
      <w:r>
        <w:rPr>
          <w:spacing w:val="-60"/>
          <w:sz w:val="20"/>
        </w:rPr>
        <w:t xml:space="preserve"> </w:t>
      </w:r>
      <w:r>
        <w:rPr>
          <w:sz w:val="20"/>
        </w:rPr>
        <w:t>humidity</w:t>
      </w:r>
      <w:r>
        <w:rPr>
          <w:spacing w:val="-6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low</w:t>
      </w:r>
      <w:r>
        <w:rPr>
          <w:spacing w:val="-4"/>
          <w:sz w:val="20"/>
        </w:rPr>
        <w:t xml:space="preserve"> </w:t>
      </w:r>
      <w:r>
        <w:rPr>
          <w:sz w:val="20"/>
        </w:rPr>
        <w:t>temperature</w:t>
      </w:r>
      <w:r>
        <w:rPr>
          <w:spacing w:val="-5"/>
          <w:sz w:val="20"/>
        </w:rPr>
        <w:t xml:space="preserve"> </w:t>
      </w:r>
      <w:r>
        <w:rPr>
          <w:sz w:val="20"/>
        </w:rPr>
        <w:t>(less</w:t>
      </w:r>
      <w:r>
        <w:rPr>
          <w:spacing w:val="-4"/>
          <w:sz w:val="20"/>
        </w:rPr>
        <w:t xml:space="preserve"> </w:t>
      </w:r>
      <w:r>
        <w:rPr>
          <w:sz w:val="20"/>
        </w:rPr>
        <w:t>than</w:t>
      </w:r>
      <w:r>
        <w:rPr>
          <w:spacing w:val="-6"/>
          <w:sz w:val="20"/>
        </w:rPr>
        <w:t xml:space="preserve"> </w:t>
      </w:r>
      <w:r>
        <w:rPr>
          <w:sz w:val="20"/>
        </w:rPr>
        <w:t>0</w:t>
      </w:r>
      <w:r>
        <w:rPr>
          <w:rFonts w:ascii="Symbol" w:hAnsi="Symbol"/>
          <w:sz w:val="20"/>
        </w:rPr>
        <w:t></w:t>
      </w:r>
      <w:r>
        <w:rPr>
          <w:sz w:val="20"/>
        </w:rPr>
        <w:t>C)</w:t>
      </w:r>
      <w:r>
        <w:rPr>
          <w:spacing w:val="-5"/>
          <w:sz w:val="20"/>
        </w:rPr>
        <w:t xml:space="preserve"> </w:t>
      </w:r>
      <w:r>
        <w:rPr>
          <w:sz w:val="20"/>
        </w:rPr>
        <w:t>environments.</w:t>
      </w:r>
      <w:r>
        <w:rPr>
          <w:spacing w:val="62"/>
          <w:sz w:val="20"/>
        </w:rPr>
        <w:t xml:space="preserve"> </w:t>
      </w:r>
      <w:r>
        <w:rPr>
          <w:sz w:val="20"/>
        </w:rPr>
        <w:t>(We</w:t>
      </w:r>
      <w:r>
        <w:rPr>
          <w:spacing w:val="-5"/>
          <w:sz w:val="20"/>
        </w:rPr>
        <w:t xml:space="preserve"> </w:t>
      </w:r>
      <w:r>
        <w:rPr>
          <w:sz w:val="20"/>
        </w:rPr>
        <w:t>recommend</w:t>
      </w:r>
      <w:r>
        <w:rPr>
          <w:spacing w:val="-6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to</w:t>
      </w:r>
      <w:r>
        <w:rPr>
          <w:spacing w:val="-60"/>
          <w:sz w:val="20"/>
        </w:rPr>
        <w:t xml:space="preserve"> </w:t>
      </w:r>
      <w:r>
        <w:rPr>
          <w:sz w:val="20"/>
        </w:rPr>
        <w:t>store</w:t>
      </w:r>
      <w:proofErr w:type="gramEnd"/>
      <w:r>
        <w:rPr>
          <w:sz w:val="20"/>
        </w:rPr>
        <w:t xml:space="preserve"> these modules in the packaged state when they were shipped from </w:t>
      </w:r>
      <w:proofErr w:type="spellStart"/>
      <w:r>
        <w:rPr>
          <w:sz w:val="20"/>
        </w:rPr>
        <w:t>Limito</w:t>
      </w:r>
      <w:proofErr w:type="spellEnd"/>
      <w:r>
        <w:rPr>
          <w:sz w:val="20"/>
        </w:rPr>
        <w:t xml:space="preserve"> technology Inc.)</w:t>
      </w:r>
      <w:r>
        <w:rPr>
          <w:spacing w:val="1"/>
          <w:sz w:val="20"/>
        </w:rPr>
        <w:t xml:space="preserve"> </w:t>
      </w:r>
      <w:r>
        <w:rPr>
          <w:sz w:val="20"/>
        </w:rPr>
        <w:t>At</w:t>
      </w:r>
      <w:r>
        <w:rPr>
          <w:spacing w:val="-8"/>
          <w:sz w:val="20"/>
        </w:rPr>
        <w:t xml:space="preserve"> </w:t>
      </w:r>
      <w:r>
        <w:rPr>
          <w:sz w:val="20"/>
        </w:rPr>
        <w:t>that</w:t>
      </w:r>
      <w:r>
        <w:rPr>
          <w:spacing w:val="-8"/>
          <w:sz w:val="20"/>
        </w:rPr>
        <w:t xml:space="preserve"> </w:t>
      </w:r>
      <w:r>
        <w:rPr>
          <w:sz w:val="20"/>
        </w:rPr>
        <w:t>time,</w:t>
      </w:r>
      <w:r>
        <w:rPr>
          <w:spacing w:val="-7"/>
          <w:sz w:val="20"/>
        </w:rPr>
        <w:t xml:space="preserve"> </w:t>
      </w:r>
      <w:r>
        <w:rPr>
          <w:sz w:val="20"/>
        </w:rPr>
        <w:t>be</w:t>
      </w:r>
      <w:r>
        <w:rPr>
          <w:spacing w:val="-7"/>
          <w:sz w:val="20"/>
        </w:rPr>
        <w:t xml:space="preserve"> </w:t>
      </w:r>
      <w:r>
        <w:rPr>
          <w:sz w:val="20"/>
        </w:rPr>
        <w:t>careful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let</w:t>
      </w:r>
      <w:r>
        <w:rPr>
          <w:spacing w:val="-7"/>
          <w:sz w:val="20"/>
        </w:rPr>
        <w:t xml:space="preserve"> </w:t>
      </w:r>
      <w:r>
        <w:rPr>
          <w:sz w:val="20"/>
        </w:rPr>
        <w:t>water</w:t>
      </w:r>
      <w:r>
        <w:rPr>
          <w:spacing w:val="-8"/>
          <w:sz w:val="20"/>
        </w:rPr>
        <w:t xml:space="preserve"> </w:t>
      </w:r>
      <w:r>
        <w:rPr>
          <w:sz w:val="20"/>
        </w:rPr>
        <w:t>drops</w:t>
      </w:r>
      <w:r>
        <w:rPr>
          <w:spacing w:val="-7"/>
          <w:sz w:val="20"/>
        </w:rPr>
        <w:t xml:space="preserve"> </w:t>
      </w:r>
      <w:r>
        <w:rPr>
          <w:sz w:val="20"/>
        </w:rPr>
        <w:t>adhere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packages</w:t>
      </w:r>
      <w:r>
        <w:rPr>
          <w:spacing w:val="-8"/>
          <w:sz w:val="20"/>
        </w:rPr>
        <w:t xml:space="preserve"> </w:t>
      </w:r>
      <w:r>
        <w:rPr>
          <w:sz w:val="20"/>
        </w:rPr>
        <w:t>or</w:t>
      </w:r>
      <w:r>
        <w:rPr>
          <w:spacing w:val="-7"/>
          <w:sz w:val="20"/>
        </w:rPr>
        <w:t xml:space="preserve"> </w:t>
      </w:r>
      <w:r>
        <w:rPr>
          <w:sz w:val="20"/>
        </w:rPr>
        <w:t>bags</w:t>
      </w:r>
      <w:r>
        <w:rPr>
          <w:spacing w:val="-7"/>
          <w:sz w:val="20"/>
        </w:rPr>
        <w:t xml:space="preserve"> </w:t>
      </w:r>
      <w:r>
        <w:rPr>
          <w:sz w:val="20"/>
        </w:rPr>
        <w:t>nor</w:t>
      </w:r>
      <w:r>
        <w:rPr>
          <w:spacing w:val="-7"/>
          <w:sz w:val="20"/>
        </w:rPr>
        <w:t xml:space="preserve"> </w:t>
      </w:r>
      <w:r>
        <w:rPr>
          <w:sz w:val="20"/>
        </w:rPr>
        <w:t>let</w:t>
      </w:r>
      <w:r>
        <w:rPr>
          <w:spacing w:val="-8"/>
          <w:sz w:val="20"/>
        </w:rPr>
        <w:t xml:space="preserve"> </w:t>
      </w:r>
      <w:r>
        <w:rPr>
          <w:sz w:val="20"/>
        </w:rPr>
        <w:t>dewing</w:t>
      </w:r>
      <w:r>
        <w:rPr>
          <w:spacing w:val="-7"/>
          <w:sz w:val="20"/>
        </w:rPr>
        <w:t xml:space="preserve"> </w:t>
      </w:r>
      <w:r>
        <w:rPr>
          <w:sz w:val="20"/>
        </w:rPr>
        <w:t>occur</w:t>
      </w:r>
      <w:r>
        <w:rPr>
          <w:spacing w:val="-59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them.</w:t>
      </w:r>
    </w:p>
    <w:p w14:paraId="14BD7F9A" w14:textId="77777777" w:rsidR="001700FA" w:rsidRDefault="00000000">
      <w:pPr>
        <w:pStyle w:val="ListParagraph"/>
        <w:numPr>
          <w:ilvl w:val="0"/>
          <w:numId w:val="15"/>
        </w:numPr>
        <w:tabs>
          <w:tab w:val="left" w:pos="1203"/>
        </w:tabs>
        <w:ind w:right="118"/>
        <w:jc w:val="both"/>
        <w:rPr>
          <w:sz w:val="20"/>
        </w:rPr>
      </w:pPr>
      <w:r>
        <w:rPr>
          <w:sz w:val="20"/>
        </w:rPr>
        <w:t>If electric current is applied when water drops are adhering to the surface of the OEL display</w:t>
      </w:r>
      <w:r>
        <w:rPr>
          <w:spacing w:val="1"/>
          <w:sz w:val="20"/>
        </w:rPr>
        <w:t xml:space="preserve"> </w:t>
      </w:r>
      <w:r>
        <w:rPr>
          <w:sz w:val="20"/>
        </w:rPr>
        <w:t>module, when the OEL display module is being dewed or when it is placed under high humidity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environments,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electrodes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corroded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careful</w:t>
      </w:r>
      <w:r>
        <w:rPr>
          <w:spacing w:val="-1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above.</w:t>
      </w:r>
    </w:p>
    <w:p w14:paraId="44D4F091" w14:textId="77777777" w:rsidR="001700FA" w:rsidRDefault="001700FA">
      <w:pPr>
        <w:pStyle w:val="BodyText"/>
        <w:rPr>
          <w:sz w:val="24"/>
        </w:rPr>
      </w:pPr>
    </w:p>
    <w:p w14:paraId="381DB84D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before="192"/>
      </w:pPr>
      <w:r>
        <w:t>Designing</w:t>
      </w:r>
      <w:r>
        <w:rPr>
          <w:spacing w:val="-8"/>
        </w:rPr>
        <w:t xml:space="preserve"> </w:t>
      </w:r>
      <w:r>
        <w:t>Precautions</w:t>
      </w:r>
    </w:p>
    <w:p w14:paraId="673442B4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3"/>
          <w:tab w:val="left" w:pos="1204"/>
        </w:tabs>
        <w:spacing w:before="121"/>
        <w:ind w:right="119" w:hanging="401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absolute</w:t>
      </w:r>
      <w:r>
        <w:rPr>
          <w:spacing w:val="-5"/>
          <w:sz w:val="20"/>
        </w:rPr>
        <w:t xml:space="preserve"> </w:t>
      </w:r>
      <w:r>
        <w:rPr>
          <w:sz w:val="20"/>
        </w:rPr>
        <w:t>maximum</w:t>
      </w:r>
      <w:r>
        <w:rPr>
          <w:spacing w:val="-3"/>
          <w:sz w:val="20"/>
        </w:rPr>
        <w:t xml:space="preserve"> </w:t>
      </w:r>
      <w:r>
        <w:rPr>
          <w:sz w:val="20"/>
        </w:rPr>
        <w:t>ratings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ratings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cannot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exceeded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OEL</w:t>
      </w:r>
      <w:r>
        <w:rPr>
          <w:spacing w:val="-4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module,</w:t>
      </w:r>
      <w:r>
        <w:rPr>
          <w:spacing w:val="-60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if these</w:t>
      </w:r>
      <w:r>
        <w:rPr>
          <w:spacing w:val="-1"/>
          <w:sz w:val="20"/>
        </w:rPr>
        <w:t xml:space="preserve"> </w:t>
      </w:r>
      <w:r>
        <w:rPr>
          <w:sz w:val="20"/>
        </w:rPr>
        <w:t>values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exceeded,</w:t>
      </w:r>
      <w:r>
        <w:rPr>
          <w:spacing w:val="-1"/>
          <w:sz w:val="20"/>
        </w:rPr>
        <w:t xml:space="preserve"> </w:t>
      </w:r>
      <w:r>
        <w:rPr>
          <w:sz w:val="20"/>
        </w:rPr>
        <w:t>panel</w:t>
      </w:r>
      <w:r>
        <w:rPr>
          <w:spacing w:val="-2"/>
          <w:sz w:val="20"/>
        </w:rPr>
        <w:t xml:space="preserve"> </w:t>
      </w:r>
      <w:r>
        <w:rPr>
          <w:sz w:val="20"/>
        </w:rPr>
        <w:t>damage</w:t>
      </w:r>
      <w:r>
        <w:rPr>
          <w:spacing w:val="-1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be happen.</w:t>
      </w:r>
    </w:p>
    <w:p w14:paraId="5AEFE056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2"/>
          <w:tab w:val="left" w:pos="1204"/>
        </w:tabs>
        <w:spacing w:before="1"/>
        <w:ind w:right="120" w:hanging="401"/>
        <w:rPr>
          <w:sz w:val="20"/>
        </w:rPr>
      </w:pPr>
      <w:r>
        <w:rPr>
          <w:sz w:val="20"/>
        </w:rPr>
        <w:t>To</w:t>
      </w:r>
      <w:r>
        <w:rPr>
          <w:spacing w:val="51"/>
          <w:sz w:val="20"/>
        </w:rPr>
        <w:t xml:space="preserve"> </w:t>
      </w:r>
      <w:r>
        <w:rPr>
          <w:sz w:val="20"/>
        </w:rPr>
        <w:t>prevent</w:t>
      </w:r>
      <w:r>
        <w:rPr>
          <w:spacing w:val="52"/>
          <w:sz w:val="20"/>
        </w:rPr>
        <w:t xml:space="preserve"> </w:t>
      </w:r>
      <w:r>
        <w:rPr>
          <w:sz w:val="20"/>
        </w:rPr>
        <w:t>occurrence</w:t>
      </w:r>
      <w:r>
        <w:rPr>
          <w:spacing w:val="51"/>
          <w:sz w:val="20"/>
        </w:rPr>
        <w:t xml:space="preserve"> </w:t>
      </w:r>
      <w:r>
        <w:rPr>
          <w:sz w:val="20"/>
        </w:rPr>
        <w:t>of</w:t>
      </w:r>
      <w:r>
        <w:rPr>
          <w:spacing w:val="51"/>
          <w:sz w:val="20"/>
        </w:rPr>
        <w:t xml:space="preserve"> </w:t>
      </w:r>
      <w:r>
        <w:rPr>
          <w:sz w:val="20"/>
        </w:rPr>
        <w:t>malfunctioning</w:t>
      </w:r>
      <w:r>
        <w:rPr>
          <w:spacing w:val="53"/>
          <w:sz w:val="20"/>
        </w:rPr>
        <w:t xml:space="preserve"> </w:t>
      </w:r>
      <w:r>
        <w:rPr>
          <w:sz w:val="20"/>
        </w:rPr>
        <w:t>by</w:t>
      </w:r>
      <w:r>
        <w:rPr>
          <w:spacing w:val="53"/>
          <w:sz w:val="20"/>
        </w:rPr>
        <w:t xml:space="preserve"> </w:t>
      </w:r>
      <w:r>
        <w:rPr>
          <w:sz w:val="20"/>
        </w:rPr>
        <w:t>noise,</w:t>
      </w:r>
      <w:r>
        <w:rPr>
          <w:spacing w:val="52"/>
          <w:sz w:val="20"/>
        </w:rPr>
        <w:t xml:space="preserve"> </w:t>
      </w:r>
      <w:r>
        <w:rPr>
          <w:sz w:val="20"/>
        </w:rPr>
        <w:t>pay</w:t>
      </w:r>
      <w:r>
        <w:rPr>
          <w:spacing w:val="51"/>
          <w:sz w:val="20"/>
        </w:rPr>
        <w:t xml:space="preserve"> </w:t>
      </w:r>
      <w:r>
        <w:rPr>
          <w:sz w:val="20"/>
        </w:rPr>
        <w:t>attention</w:t>
      </w:r>
      <w:r>
        <w:rPr>
          <w:spacing w:val="53"/>
          <w:sz w:val="20"/>
        </w:rPr>
        <w:t xml:space="preserve"> </w:t>
      </w:r>
      <w:r>
        <w:rPr>
          <w:sz w:val="20"/>
        </w:rPr>
        <w:t>to</w:t>
      </w:r>
      <w:r>
        <w:rPr>
          <w:spacing w:val="52"/>
          <w:sz w:val="20"/>
        </w:rPr>
        <w:t xml:space="preserve"> </w:t>
      </w:r>
      <w:r>
        <w:rPr>
          <w:sz w:val="20"/>
        </w:rPr>
        <w:t>satisfy</w:t>
      </w:r>
      <w:r>
        <w:rPr>
          <w:spacing w:val="51"/>
          <w:sz w:val="20"/>
        </w:rPr>
        <w:t xml:space="preserve"> </w:t>
      </w:r>
      <w:r>
        <w:rPr>
          <w:sz w:val="20"/>
        </w:rPr>
        <w:t>the</w:t>
      </w:r>
      <w:r>
        <w:rPr>
          <w:spacing w:val="5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IL</w:t>
      </w:r>
      <w:r>
        <w:rPr>
          <w:spacing w:val="52"/>
          <w:sz w:val="20"/>
        </w:rPr>
        <w:t xml:space="preserve"> </w:t>
      </w:r>
      <w:r>
        <w:rPr>
          <w:sz w:val="20"/>
        </w:rPr>
        <w:t>and</w:t>
      </w:r>
      <w:r>
        <w:rPr>
          <w:spacing w:val="51"/>
          <w:sz w:val="20"/>
        </w:rPr>
        <w:t xml:space="preserve"> </w:t>
      </w:r>
      <w:r>
        <w:rPr>
          <w:sz w:val="20"/>
        </w:rPr>
        <w:t>V</w:t>
      </w:r>
      <w:r>
        <w:rPr>
          <w:sz w:val="20"/>
          <w:vertAlign w:val="subscript"/>
        </w:rPr>
        <w:t>IH</w:t>
      </w:r>
      <w:r>
        <w:rPr>
          <w:spacing w:val="-59"/>
          <w:sz w:val="20"/>
        </w:rPr>
        <w:t xml:space="preserve"> </w:t>
      </w:r>
      <w:r>
        <w:rPr>
          <w:sz w:val="20"/>
        </w:rPr>
        <w:t>specifications</w:t>
      </w:r>
      <w:r>
        <w:rPr>
          <w:spacing w:val="-1"/>
          <w:sz w:val="20"/>
        </w:rPr>
        <w:t xml:space="preserve"> </w:t>
      </w:r>
      <w:r>
        <w:rPr>
          <w:sz w:val="20"/>
        </w:rPr>
        <w:t>and, at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same</w:t>
      </w:r>
      <w:r>
        <w:rPr>
          <w:spacing w:val="-1"/>
          <w:sz w:val="20"/>
        </w:rPr>
        <w:t xml:space="preserve"> </w:t>
      </w:r>
      <w:r>
        <w:rPr>
          <w:sz w:val="20"/>
        </w:rPr>
        <w:t>time,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 the</w:t>
      </w:r>
      <w:r>
        <w:rPr>
          <w:spacing w:val="-2"/>
          <w:sz w:val="20"/>
        </w:rPr>
        <w:t xml:space="preserve"> </w:t>
      </w:r>
      <w:r>
        <w:rPr>
          <w:sz w:val="20"/>
        </w:rPr>
        <w:t>signal line cable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short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possible.</w:t>
      </w:r>
    </w:p>
    <w:p w14:paraId="3F7E2121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2"/>
          <w:tab w:val="left" w:pos="1203"/>
        </w:tabs>
        <w:ind w:right="119" w:hanging="401"/>
        <w:rPr>
          <w:sz w:val="20"/>
        </w:rPr>
      </w:pPr>
      <w:r>
        <w:rPr>
          <w:sz w:val="20"/>
        </w:rPr>
        <w:t>We</w:t>
      </w:r>
      <w:r>
        <w:rPr>
          <w:spacing w:val="-12"/>
          <w:sz w:val="20"/>
        </w:rPr>
        <w:t xml:space="preserve"> </w:t>
      </w:r>
      <w:r>
        <w:rPr>
          <w:sz w:val="20"/>
        </w:rPr>
        <w:t>recommend</w:t>
      </w:r>
      <w:r>
        <w:rPr>
          <w:spacing w:val="-12"/>
          <w:sz w:val="20"/>
        </w:rPr>
        <w:t xml:space="preserve"> </w:t>
      </w:r>
      <w:r>
        <w:rPr>
          <w:sz w:val="20"/>
        </w:rPr>
        <w:t>you</w:t>
      </w:r>
      <w:r>
        <w:rPr>
          <w:spacing w:val="-12"/>
          <w:sz w:val="20"/>
        </w:rPr>
        <w:t xml:space="preserve"> </w:t>
      </w:r>
      <w:proofErr w:type="gramStart"/>
      <w:r>
        <w:rPr>
          <w:sz w:val="20"/>
        </w:rPr>
        <w:t>to</w:t>
      </w:r>
      <w:r>
        <w:rPr>
          <w:spacing w:val="-11"/>
          <w:sz w:val="20"/>
        </w:rPr>
        <w:t xml:space="preserve"> </w:t>
      </w:r>
      <w:r>
        <w:rPr>
          <w:sz w:val="20"/>
        </w:rPr>
        <w:t>install</w:t>
      </w:r>
      <w:proofErr w:type="gramEnd"/>
      <w:r>
        <w:rPr>
          <w:spacing w:val="-12"/>
          <w:sz w:val="20"/>
        </w:rPr>
        <w:t xml:space="preserve"> </w:t>
      </w:r>
      <w:r>
        <w:rPr>
          <w:sz w:val="20"/>
        </w:rPr>
        <w:t>excess</w:t>
      </w:r>
      <w:r>
        <w:rPr>
          <w:spacing w:val="-12"/>
          <w:sz w:val="20"/>
        </w:rPr>
        <w:t xml:space="preserve"> </w:t>
      </w:r>
      <w:r>
        <w:rPr>
          <w:sz w:val="20"/>
        </w:rPr>
        <w:t>current</w:t>
      </w:r>
      <w:r>
        <w:rPr>
          <w:spacing w:val="-11"/>
          <w:sz w:val="20"/>
        </w:rPr>
        <w:t xml:space="preserve"> </w:t>
      </w:r>
      <w:r>
        <w:rPr>
          <w:sz w:val="20"/>
        </w:rPr>
        <w:t>preventive</w:t>
      </w:r>
      <w:r>
        <w:rPr>
          <w:spacing w:val="-12"/>
          <w:sz w:val="20"/>
        </w:rPr>
        <w:t xml:space="preserve"> </w:t>
      </w:r>
      <w:r>
        <w:rPr>
          <w:sz w:val="20"/>
        </w:rPr>
        <w:t>unit</w:t>
      </w:r>
      <w:r>
        <w:rPr>
          <w:spacing w:val="-11"/>
          <w:sz w:val="20"/>
        </w:rPr>
        <w:t xml:space="preserve"> </w:t>
      </w:r>
      <w:r>
        <w:rPr>
          <w:sz w:val="20"/>
        </w:rPr>
        <w:t>(fuses,</w:t>
      </w:r>
      <w:r>
        <w:rPr>
          <w:spacing w:val="-12"/>
          <w:sz w:val="20"/>
        </w:rPr>
        <w:t xml:space="preserve"> </w:t>
      </w:r>
      <w:r>
        <w:rPr>
          <w:sz w:val="20"/>
        </w:rPr>
        <w:t>etc.)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power</w:t>
      </w:r>
      <w:r>
        <w:rPr>
          <w:spacing w:val="-12"/>
          <w:sz w:val="20"/>
        </w:rPr>
        <w:t xml:space="preserve"> </w:t>
      </w:r>
      <w:r>
        <w:rPr>
          <w:sz w:val="20"/>
        </w:rPr>
        <w:t>circuit</w:t>
      </w:r>
      <w:r>
        <w:rPr>
          <w:spacing w:val="-11"/>
          <w:sz w:val="20"/>
        </w:rPr>
        <w:t xml:space="preserve"> </w:t>
      </w:r>
      <w:r>
        <w:rPr>
          <w:sz w:val="20"/>
        </w:rPr>
        <w:t>(V</w:t>
      </w:r>
      <w:r>
        <w:rPr>
          <w:sz w:val="20"/>
          <w:vertAlign w:val="subscript"/>
        </w:rPr>
        <w:t>DD</w:t>
      </w:r>
      <w:r>
        <w:rPr>
          <w:sz w:val="20"/>
        </w:rPr>
        <w:t>).</w:t>
      </w:r>
      <w:r>
        <w:rPr>
          <w:spacing w:val="-59"/>
          <w:sz w:val="20"/>
        </w:rPr>
        <w:t xml:space="preserve"> </w:t>
      </w:r>
      <w:r>
        <w:rPr>
          <w:sz w:val="20"/>
        </w:rPr>
        <w:t>(Recommend</w:t>
      </w:r>
      <w:r>
        <w:rPr>
          <w:spacing w:val="-3"/>
          <w:sz w:val="20"/>
        </w:rPr>
        <w:t xml:space="preserve"> </w:t>
      </w:r>
      <w:r>
        <w:rPr>
          <w:sz w:val="20"/>
        </w:rPr>
        <w:t>value: 0.5A)</w:t>
      </w:r>
    </w:p>
    <w:p w14:paraId="64C9B951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2"/>
          <w:tab w:val="left" w:pos="1203"/>
        </w:tabs>
        <w:ind w:right="117" w:hanging="401"/>
        <w:rPr>
          <w:sz w:val="20"/>
        </w:rPr>
      </w:pPr>
      <w:r>
        <w:rPr>
          <w:sz w:val="20"/>
        </w:rPr>
        <w:t>Pay</w:t>
      </w:r>
      <w:r>
        <w:rPr>
          <w:spacing w:val="28"/>
          <w:sz w:val="20"/>
        </w:rPr>
        <w:t xml:space="preserve"> </w:t>
      </w:r>
      <w:r>
        <w:rPr>
          <w:sz w:val="20"/>
        </w:rPr>
        <w:t>sufficient</w:t>
      </w:r>
      <w:r>
        <w:rPr>
          <w:spacing w:val="29"/>
          <w:sz w:val="20"/>
        </w:rPr>
        <w:t xml:space="preserve"> </w:t>
      </w:r>
      <w:r>
        <w:rPr>
          <w:sz w:val="20"/>
        </w:rPr>
        <w:t>attention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avoid</w:t>
      </w:r>
      <w:r>
        <w:rPr>
          <w:spacing w:val="28"/>
          <w:sz w:val="20"/>
        </w:rPr>
        <w:t xml:space="preserve"> </w:t>
      </w:r>
      <w:r>
        <w:rPr>
          <w:sz w:val="20"/>
        </w:rPr>
        <w:t>occurrence</w:t>
      </w:r>
      <w:r>
        <w:rPr>
          <w:spacing w:val="29"/>
          <w:sz w:val="20"/>
        </w:rPr>
        <w:t xml:space="preserve"> </w:t>
      </w:r>
      <w:r>
        <w:rPr>
          <w:sz w:val="20"/>
        </w:rPr>
        <w:t>of</w:t>
      </w:r>
      <w:r>
        <w:rPr>
          <w:spacing w:val="28"/>
          <w:sz w:val="20"/>
        </w:rPr>
        <w:t xml:space="preserve"> </w:t>
      </w:r>
      <w:r>
        <w:rPr>
          <w:sz w:val="20"/>
        </w:rPr>
        <w:t>mutual</w:t>
      </w:r>
      <w:r>
        <w:rPr>
          <w:spacing w:val="29"/>
          <w:sz w:val="20"/>
        </w:rPr>
        <w:t xml:space="preserve"> </w:t>
      </w:r>
      <w:r>
        <w:rPr>
          <w:sz w:val="20"/>
        </w:rPr>
        <w:t>noise</w:t>
      </w:r>
      <w:r>
        <w:rPr>
          <w:spacing w:val="29"/>
          <w:sz w:val="20"/>
        </w:rPr>
        <w:t xml:space="preserve"> </w:t>
      </w:r>
      <w:r>
        <w:rPr>
          <w:sz w:val="20"/>
        </w:rPr>
        <w:t>interference</w:t>
      </w:r>
      <w:r>
        <w:rPr>
          <w:spacing w:val="28"/>
          <w:sz w:val="20"/>
        </w:rPr>
        <w:t xml:space="preserve"> </w:t>
      </w:r>
      <w:r>
        <w:rPr>
          <w:sz w:val="20"/>
        </w:rPr>
        <w:t>with</w:t>
      </w:r>
      <w:r>
        <w:rPr>
          <w:spacing w:val="29"/>
          <w:sz w:val="20"/>
        </w:rPr>
        <w:t xml:space="preserve"> </w:t>
      </w:r>
      <w:r>
        <w:rPr>
          <w:sz w:val="20"/>
        </w:rPr>
        <w:t>the</w:t>
      </w:r>
      <w:r>
        <w:rPr>
          <w:spacing w:val="29"/>
          <w:sz w:val="20"/>
        </w:rPr>
        <w:t xml:space="preserve"> </w:t>
      </w:r>
      <w:r>
        <w:rPr>
          <w:sz w:val="20"/>
        </w:rPr>
        <w:t>neighboring</w:t>
      </w:r>
      <w:r>
        <w:rPr>
          <w:spacing w:val="-60"/>
          <w:sz w:val="20"/>
        </w:rPr>
        <w:t xml:space="preserve"> </w:t>
      </w:r>
      <w:r>
        <w:rPr>
          <w:sz w:val="20"/>
        </w:rPr>
        <w:t>devices.</w:t>
      </w:r>
    </w:p>
    <w:p w14:paraId="29D73976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2"/>
          <w:tab w:val="left" w:pos="1204"/>
        </w:tabs>
        <w:spacing w:line="241" w:lineRule="exact"/>
        <w:ind w:left="1203"/>
        <w:rPr>
          <w:sz w:val="20"/>
        </w:rPr>
      </w:pPr>
      <w:r>
        <w:rPr>
          <w:sz w:val="20"/>
        </w:rPr>
        <w:t>As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EMI,</w:t>
      </w:r>
      <w:r>
        <w:rPr>
          <w:spacing w:val="-5"/>
          <w:sz w:val="20"/>
        </w:rPr>
        <w:t xml:space="preserve"> </w:t>
      </w:r>
      <w:r>
        <w:rPr>
          <w:sz w:val="20"/>
        </w:rPr>
        <w:t>take</w:t>
      </w:r>
      <w:r>
        <w:rPr>
          <w:spacing w:val="-4"/>
          <w:sz w:val="20"/>
        </w:rPr>
        <w:t xml:space="preserve"> </w:t>
      </w:r>
      <w:r>
        <w:rPr>
          <w:sz w:val="20"/>
        </w:rPr>
        <w:t>necessary</w:t>
      </w:r>
      <w:r>
        <w:rPr>
          <w:spacing w:val="-6"/>
          <w:sz w:val="20"/>
        </w:rPr>
        <w:t xml:space="preserve"> </w:t>
      </w:r>
      <w:r>
        <w:rPr>
          <w:sz w:val="20"/>
        </w:rPr>
        <w:t>measures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equipment</w:t>
      </w:r>
      <w:r>
        <w:rPr>
          <w:spacing w:val="-5"/>
          <w:sz w:val="20"/>
        </w:rPr>
        <w:t xml:space="preserve"> </w:t>
      </w:r>
      <w:r>
        <w:rPr>
          <w:sz w:val="20"/>
        </w:rPr>
        <w:t>side</w:t>
      </w:r>
      <w:r>
        <w:rPr>
          <w:spacing w:val="-5"/>
          <w:sz w:val="20"/>
        </w:rPr>
        <w:t xml:space="preserve"> </w:t>
      </w:r>
      <w:r>
        <w:rPr>
          <w:sz w:val="20"/>
        </w:rPr>
        <w:t>basically.</w:t>
      </w:r>
    </w:p>
    <w:p w14:paraId="40C41FF6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4"/>
        </w:tabs>
        <w:ind w:left="1203"/>
        <w:jc w:val="both"/>
        <w:rPr>
          <w:sz w:val="20"/>
        </w:rPr>
      </w:pPr>
      <w:r>
        <w:rPr>
          <w:sz w:val="20"/>
        </w:rPr>
        <w:t>When</w:t>
      </w:r>
      <w:r>
        <w:rPr>
          <w:spacing w:val="-3"/>
          <w:sz w:val="20"/>
        </w:rPr>
        <w:t xml:space="preserve"> </w:t>
      </w:r>
      <w:r>
        <w:rPr>
          <w:sz w:val="20"/>
        </w:rPr>
        <w:t>fastening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3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module,</w:t>
      </w:r>
      <w:r>
        <w:rPr>
          <w:spacing w:val="-2"/>
          <w:sz w:val="20"/>
        </w:rPr>
        <w:t xml:space="preserve"> </w:t>
      </w:r>
      <w:r>
        <w:rPr>
          <w:sz w:val="20"/>
        </w:rPr>
        <w:t>fasten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external</w:t>
      </w:r>
      <w:r>
        <w:rPr>
          <w:spacing w:val="-4"/>
          <w:sz w:val="20"/>
        </w:rPr>
        <w:t xml:space="preserve"> </w:t>
      </w:r>
      <w:r>
        <w:rPr>
          <w:sz w:val="20"/>
        </w:rPr>
        <w:t>plastic</w:t>
      </w:r>
      <w:r>
        <w:rPr>
          <w:spacing w:val="-5"/>
          <w:sz w:val="20"/>
        </w:rPr>
        <w:t xml:space="preserve"> </w:t>
      </w:r>
      <w:r>
        <w:rPr>
          <w:sz w:val="20"/>
        </w:rPr>
        <w:t>housing</w:t>
      </w:r>
      <w:r>
        <w:rPr>
          <w:spacing w:val="-4"/>
          <w:sz w:val="20"/>
        </w:rPr>
        <w:t xml:space="preserve"> </w:t>
      </w:r>
      <w:r>
        <w:rPr>
          <w:sz w:val="20"/>
        </w:rPr>
        <w:t>section.</w:t>
      </w:r>
    </w:p>
    <w:p w14:paraId="3F0AEDC5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3"/>
        </w:tabs>
        <w:ind w:right="118" w:hanging="401"/>
        <w:jc w:val="both"/>
        <w:rPr>
          <w:sz w:val="20"/>
        </w:rPr>
      </w:pPr>
      <w:r>
        <w:rPr>
          <w:sz w:val="20"/>
        </w:rPr>
        <w:t>If power supply to the OEL display module is forcibly shut down by such errors as taking out the</w:t>
      </w:r>
      <w:r>
        <w:rPr>
          <w:spacing w:val="1"/>
          <w:sz w:val="20"/>
        </w:rPr>
        <w:t xml:space="preserve"> </w:t>
      </w:r>
      <w:r>
        <w:rPr>
          <w:sz w:val="20"/>
        </w:rPr>
        <w:t>main battery while the OEL display panel is in operation, we cannot guarantee the quality of this</w:t>
      </w:r>
      <w:r>
        <w:rPr>
          <w:spacing w:val="1"/>
          <w:sz w:val="20"/>
        </w:rPr>
        <w:t xml:space="preserve"> </w:t>
      </w:r>
      <w:r>
        <w:rPr>
          <w:sz w:val="20"/>
        </w:rPr>
        <w:t>OEL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module.</w:t>
      </w:r>
    </w:p>
    <w:p w14:paraId="21506A65" w14:textId="77777777" w:rsidR="001700FA" w:rsidRDefault="00000000">
      <w:pPr>
        <w:pStyle w:val="ListParagraph"/>
        <w:numPr>
          <w:ilvl w:val="0"/>
          <w:numId w:val="16"/>
        </w:numPr>
        <w:tabs>
          <w:tab w:val="left" w:pos="1204"/>
        </w:tabs>
        <w:spacing w:line="241" w:lineRule="exact"/>
        <w:ind w:left="1203"/>
        <w:jc w:val="both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electric</w:t>
      </w:r>
      <w:r>
        <w:rPr>
          <w:spacing w:val="-5"/>
          <w:sz w:val="20"/>
        </w:rPr>
        <w:t xml:space="preserve"> </w:t>
      </w:r>
      <w:r>
        <w:rPr>
          <w:sz w:val="20"/>
        </w:rPr>
        <w:t>potential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6"/>
          <w:sz w:val="20"/>
        </w:rPr>
        <w:t xml:space="preserve"> </w:t>
      </w:r>
      <w:r>
        <w:rPr>
          <w:sz w:val="20"/>
        </w:rPr>
        <w:t>connected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rear</w:t>
      </w:r>
      <w:r>
        <w:rPr>
          <w:spacing w:val="-3"/>
          <w:sz w:val="20"/>
        </w:rPr>
        <w:t xml:space="preserve"> </w:t>
      </w:r>
      <w:r>
        <w:rPr>
          <w:sz w:val="20"/>
        </w:rPr>
        <w:t>face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IC</w:t>
      </w:r>
      <w:r>
        <w:rPr>
          <w:spacing w:val="-5"/>
          <w:sz w:val="20"/>
        </w:rPr>
        <w:t xml:space="preserve"> </w:t>
      </w:r>
      <w:r>
        <w:rPr>
          <w:sz w:val="20"/>
        </w:rPr>
        <w:t>chip</w:t>
      </w:r>
      <w:r>
        <w:rPr>
          <w:spacing w:val="-5"/>
          <w:sz w:val="20"/>
        </w:rPr>
        <w:t xml:space="preserve"> </w:t>
      </w:r>
      <w:r>
        <w:rPr>
          <w:sz w:val="20"/>
        </w:rPr>
        <w:t>should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6"/>
          <w:sz w:val="20"/>
        </w:rPr>
        <w:t xml:space="preserve"> </w:t>
      </w:r>
      <w:r>
        <w:rPr>
          <w:sz w:val="20"/>
        </w:rPr>
        <w:t>follows:</w:t>
      </w:r>
      <w:r>
        <w:rPr>
          <w:spacing w:val="-5"/>
          <w:sz w:val="20"/>
        </w:rPr>
        <w:t xml:space="preserve"> </w:t>
      </w:r>
      <w:proofErr w:type="gramStart"/>
      <w:r>
        <w:rPr>
          <w:sz w:val="20"/>
        </w:rPr>
        <w:t>SH1106</w:t>
      </w:r>
      <w:proofErr w:type="gramEnd"/>
    </w:p>
    <w:p w14:paraId="250E77A4" w14:textId="77777777" w:rsidR="001700FA" w:rsidRDefault="00000000">
      <w:pPr>
        <w:pStyle w:val="BodyText"/>
        <w:ind w:left="1202"/>
        <w:jc w:val="both"/>
      </w:pPr>
      <w:r>
        <w:t>*</w:t>
      </w:r>
      <w:r>
        <w:rPr>
          <w:spacing w:val="24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(contact)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rupture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IC.</w:t>
      </w:r>
    </w:p>
    <w:p w14:paraId="371084FA" w14:textId="77777777" w:rsidR="001700FA" w:rsidRDefault="001700FA">
      <w:pPr>
        <w:pStyle w:val="BodyText"/>
        <w:rPr>
          <w:sz w:val="24"/>
        </w:rPr>
      </w:pPr>
    </w:p>
    <w:p w14:paraId="0FCA3FB8" w14:textId="77777777" w:rsidR="001700FA" w:rsidRDefault="00000000">
      <w:pPr>
        <w:pStyle w:val="Heading3"/>
        <w:numPr>
          <w:ilvl w:val="1"/>
          <w:numId w:val="11"/>
        </w:numPr>
        <w:tabs>
          <w:tab w:val="left" w:pos="806"/>
        </w:tabs>
        <w:spacing w:before="192"/>
        <w:ind w:left="805" w:hanging="404"/>
      </w:pPr>
      <w:r>
        <w:t>Precautions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disposing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OEL</w:t>
      </w:r>
      <w:r>
        <w:rPr>
          <w:spacing w:val="-3"/>
        </w:rPr>
        <w:t xml:space="preserve"> </w:t>
      </w:r>
      <w:r>
        <w:t>display</w:t>
      </w:r>
      <w:r>
        <w:rPr>
          <w:spacing w:val="-6"/>
        </w:rPr>
        <w:t xml:space="preserve"> </w:t>
      </w:r>
      <w:proofErr w:type="gramStart"/>
      <w:r>
        <w:t>modules</w:t>
      </w:r>
      <w:proofErr w:type="gramEnd"/>
    </w:p>
    <w:p w14:paraId="5CFB219A" w14:textId="77777777" w:rsidR="001700FA" w:rsidRDefault="00000000">
      <w:pPr>
        <w:pStyle w:val="BodyText"/>
        <w:spacing w:before="122"/>
        <w:ind w:left="1202" w:right="118" w:hanging="401"/>
        <w:jc w:val="both"/>
      </w:pPr>
      <w:r>
        <w:t>1)</w:t>
      </w:r>
      <w:r>
        <w:rPr>
          <w:spacing w:val="1"/>
        </w:rPr>
        <w:t xml:space="preserve"> </w:t>
      </w:r>
      <w:r>
        <w:t>Request the qualified companies to handle industrial wastes when disposing of the OEL display</w:t>
      </w:r>
      <w:r>
        <w:rPr>
          <w:spacing w:val="1"/>
        </w:rPr>
        <w:t xml:space="preserve"> </w:t>
      </w:r>
      <w:r>
        <w:t>modules.</w:t>
      </w:r>
      <w:r>
        <w:rPr>
          <w:spacing w:val="1"/>
        </w:rPr>
        <w:t xml:space="preserve"> </w:t>
      </w:r>
      <w:r>
        <w:t>Or, when burning them, be sure to observe the environmental and hygienic laws and</w:t>
      </w:r>
      <w:r>
        <w:rPr>
          <w:spacing w:val="1"/>
        </w:rPr>
        <w:t xml:space="preserve"> </w:t>
      </w:r>
      <w:r>
        <w:t>regulations.</w:t>
      </w:r>
    </w:p>
    <w:p w14:paraId="2944EDC8" w14:textId="77777777" w:rsidR="001700FA" w:rsidRDefault="001700FA">
      <w:pPr>
        <w:pStyle w:val="BodyText"/>
        <w:rPr>
          <w:sz w:val="24"/>
        </w:rPr>
      </w:pPr>
    </w:p>
    <w:p w14:paraId="5462ED84" w14:textId="77777777" w:rsidR="001700FA" w:rsidRDefault="00000000">
      <w:pPr>
        <w:pStyle w:val="Heading3"/>
        <w:numPr>
          <w:ilvl w:val="1"/>
          <w:numId w:val="11"/>
        </w:numPr>
        <w:tabs>
          <w:tab w:val="left" w:pos="805"/>
        </w:tabs>
        <w:spacing w:before="192"/>
      </w:pPr>
      <w:r>
        <w:t>Other</w:t>
      </w:r>
      <w:r>
        <w:rPr>
          <w:spacing w:val="-7"/>
        </w:rPr>
        <w:t xml:space="preserve"> </w:t>
      </w:r>
      <w:r>
        <w:t>Precautions</w:t>
      </w:r>
    </w:p>
    <w:p w14:paraId="723ED550" w14:textId="77777777" w:rsidR="001700FA" w:rsidRDefault="00000000">
      <w:pPr>
        <w:pStyle w:val="ListParagraph"/>
        <w:numPr>
          <w:ilvl w:val="0"/>
          <w:numId w:val="17"/>
        </w:numPr>
        <w:tabs>
          <w:tab w:val="left" w:pos="1203"/>
        </w:tabs>
        <w:spacing w:before="122"/>
        <w:ind w:right="117"/>
        <w:jc w:val="both"/>
        <w:rPr>
          <w:sz w:val="20"/>
        </w:rPr>
      </w:pPr>
      <w:r>
        <w:rPr>
          <w:sz w:val="20"/>
        </w:rPr>
        <w:t>When an OEL display module is operated for a long of time with fixed pattern may remain as an</w:t>
      </w:r>
      <w:r>
        <w:rPr>
          <w:spacing w:val="1"/>
          <w:sz w:val="20"/>
        </w:rPr>
        <w:t xml:space="preserve"> </w:t>
      </w:r>
      <w:r>
        <w:rPr>
          <w:sz w:val="20"/>
        </w:rPr>
        <w:t>after</w:t>
      </w:r>
      <w:r>
        <w:rPr>
          <w:spacing w:val="-2"/>
          <w:sz w:val="20"/>
        </w:rPr>
        <w:t xml:space="preserve"> </w:t>
      </w:r>
      <w:r>
        <w:rPr>
          <w:sz w:val="20"/>
        </w:rPr>
        <w:t>image</w:t>
      </w:r>
      <w:r>
        <w:rPr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slight</w:t>
      </w:r>
      <w:r>
        <w:rPr>
          <w:spacing w:val="-2"/>
          <w:sz w:val="20"/>
        </w:rPr>
        <w:t xml:space="preserve"> </w:t>
      </w:r>
      <w:r>
        <w:rPr>
          <w:sz w:val="20"/>
        </w:rPr>
        <w:t>contrast</w:t>
      </w:r>
      <w:r>
        <w:rPr>
          <w:spacing w:val="-2"/>
          <w:sz w:val="20"/>
        </w:rPr>
        <w:t xml:space="preserve"> </w:t>
      </w:r>
      <w:r>
        <w:rPr>
          <w:sz w:val="20"/>
        </w:rPr>
        <w:t>deviation</w:t>
      </w:r>
      <w:r>
        <w:rPr>
          <w:spacing w:val="-2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occur.</w:t>
      </w:r>
    </w:p>
    <w:p w14:paraId="6F8A61A2" w14:textId="77777777" w:rsidR="001700FA" w:rsidRDefault="00000000">
      <w:pPr>
        <w:pStyle w:val="BodyText"/>
        <w:ind w:left="1202" w:right="118"/>
        <w:jc w:val="both"/>
      </w:pPr>
      <w:r>
        <w:t>Nonetheless, if the operation is interrupted and left unused for a while, normal state can be</w:t>
      </w:r>
      <w:r>
        <w:rPr>
          <w:spacing w:val="1"/>
        </w:rPr>
        <w:t xml:space="preserve"> </w:t>
      </w:r>
      <w:r>
        <w:t>restored.</w:t>
      </w:r>
      <w:r>
        <w:rPr>
          <w:spacing w:val="11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no problem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module.</w:t>
      </w:r>
    </w:p>
    <w:p w14:paraId="2AD0828F" w14:textId="77777777" w:rsidR="001700FA" w:rsidRDefault="00000000">
      <w:pPr>
        <w:pStyle w:val="ListParagraph"/>
        <w:numPr>
          <w:ilvl w:val="0"/>
          <w:numId w:val="17"/>
        </w:numPr>
        <w:tabs>
          <w:tab w:val="left" w:pos="1203"/>
        </w:tabs>
        <w:ind w:right="118"/>
        <w:jc w:val="both"/>
        <w:rPr>
          <w:sz w:val="20"/>
        </w:rPr>
      </w:pPr>
      <w:r>
        <w:rPr>
          <w:sz w:val="20"/>
        </w:rPr>
        <w:t>To protect OEL display modules from performance drops by static electricity rapture, etc., do not</w:t>
      </w:r>
      <w:r>
        <w:rPr>
          <w:spacing w:val="1"/>
          <w:sz w:val="20"/>
        </w:rPr>
        <w:t xml:space="preserve"> </w:t>
      </w:r>
      <w:r>
        <w:rPr>
          <w:sz w:val="20"/>
        </w:rPr>
        <w:t>touch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following</w:t>
      </w:r>
      <w:r>
        <w:rPr>
          <w:spacing w:val="-2"/>
          <w:sz w:val="20"/>
        </w:rPr>
        <w:t xml:space="preserve"> </w:t>
      </w:r>
      <w:r>
        <w:rPr>
          <w:sz w:val="20"/>
        </w:rPr>
        <w:t>sections</w:t>
      </w:r>
      <w:r>
        <w:rPr>
          <w:spacing w:val="-2"/>
          <w:sz w:val="20"/>
        </w:rPr>
        <w:t xml:space="preserve"> </w:t>
      </w:r>
      <w:r>
        <w:rPr>
          <w:sz w:val="20"/>
        </w:rPr>
        <w:t>whenever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  <w:r>
        <w:rPr>
          <w:spacing w:val="-2"/>
          <w:sz w:val="20"/>
        </w:rPr>
        <w:t xml:space="preserve"> </w:t>
      </w:r>
      <w:r>
        <w:rPr>
          <w:sz w:val="20"/>
        </w:rPr>
        <w:t>while</w:t>
      </w:r>
      <w:r>
        <w:rPr>
          <w:spacing w:val="-3"/>
          <w:sz w:val="20"/>
        </w:rPr>
        <w:t xml:space="preserve"> </w:t>
      </w:r>
      <w:r>
        <w:rPr>
          <w:sz w:val="20"/>
        </w:rPr>
        <w:t>handling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OEL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4"/>
          <w:sz w:val="20"/>
        </w:rPr>
        <w:t xml:space="preserve"> </w:t>
      </w:r>
      <w:r>
        <w:rPr>
          <w:sz w:val="20"/>
        </w:rPr>
        <w:t>modules.</w:t>
      </w:r>
    </w:p>
    <w:p w14:paraId="1C2D616C" w14:textId="77777777" w:rsidR="001700FA" w:rsidRDefault="00000000">
      <w:pPr>
        <w:pStyle w:val="ListParagraph"/>
        <w:numPr>
          <w:ilvl w:val="1"/>
          <w:numId w:val="17"/>
        </w:numPr>
        <w:tabs>
          <w:tab w:val="left" w:pos="1403"/>
        </w:tabs>
        <w:ind w:hanging="201"/>
        <w:jc w:val="both"/>
        <w:rPr>
          <w:sz w:val="20"/>
        </w:rPr>
      </w:pPr>
      <w:r>
        <w:rPr>
          <w:sz w:val="20"/>
        </w:rPr>
        <w:t>Pins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electrodes</w:t>
      </w:r>
    </w:p>
    <w:p w14:paraId="13FF2BED" w14:textId="77777777" w:rsidR="001700FA" w:rsidRDefault="00000000">
      <w:pPr>
        <w:pStyle w:val="ListParagraph"/>
        <w:numPr>
          <w:ilvl w:val="1"/>
          <w:numId w:val="17"/>
        </w:numPr>
        <w:tabs>
          <w:tab w:val="left" w:pos="1403"/>
        </w:tabs>
        <w:ind w:hanging="201"/>
        <w:jc w:val="both"/>
        <w:rPr>
          <w:sz w:val="20"/>
        </w:rPr>
      </w:pPr>
      <w:r>
        <w:rPr>
          <w:sz w:val="20"/>
        </w:rPr>
        <w:t>Pattern</w:t>
      </w:r>
      <w:r>
        <w:rPr>
          <w:spacing w:val="-5"/>
          <w:sz w:val="20"/>
        </w:rPr>
        <w:t xml:space="preserve"> </w:t>
      </w:r>
      <w:r>
        <w:rPr>
          <w:sz w:val="20"/>
        </w:rPr>
        <w:t>layouts</w:t>
      </w:r>
      <w:r>
        <w:rPr>
          <w:spacing w:val="-4"/>
          <w:sz w:val="20"/>
        </w:rPr>
        <w:t xml:space="preserve"> </w:t>
      </w:r>
      <w:r>
        <w:rPr>
          <w:sz w:val="20"/>
        </w:rPr>
        <w:t>such</w:t>
      </w:r>
      <w:r>
        <w:rPr>
          <w:spacing w:val="-5"/>
          <w:sz w:val="20"/>
        </w:rPr>
        <w:t xml:space="preserve"> </w:t>
      </w:r>
      <w:r>
        <w:rPr>
          <w:sz w:val="20"/>
        </w:rPr>
        <w:t>as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FPC</w:t>
      </w:r>
    </w:p>
    <w:p w14:paraId="3F44E5B6" w14:textId="77777777" w:rsidR="001700FA" w:rsidRDefault="00000000">
      <w:pPr>
        <w:pStyle w:val="ListParagraph"/>
        <w:numPr>
          <w:ilvl w:val="0"/>
          <w:numId w:val="17"/>
        </w:numPr>
        <w:tabs>
          <w:tab w:val="left" w:pos="1203"/>
        </w:tabs>
        <w:ind w:right="116"/>
        <w:jc w:val="both"/>
        <w:rPr>
          <w:sz w:val="20"/>
        </w:rPr>
      </w:pP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OEL</w:t>
      </w:r>
      <w:r>
        <w:rPr>
          <w:spacing w:val="1"/>
          <w:sz w:val="20"/>
        </w:rPr>
        <w:t xml:space="preserve"> </w:t>
      </w:r>
      <w:r>
        <w:rPr>
          <w:sz w:val="20"/>
        </w:rPr>
        <w:t>display</w:t>
      </w:r>
      <w:r>
        <w:rPr>
          <w:spacing w:val="1"/>
          <w:sz w:val="20"/>
        </w:rPr>
        <w:t xml:space="preserve"> </w:t>
      </w:r>
      <w:r>
        <w:rPr>
          <w:sz w:val="20"/>
        </w:rPr>
        <w:t>module,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OEL</w:t>
      </w:r>
      <w:r>
        <w:rPr>
          <w:spacing w:val="1"/>
          <w:sz w:val="20"/>
        </w:rPr>
        <w:t xml:space="preserve"> </w:t>
      </w:r>
      <w:r>
        <w:rPr>
          <w:sz w:val="20"/>
        </w:rPr>
        <w:t>driver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1"/>
          <w:sz w:val="20"/>
        </w:rPr>
        <w:t xml:space="preserve"> </w:t>
      </w:r>
      <w:r>
        <w:rPr>
          <w:sz w:val="20"/>
        </w:rPr>
        <w:t>exposed.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Generally</w:t>
      </w:r>
      <w:r>
        <w:rPr>
          <w:spacing w:val="62"/>
          <w:sz w:val="20"/>
        </w:rPr>
        <w:t xml:space="preserve"> </w:t>
      </w:r>
      <w:r>
        <w:rPr>
          <w:sz w:val="20"/>
        </w:rPr>
        <w:t>speaking,</w:t>
      </w:r>
      <w:r>
        <w:rPr>
          <w:spacing w:val="1"/>
          <w:sz w:val="20"/>
        </w:rPr>
        <w:t xml:space="preserve"> </w:t>
      </w:r>
      <w:r>
        <w:rPr>
          <w:sz w:val="20"/>
        </w:rPr>
        <w:t>semiconductor</w:t>
      </w:r>
      <w:proofErr w:type="gramEnd"/>
      <w:r>
        <w:rPr>
          <w:sz w:val="20"/>
        </w:rPr>
        <w:t xml:space="preserve"> elements change their characteristics when light is radiated according to the</w:t>
      </w:r>
      <w:r>
        <w:rPr>
          <w:spacing w:val="1"/>
          <w:sz w:val="20"/>
        </w:rPr>
        <w:t xml:space="preserve"> </w:t>
      </w:r>
      <w:r>
        <w:rPr>
          <w:sz w:val="20"/>
        </w:rPr>
        <w:t>principle of the solar battery.</w:t>
      </w:r>
      <w:r>
        <w:rPr>
          <w:spacing w:val="1"/>
          <w:sz w:val="20"/>
        </w:rPr>
        <w:t xml:space="preserve"> </w:t>
      </w:r>
      <w:r>
        <w:rPr>
          <w:sz w:val="20"/>
        </w:rPr>
        <w:t>Consequently, if this OEL driver is exposed to light, malfunctioning</w:t>
      </w:r>
      <w:r>
        <w:rPr>
          <w:spacing w:val="-60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occur.</w:t>
      </w:r>
    </w:p>
    <w:p w14:paraId="512D3CF3" w14:textId="77777777" w:rsidR="001700FA" w:rsidRDefault="00000000">
      <w:pPr>
        <w:pStyle w:val="ListParagraph"/>
        <w:numPr>
          <w:ilvl w:val="1"/>
          <w:numId w:val="17"/>
        </w:numPr>
        <w:tabs>
          <w:tab w:val="left" w:pos="1403"/>
        </w:tabs>
        <w:ind w:left="1401" w:right="118"/>
        <w:jc w:val="both"/>
        <w:rPr>
          <w:sz w:val="20"/>
        </w:rPr>
      </w:pPr>
      <w:r>
        <w:rPr>
          <w:sz w:val="20"/>
        </w:rPr>
        <w:t>Design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installation</w:t>
      </w:r>
      <w:r>
        <w:rPr>
          <w:spacing w:val="-4"/>
          <w:sz w:val="20"/>
        </w:rPr>
        <w:t xml:space="preserve"> </w:t>
      </w:r>
      <w:r>
        <w:rPr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OEL</w:t>
      </w:r>
      <w:r>
        <w:rPr>
          <w:spacing w:val="-2"/>
          <w:sz w:val="20"/>
        </w:rPr>
        <w:t xml:space="preserve"> </w:t>
      </w:r>
      <w:r>
        <w:rPr>
          <w:sz w:val="20"/>
        </w:rPr>
        <w:t>driver</w:t>
      </w:r>
      <w:r>
        <w:rPr>
          <w:spacing w:val="-4"/>
          <w:sz w:val="20"/>
        </w:rPr>
        <w:t xml:space="preserve"> </w:t>
      </w:r>
      <w:r>
        <w:rPr>
          <w:sz w:val="20"/>
        </w:rPr>
        <w:t>may</w:t>
      </w:r>
      <w:r>
        <w:rPr>
          <w:spacing w:val="-2"/>
          <w:sz w:val="20"/>
        </w:rPr>
        <w:t xml:space="preserve"> </w:t>
      </w:r>
      <w:r>
        <w:rPr>
          <w:sz w:val="20"/>
        </w:rPr>
        <w:t>be</w:t>
      </w:r>
      <w:r>
        <w:rPr>
          <w:spacing w:val="-4"/>
          <w:sz w:val="20"/>
        </w:rPr>
        <w:t xml:space="preserve"> </w:t>
      </w:r>
      <w:r>
        <w:rPr>
          <w:sz w:val="20"/>
        </w:rPr>
        <w:t>shielded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3"/>
          <w:sz w:val="20"/>
        </w:rPr>
        <w:t xml:space="preserve"> </w:t>
      </w:r>
      <w:r>
        <w:rPr>
          <w:sz w:val="20"/>
        </w:rPr>
        <w:t>light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60"/>
          <w:sz w:val="20"/>
        </w:rPr>
        <w:t xml:space="preserve"> </w:t>
      </w:r>
      <w:r>
        <w:rPr>
          <w:sz w:val="20"/>
        </w:rPr>
        <w:t>actual usage.</w:t>
      </w:r>
    </w:p>
    <w:p w14:paraId="4F881B35" w14:textId="77777777" w:rsidR="001700FA" w:rsidRDefault="00000000">
      <w:pPr>
        <w:pStyle w:val="ListParagraph"/>
        <w:numPr>
          <w:ilvl w:val="1"/>
          <w:numId w:val="17"/>
        </w:numPr>
        <w:tabs>
          <w:tab w:val="left" w:pos="1403"/>
        </w:tabs>
        <w:ind w:left="1401" w:right="119"/>
        <w:jc w:val="both"/>
        <w:rPr>
          <w:sz w:val="20"/>
        </w:rPr>
      </w:pPr>
      <w:r>
        <w:rPr>
          <w:sz w:val="20"/>
        </w:rPr>
        <w:t>Design the product and installation method so that the OEL driver may be shielded from light</w:t>
      </w:r>
      <w:r>
        <w:rPr>
          <w:spacing w:val="1"/>
          <w:sz w:val="20"/>
        </w:rPr>
        <w:t xml:space="preserve"> </w:t>
      </w:r>
      <w:r>
        <w:rPr>
          <w:sz w:val="20"/>
        </w:rPr>
        <w:t>during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inspection</w:t>
      </w:r>
      <w:r>
        <w:rPr>
          <w:spacing w:val="-1"/>
          <w:sz w:val="20"/>
        </w:rPr>
        <w:t xml:space="preserve"> </w:t>
      </w:r>
      <w:r>
        <w:rPr>
          <w:sz w:val="20"/>
        </w:rPr>
        <w:t>processes.</w:t>
      </w:r>
    </w:p>
    <w:p w14:paraId="33888D6E" w14:textId="77777777" w:rsidR="001700FA" w:rsidRDefault="00000000">
      <w:pPr>
        <w:pStyle w:val="ListParagraph"/>
        <w:numPr>
          <w:ilvl w:val="0"/>
          <w:numId w:val="17"/>
        </w:numPr>
        <w:tabs>
          <w:tab w:val="left" w:pos="1204"/>
        </w:tabs>
        <w:ind w:right="116"/>
        <w:jc w:val="both"/>
        <w:rPr>
          <w:sz w:val="20"/>
        </w:rPr>
      </w:pPr>
      <w:r>
        <w:rPr>
          <w:sz w:val="20"/>
        </w:rPr>
        <w:t>Although this OEL display module stores the operation state data by the commands and the</w:t>
      </w:r>
      <w:r>
        <w:rPr>
          <w:spacing w:val="1"/>
          <w:sz w:val="20"/>
        </w:rPr>
        <w:t xml:space="preserve"> </w:t>
      </w:r>
      <w:r>
        <w:rPr>
          <w:sz w:val="20"/>
        </w:rPr>
        <w:t>indication</w:t>
      </w:r>
      <w:r>
        <w:rPr>
          <w:spacing w:val="-11"/>
          <w:sz w:val="20"/>
        </w:rPr>
        <w:t xml:space="preserve"> </w:t>
      </w:r>
      <w:r>
        <w:rPr>
          <w:sz w:val="20"/>
        </w:rPr>
        <w:t>data,</w:t>
      </w:r>
      <w:r>
        <w:rPr>
          <w:spacing w:val="-10"/>
          <w:sz w:val="20"/>
        </w:rPr>
        <w:t xml:space="preserve"> </w:t>
      </w:r>
      <w:r>
        <w:rPr>
          <w:sz w:val="20"/>
        </w:rPr>
        <w:t>when</w:t>
      </w:r>
      <w:r>
        <w:rPr>
          <w:spacing w:val="-11"/>
          <w:sz w:val="20"/>
        </w:rPr>
        <w:t xml:space="preserve"> </w:t>
      </w:r>
      <w:r>
        <w:rPr>
          <w:sz w:val="20"/>
        </w:rPr>
        <w:t>excessive</w:t>
      </w:r>
      <w:r>
        <w:rPr>
          <w:spacing w:val="-10"/>
          <w:sz w:val="20"/>
        </w:rPr>
        <w:t xml:space="preserve"> </w:t>
      </w:r>
      <w:r>
        <w:rPr>
          <w:sz w:val="20"/>
        </w:rPr>
        <w:t>external</w:t>
      </w:r>
      <w:r>
        <w:rPr>
          <w:spacing w:val="-11"/>
          <w:sz w:val="20"/>
        </w:rPr>
        <w:t xml:space="preserve"> </w:t>
      </w:r>
      <w:r>
        <w:rPr>
          <w:sz w:val="20"/>
        </w:rPr>
        <w:t>noise,</w:t>
      </w:r>
      <w:r>
        <w:rPr>
          <w:spacing w:val="-10"/>
          <w:sz w:val="20"/>
        </w:rPr>
        <w:t xml:space="preserve"> </w:t>
      </w:r>
      <w:r>
        <w:rPr>
          <w:sz w:val="20"/>
        </w:rPr>
        <w:t>etc.</w:t>
      </w:r>
      <w:r>
        <w:rPr>
          <w:spacing w:val="-12"/>
          <w:sz w:val="20"/>
        </w:rPr>
        <w:t xml:space="preserve"> </w:t>
      </w:r>
      <w:r>
        <w:rPr>
          <w:sz w:val="20"/>
        </w:rPr>
        <w:t>enters</w:t>
      </w:r>
      <w:r>
        <w:rPr>
          <w:spacing w:val="-10"/>
          <w:sz w:val="20"/>
        </w:rPr>
        <w:t xml:space="preserve"> </w:t>
      </w:r>
      <w:r>
        <w:rPr>
          <w:sz w:val="20"/>
        </w:rPr>
        <w:t>into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module,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r>
        <w:rPr>
          <w:sz w:val="20"/>
        </w:rPr>
        <w:t>internal</w:t>
      </w:r>
      <w:r>
        <w:rPr>
          <w:spacing w:val="-10"/>
          <w:sz w:val="20"/>
        </w:rPr>
        <w:t xml:space="preserve"> </w:t>
      </w:r>
      <w:r>
        <w:rPr>
          <w:sz w:val="20"/>
        </w:rPr>
        <w:t>status</w:t>
      </w:r>
      <w:r>
        <w:rPr>
          <w:spacing w:val="-12"/>
          <w:sz w:val="20"/>
        </w:rPr>
        <w:t xml:space="preserve"> </w:t>
      </w:r>
      <w:proofErr w:type="gramStart"/>
      <w:r>
        <w:rPr>
          <w:sz w:val="20"/>
        </w:rPr>
        <w:t>may</w:t>
      </w:r>
      <w:proofErr w:type="gramEnd"/>
    </w:p>
    <w:p w14:paraId="18A69240" w14:textId="77777777" w:rsidR="001700FA" w:rsidRDefault="001700FA">
      <w:pPr>
        <w:jc w:val="both"/>
        <w:rPr>
          <w:sz w:val="20"/>
        </w:rPr>
        <w:sectPr w:rsidR="001700FA">
          <w:pgSz w:w="11910" w:h="16840"/>
          <w:pgMar w:top="1320" w:right="960" w:bottom="1300" w:left="980" w:header="43" w:footer="1103" w:gutter="0"/>
          <w:cols w:space="720"/>
        </w:sectPr>
      </w:pPr>
    </w:p>
    <w:p w14:paraId="49455A32" w14:textId="77777777" w:rsidR="001700FA" w:rsidRDefault="00000000">
      <w:pPr>
        <w:pStyle w:val="BodyText"/>
        <w:spacing w:before="109"/>
        <w:ind w:left="1202" w:right="119"/>
        <w:jc w:val="both"/>
      </w:pPr>
      <w:r>
        <w:lastRenderedPageBreak/>
        <w:t>be</w:t>
      </w:r>
      <w:r>
        <w:rPr>
          <w:spacing w:val="-8"/>
        </w:rPr>
        <w:t xml:space="preserve"> </w:t>
      </w:r>
      <w:r>
        <w:t>changed.</w:t>
      </w:r>
      <w:r>
        <w:rPr>
          <w:spacing w:val="6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therefore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measures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suppress</w:t>
      </w:r>
      <w:r>
        <w:rPr>
          <w:spacing w:val="-9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generation</w:t>
      </w:r>
      <w:r>
        <w:rPr>
          <w:spacing w:val="-6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protect</w:t>
      </w:r>
      <w:r>
        <w:rPr>
          <w:spacing w:val="-1"/>
        </w:rPr>
        <w:t xml:space="preserve"> </w:t>
      </w:r>
      <w:r>
        <w:t>from influences</w:t>
      </w:r>
      <w:r>
        <w:rPr>
          <w:spacing w:val="-2"/>
        </w:rPr>
        <w:t xml:space="preserve"> </w:t>
      </w:r>
      <w:r>
        <w:t>of noise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design.</w:t>
      </w:r>
    </w:p>
    <w:p w14:paraId="04A20BCE" w14:textId="77777777" w:rsidR="001700FA" w:rsidRDefault="00000000">
      <w:pPr>
        <w:pStyle w:val="ListParagraph"/>
        <w:numPr>
          <w:ilvl w:val="0"/>
          <w:numId w:val="17"/>
        </w:numPr>
        <w:tabs>
          <w:tab w:val="left" w:pos="1204"/>
        </w:tabs>
        <w:ind w:right="118"/>
        <w:jc w:val="both"/>
        <w:rPr>
          <w:sz w:val="20"/>
        </w:rPr>
      </w:pPr>
      <w:r>
        <w:rPr>
          <w:sz w:val="20"/>
        </w:rPr>
        <w:t xml:space="preserve">We recommend you </w:t>
      </w:r>
      <w:proofErr w:type="gramStart"/>
      <w:r>
        <w:rPr>
          <w:sz w:val="20"/>
        </w:rPr>
        <w:t>to construct</w:t>
      </w:r>
      <w:proofErr w:type="gramEnd"/>
      <w:r>
        <w:rPr>
          <w:sz w:val="20"/>
        </w:rPr>
        <w:t xml:space="preserve"> its software to make periodical refreshment of the operation</w:t>
      </w:r>
      <w:r>
        <w:rPr>
          <w:spacing w:val="1"/>
          <w:sz w:val="20"/>
        </w:rPr>
        <w:t xml:space="preserve"> </w:t>
      </w:r>
      <w:r>
        <w:rPr>
          <w:sz w:val="20"/>
        </w:rPr>
        <w:t>statuses (re-setting of the commands and re-transference of the display data) to cope with</w:t>
      </w:r>
      <w:r>
        <w:rPr>
          <w:spacing w:val="1"/>
          <w:sz w:val="20"/>
        </w:rPr>
        <w:t xml:space="preserve"> </w:t>
      </w:r>
      <w:r>
        <w:rPr>
          <w:sz w:val="20"/>
        </w:rPr>
        <w:t>catastrophic</w:t>
      </w:r>
      <w:r>
        <w:rPr>
          <w:spacing w:val="-1"/>
          <w:sz w:val="20"/>
        </w:rPr>
        <w:t xml:space="preserve"> </w:t>
      </w:r>
      <w:r>
        <w:rPr>
          <w:sz w:val="20"/>
        </w:rPr>
        <w:t>noise.</w:t>
      </w:r>
    </w:p>
    <w:p w14:paraId="57AB96EE" w14:textId="77777777" w:rsidR="001700FA" w:rsidRDefault="001700FA">
      <w:pPr>
        <w:pStyle w:val="BodyText"/>
        <w:rPr>
          <w:sz w:val="24"/>
        </w:rPr>
      </w:pPr>
    </w:p>
    <w:p w14:paraId="6CCA1208" w14:textId="77777777" w:rsidR="001700FA" w:rsidRDefault="001700FA">
      <w:pPr>
        <w:pStyle w:val="BodyText"/>
        <w:rPr>
          <w:sz w:val="24"/>
        </w:rPr>
      </w:pPr>
    </w:p>
    <w:p w14:paraId="1F22BA7D" w14:textId="77777777" w:rsidR="001700FA" w:rsidRDefault="001700FA">
      <w:pPr>
        <w:pStyle w:val="BodyText"/>
        <w:rPr>
          <w:sz w:val="24"/>
        </w:rPr>
      </w:pPr>
    </w:p>
    <w:p w14:paraId="12591160" w14:textId="77777777" w:rsidR="001700FA" w:rsidRDefault="001700FA">
      <w:pPr>
        <w:pStyle w:val="BodyText"/>
        <w:rPr>
          <w:sz w:val="24"/>
        </w:rPr>
      </w:pPr>
    </w:p>
    <w:p w14:paraId="7DFC39AE" w14:textId="77777777" w:rsidR="001700FA" w:rsidRDefault="001700FA">
      <w:pPr>
        <w:pStyle w:val="BodyText"/>
        <w:rPr>
          <w:sz w:val="24"/>
        </w:rPr>
      </w:pPr>
    </w:p>
    <w:p w14:paraId="503DD60D" w14:textId="77777777" w:rsidR="001700FA" w:rsidRDefault="001700FA">
      <w:pPr>
        <w:pStyle w:val="BodyText"/>
        <w:rPr>
          <w:sz w:val="24"/>
        </w:rPr>
      </w:pPr>
    </w:p>
    <w:p w14:paraId="6F4984B7" w14:textId="77777777" w:rsidR="001700FA" w:rsidRDefault="001700FA">
      <w:pPr>
        <w:pStyle w:val="BodyText"/>
        <w:rPr>
          <w:sz w:val="24"/>
        </w:rPr>
      </w:pPr>
    </w:p>
    <w:p w14:paraId="72755212" w14:textId="77777777" w:rsidR="001700FA" w:rsidRDefault="001700FA">
      <w:pPr>
        <w:pStyle w:val="BodyText"/>
        <w:rPr>
          <w:sz w:val="24"/>
        </w:rPr>
      </w:pPr>
    </w:p>
    <w:p w14:paraId="19DA6478" w14:textId="77777777" w:rsidR="001700FA" w:rsidRDefault="001700FA">
      <w:pPr>
        <w:pStyle w:val="BodyText"/>
        <w:rPr>
          <w:sz w:val="24"/>
        </w:rPr>
      </w:pPr>
    </w:p>
    <w:p w14:paraId="6A4D00AB" w14:textId="77777777" w:rsidR="001700FA" w:rsidRDefault="001700FA">
      <w:pPr>
        <w:pStyle w:val="BodyText"/>
        <w:rPr>
          <w:sz w:val="24"/>
        </w:rPr>
      </w:pPr>
    </w:p>
    <w:p w14:paraId="271F9F5A" w14:textId="77777777" w:rsidR="001700FA" w:rsidRDefault="001700FA">
      <w:pPr>
        <w:pStyle w:val="BodyText"/>
        <w:rPr>
          <w:sz w:val="24"/>
        </w:rPr>
      </w:pPr>
    </w:p>
    <w:p w14:paraId="03310382" w14:textId="77777777" w:rsidR="001700FA" w:rsidRDefault="001700FA">
      <w:pPr>
        <w:pStyle w:val="BodyText"/>
        <w:rPr>
          <w:sz w:val="24"/>
        </w:rPr>
      </w:pPr>
    </w:p>
    <w:p w14:paraId="0A605477" w14:textId="77777777" w:rsidR="001700FA" w:rsidRDefault="001700FA">
      <w:pPr>
        <w:pStyle w:val="BodyText"/>
        <w:rPr>
          <w:sz w:val="24"/>
        </w:rPr>
      </w:pPr>
    </w:p>
    <w:p w14:paraId="2C952297" w14:textId="77777777" w:rsidR="001700FA" w:rsidRDefault="001700FA">
      <w:pPr>
        <w:pStyle w:val="BodyText"/>
        <w:rPr>
          <w:sz w:val="24"/>
        </w:rPr>
      </w:pPr>
    </w:p>
    <w:p w14:paraId="705CBEA7" w14:textId="77777777" w:rsidR="001700FA" w:rsidRDefault="001700FA">
      <w:pPr>
        <w:pStyle w:val="BodyText"/>
        <w:rPr>
          <w:sz w:val="24"/>
        </w:rPr>
      </w:pPr>
    </w:p>
    <w:p w14:paraId="310B0C62" w14:textId="77777777" w:rsidR="001700FA" w:rsidRDefault="001700FA">
      <w:pPr>
        <w:pStyle w:val="BodyText"/>
        <w:rPr>
          <w:sz w:val="24"/>
        </w:rPr>
      </w:pPr>
    </w:p>
    <w:p w14:paraId="0FE6E9A4" w14:textId="77777777" w:rsidR="001700FA" w:rsidRDefault="00000000">
      <w:pPr>
        <w:spacing w:before="183"/>
        <w:ind w:left="102"/>
        <w:rPr>
          <w:b/>
          <w:sz w:val="21"/>
        </w:rPr>
      </w:pPr>
      <w:r>
        <w:rPr>
          <w:b/>
          <w:shadow/>
          <w:sz w:val="21"/>
        </w:rPr>
        <w:t>Warranty:</w:t>
      </w:r>
    </w:p>
    <w:p w14:paraId="289DEA7B" w14:textId="77777777" w:rsidR="001700FA" w:rsidRDefault="001700FA">
      <w:pPr>
        <w:pStyle w:val="BodyText"/>
        <w:spacing w:before="8"/>
        <w:rPr>
          <w:b/>
          <w:sz w:val="19"/>
        </w:rPr>
      </w:pPr>
    </w:p>
    <w:p w14:paraId="4D394979" w14:textId="77777777" w:rsidR="001700FA" w:rsidRDefault="00000000">
      <w:pPr>
        <w:pStyle w:val="BodyText"/>
        <w:ind w:left="102" w:right="118"/>
        <w:jc w:val="both"/>
        <w:rPr>
          <w:rFonts w:ascii="Arial MT"/>
        </w:rPr>
      </w:pPr>
      <w:r>
        <w:rPr>
          <w:rFonts w:ascii="Arial MT"/>
        </w:rPr>
        <w:t>The warranty period shall last twelve (12) months from the date of delivery.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Buyer shall be completed 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assemble all the processes within the effective twelve (12) months.</w:t>
      </w:r>
      <w:r>
        <w:rPr>
          <w:rFonts w:ascii="Arial MT"/>
          <w:spacing w:val="1"/>
        </w:rPr>
        <w:t xml:space="preserve"> </w:t>
      </w:r>
      <w:proofErr w:type="spellStart"/>
      <w:r>
        <w:t>Limito</w:t>
      </w:r>
      <w:proofErr w:type="spellEnd"/>
      <w:r>
        <w:t xml:space="preserve"> technology Inc. </w:t>
      </w:r>
      <w:r>
        <w:rPr>
          <w:rFonts w:ascii="Arial MT"/>
        </w:rPr>
        <w:t>shall be liable for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replacing any products which contain defective material or process which do not conform to the product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specification,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applicable</w:t>
      </w:r>
      <w:r>
        <w:rPr>
          <w:rFonts w:ascii="Arial MT"/>
          <w:spacing w:val="1"/>
        </w:rPr>
        <w:t xml:space="preserve"> </w:t>
      </w:r>
      <w:proofErr w:type="gramStart"/>
      <w:r>
        <w:rPr>
          <w:rFonts w:ascii="Arial MT"/>
        </w:rPr>
        <w:t>drawings</w:t>
      </w:r>
      <w:proofErr w:type="gramEnd"/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specifications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during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warranty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period.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All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products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must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preserved,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handled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appearance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permit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efficient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handling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during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warranty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period.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warranty</w:t>
      </w:r>
      <w:r>
        <w:rPr>
          <w:rFonts w:ascii="Arial MT"/>
          <w:spacing w:val="-53"/>
        </w:rPr>
        <w:t xml:space="preserve"> </w:t>
      </w:r>
      <w:r>
        <w:rPr>
          <w:rFonts w:ascii="Arial MT"/>
        </w:rPr>
        <w:t>coverage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would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exclusive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while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returned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goods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out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terms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above.</w:t>
      </w:r>
    </w:p>
    <w:p w14:paraId="29C48A2A" w14:textId="77777777" w:rsidR="001700FA" w:rsidRDefault="001700FA">
      <w:pPr>
        <w:pStyle w:val="BodyText"/>
        <w:rPr>
          <w:rFonts w:ascii="Arial MT"/>
          <w:sz w:val="22"/>
        </w:rPr>
      </w:pPr>
    </w:p>
    <w:p w14:paraId="73F5339D" w14:textId="77777777" w:rsidR="001700FA" w:rsidRDefault="001700FA">
      <w:pPr>
        <w:pStyle w:val="BodyText"/>
        <w:spacing w:before="2"/>
        <w:rPr>
          <w:rFonts w:ascii="Arial MT"/>
          <w:sz w:val="19"/>
        </w:rPr>
      </w:pPr>
    </w:p>
    <w:p w14:paraId="20C9FD61" w14:textId="77777777" w:rsidR="001700FA" w:rsidRDefault="00000000">
      <w:pPr>
        <w:pStyle w:val="Heading2"/>
        <w:spacing w:before="0"/>
        <w:ind w:left="102" w:firstLine="0"/>
      </w:pPr>
      <w:r>
        <w:rPr>
          <w:shadow/>
        </w:rPr>
        <w:t>Notice:</w:t>
      </w:r>
    </w:p>
    <w:p w14:paraId="000A4916" w14:textId="77777777" w:rsidR="001700FA" w:rsidRDefault="001700FA">
      <w:pPr>
        <w:pStyle w:val="BodyText"/>
        <w:spacing w:before="11"/>
        <w:rPr>
          <w:b/>
          <w:sz w:val="29"/>
        </w:rPr>
      </w:pPr>
    </w:p>
    <w:p w14:paraId="25A2721D" w14:textId="77777777" w:rsidR="001700FA" w:rsidRDefault="00000000">
      <w:pPr>
        <w:pStyle w:val="BodyText"/>
        <w:ind w:left="102" w:right="114"/>
        <w:jc w:val="both"/>
      </w:pPr>
      <w:r>
        <w:t xml:space="preserve">No part of this material may be </w:t>
      </w:r>
      <w:proofErr w:type="gramStart"/>
      <w:r>
        <w:t>reproduces</w:t>
      </w:r>
      <w:proofErr w:type="gramEnd"/>
      <w:r>
        <w:t xml:space="preserve"> or duplicated in any form or by any means without the written</w:t>
      </w:r>
      <w:r>
        <w:rPr>
          <w:spacing w:val="1"/>
        </w:rPr>
        <w:t xml:space="preserve"> </w:t>
      </w:r>
      <w:r>
        <w:t xml:space="preserve">permission of </w:t>
      </w:r>
      <w:proofErr w:type="spellStart"/>
      <w:r>
        <w:t>Limito</w:t>
      </w:r>
      <w:proofErr w:type="spellEnd"/>
      <w:r>
        <w:t xml:space="preserve"> technology Inc.</w:t>
      </w:r>
      <w:r>
        <w:rPr>
          <w:spacing w:val="63"/>
        </w:rPr>
        <w:t xml:space="preserve"> </w:t>
      </w:r>
      <w:proofErr w:type="spellStart"/>
      <w:r>
        <w:t>Limito</w:t>
      </w:r>
      <w:proofErr w:type="spellEnd"/>
      <w:r>
        <w:t xml:space="preserve"> technology Inc. reserves the right to make changes to this</w:t>
      </w:r>
      <w:r>
        <w:rPr>
          <w:spacing w:val="1"/>
        </w:rPr>
        <w:t xml:space="preserve"> </w:t>
      </w:r>
      <w:r>
        <w:t>material without notice.</w:t>
      </w:r>
      <w:r>
        <w:rPr>
          <w:spacing w:val="1"/>
        </w:rPr>
        <w:t xml:space="preserve"> </w:t>
      </w:r>
      <w:proofErr w:type="spellStart"/>
      <w:r>
        <w:t>Limito</w:t>
      </w:r>
      <w:proofErr w:type="spellEnd"/>
      <w:r>
        <w:t xml:space="preserve"> technology Inc. does not assume any liability of any kind arising out of any</w:t>
      </w:r>
      <w:r>
        <w:rPr>
          <w:spacing w:val="1"/>
        </w:rPr>
        <w:t xml:space="preserve"> </w:t>
      </w:r>
      <w:r>
        <w:t>inaccuracies</w:t>
      </w:r>
      <w:r>
        <w:rPr>
          <w:spacing w:val="-15"/>
        </w:rPr>
        <w:t xml:space="preserve"> </w:t>
      </w:r>
      <w:r>
        <w:t>contained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product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circuit</w:t>
      </w:r>
      <w:r>
        <w:rPr>
          <w:spacing w:val="-15"/>
        </w:rPr>
        <w:t xml:space="preserve"> </w:t>
      </w:r>
      <w:r>
        <w:t>and,</w:t>
      </w:r>
      <w:r>
        <w:rPr>
          <w:spacing w:val="-14"/>
        </w:rPr>
        <w:t xml:space="preserve"> </w:t>
      </w:r>
      <w:r>
        <w:t>further,</w:t>
      </w:r>
      <w:r>
        <w:rPr>
          <w:spacing w:val="-14"/>
        </w:rPr>
        <w:t xml:space="preserve"> </w:t>
      </w:r>
      <w:r>
        <w:t>there</w:t>
      </w:r>
      <w:r>
        <w:rPr>
          <w:spacing w:val="-60"/>
        </w:rPr>
        <w:t xml:space="preserve"> </w:t>
      </w:r>
      <w:r>
        <w:t>is no representation that this material is applicable to products requiring high level reliability, such as, medical</w:t>
      </w:r>
      <w:r>
        <w:rPr>
          <w:spacing w:val="-60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Moreover, no license to any intellectual property rights is granted by implication or otherwise, and</w:t>
      </w:r>
      <w:r>
        <w:rPr>
          <w:spacing w:val="1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representation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warranty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anything</w:t>
      </w:r>
      <w:r>
        <w:rPr>
          <w:spacing w:val="-13"/>
        </w:rPr>
        <w:t xml:space="preserve"> </w:t>
      </w:r>
      <w:r>
        <w:t>made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accordance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material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free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patent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copyright</w:t>
      </w:r>
      <w:r>
        <w:rPr>
          <w:spacing w:val="-5"/>
        </w:rPr>
        <w:t xml:space="preserve"> </w:t>
      </w:r>
      <w:r>
        <w:t>infringement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third</w:t>
      </w:r>
      <w:r>
        <w:rPr>
          <w:spacing w:val="-5"/>
        </w:rPr>
        <w:t xml:space="preserve"> </w:t>
      </w:r>
      <w:r>
        <w:t>party.</w:t>
      </w:r>
      <w:r>
        <w:rPr>
          <w:spacing w:val="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portions</w:t>
      </w:r>
      <w:r>
        <w:rPr>
          <w:spacing w:val="-4"/>
        </w:rPr>
        <w:t xml:space="preserve"> </w:t>
      </w:r>
      <w:r>
        <w:t>thereof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 subject relating to strategic products under the control of Foreign Exchange and Foreign Trade Law of</w:t>
      </w:r>
      <w:r>
        <w:rPr>
          <w:spacing w:val="1"/>
        </w:rPr>
        <w:t xml:space="preserve"> </w:t>
      </w:r>
      <w:r>
        <w:t>Taiwan and may require an export license from the Ministry of International Trade and Industry or other</w:t>
      </w:r>
      <w:r>
        <w:rPr>
          <w:spacing w:val="1"/>
        </w:rPr>
        <w:t xml:space="preserve"> </w:t>
      </w:r>
      <w:r>
        <w:t>approval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agency.</w:t>
      </w:r>
    </w:p>
    <w:sectPr w:rsidR="001700FA">
      <w:pgSz w:w="11910" w:h="16840"/>
      <w:pgMar w:top="1320" w:right="960" w:bottom="1300" w:left="980" w:header="43" w:footer="11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87C94D" w14:textId="77777777" w:rsidR="00A24817" w:rsidRDefault="00A24817">
      <w:r>
        <w:separator/>
      </w:r>
    </w:p>
  </w:endnote>
  <w:endnote w:type="continuationSeparator" w:id="0">
    <w:p w14:paraId="151D6C55" w14:textId="77777777" w:rsidR="00A24817" w:rsidRDefault="00A248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62DC2" w14:textId="77777777" w:rsidR="001700FA" w:rsidRDefault="00000000">
    <w:pPr>
      <w:pStyle w:val="BodyText"/>
      <w:spacing w:line="14" w:lineRule="auto"/>
    </w:pPr>
    <w:r>
      <w:pict w14:anchorId="7C399763">
        <v:group id="_x0000_s1029" style="position:absolute;margin-left:52.6pt;margin-top:772.85pt;width:472.05pt;height:3.7pt;z-index:-251663872;mso-position-horizontal-relative:page;mso-position-vertical-relative:page" coordorigin="1052,15457" coordsize="9441,74">
          <v:rect id="_x0000_s1030" style="position:absolute;left:1052;top:15457;width:9441;height:15" fillcolor="blue" stroked="f"/>
          <v:rect id="_x0000_s1031" style="position:absolute;left:1052;top:15471;width:9441;height:45" fillcolor="#00006b" stroked="f"/>
          <v:rect id="_x0000_s1032" style="position:absolute;left:1052;top:15516;width:9441;height:15" fillcolor="#005" stroked="f"/>
          <w10:wrap anchorx="page" anchory="page"/>
        </v:group>
      </w:pict>
    </w:r>
    <w:r>
      <w:pict w14:anchorId="4871B1D7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34.45pt;margin-top:771.85pt;width:9.65pt;height:11.65pt;z-index:-251662848;mso-position-horizontal-relative:page;mso-position-vertical-relative:page;mso-width-relative:page;mso-height-relative:page" filled="f" stroked="f">
          <v:textbox inset="0,0,0,0">
            <w:txbxContent>
              <w:p w14:paraId="2EEBA618" w14:textId="77777777" w:rsidR="001700FA" w:rsidRDefault="00000000">
                <w:pPr>
                  <w:spacing w:before="19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sz w:val="16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BDACB" w14:textId="77777777" w:rsidR="001700FA" w:rsidRDefault="001700FA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25F4" w14:textId="77777777" w:rsidR="001700FA" w:rsidRDefault="001700FA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A1D0A" w14:textId="77777777" w:rsidR="001700FA" w:rsidRDefault="00000000">
    <w:pPr>
      <w:pStyle w:val="BodyText"/>
      <w:spacing w:line="14" w:lineRule="auto"/>
    </w:pPr>
    <w:r>
      <w:pict w14:anchorId="7CFD263E">
        <v:group id="_x0000_s1040" style="position:absolute;margin-left:52.6pt;margin-top:772.85pt;width:472.05pt;height:3.7pt;z-index:-251655680;mso-position-horizontal-relative:page;mso-position-vertical-relative:page" coordorigin="1052,15457" coordsize="9441,74">
          <v:rect id="_x0000_s1041" style="position:absolute;left:1052;top:15457;width:9441;height:15" fillcolor="blue" stroked="f"/>
          <v:rect id="_x0000_s1042" style="position:absolute;left:1052;top:15471;width:9441;height:45" fillcolor="#00006b" stroked="f"/>
          <v:rect id="_x0000_s1043" style="position:absolute;left:1052;top:15516;width:9441;height:15" fillcolor="#005" stroked="f"/>
          <w10:wrap anchorx="page" anchory="page"/>
        </v:group>
      </w:pict>
    </w:r>
    <w:r>
      <w:pict w14:anchorId="16B104F3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03.2pt;margin-top:786.25pt;width:11.5pt;height:14.1pt;z-index:-251654656;mso-position-horizontal-relative:page;mso-position-vertical-relative:page;mso-width-relative:page;mso-height-relative:page" filled="f" stroked="f">
          <v:textbox inset="0,0,0,0">
            <w:txbxContent>
              <w:p w14:paraId="7BA75A0A" w14:textId="77777777" w:rsidR="001700FA" w:rsidRDefault="00000000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FDD5A" w14:textId="77777777" w:rsidR="001700FA" w:rsidRDefault="00000000">
    <w:pPr>
      <w:pStyle w:val="BodyText"/>
      <w:spacing w:line="14" w:lineRule="auto"/>
    </w:pPr>
    <w:r>
      <w:pict w14:anchorId="798A8B56">
        <v:group id="_x0000_s1048" style="position:absolute;margin-left:52.6pt;margin-top:772.85pt;width:472.05pt;height:3.7pt;z-index:-251650560;mso-position-horizontal-relative:page;mso-position-vertical-relative:page" coordorigin="1052,15457" coordsize="9441,74">
          <v:rect id="_x0000_s1049" style="position:absolute;left:1052;top:15457;width:9441;height:15" fillcolor="blue" stroked="f"/>
          <v:rect id="_x0000_s1050" style="position:absolute;left:1052;top:15471;width:9441;height:45" fillcolor="#00006b" stroked="f"/>
          <v:rect id="_x0000_s1051" style="position:absolute;left:1052;top:15516;width:9441;height:15" fillcolor="#005" stroked="f"/>
          <w10:wrap anchorx="page" anchory="page"/>
        </v:group>
      </w:pict>
    </w:r>
    <w:r>
      <w:pict w14:anchorId="53104945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03.2pt;margin-top:786.25pt;width:16.85pt;height:14.1pt;z-index:-251649536;mso-position-horizontal-relative:page;mso-position-vertical-relative:page;mso-width-relative:page;mso-height-relative:page" filled="f" stroked="f">
          <v:textbox inset="0,0,0,0">
            <w:txbxContent>
              <w:p w14:paraId="171FDB73" w14:textId="77777777" w:rsidR="001700FA" w:rsidRDefault="00000000">
                <w:pPr>
                  <w:pStyle w:val="BodyText"/>
                  <w:spacing w:before="2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F3051" w14:textId="77777777" w:rsidR="00A24817" w:rsidRDefault="00A24817">
      <w:r>
        <w:separator/>
      </w:r>
    </w:p>
  </w:footnote>
  <w:footnote w:type="continuationSeparator" w:id="0">
    <w:p w14:paraId="5599A9EA" w14:textId="77777777" w:rsidR="00A24817" w:rsidRDefault="00A248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1F0F3" w14:textId="3FDC70F0" w:rsidR="001700FA" w:rsidRDefault="001700FA">
    <w:pPr>
      <w:pStyle w:val="BodyText"/>
      <w:spacing w:line="14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1F620" w14:textId="77777777" w:rsidR="001700FA" w:rsidRDefault="00000000">
    <w:pPr>
      <w:pStyle w:val="BodyText"/>
      <w:spacing w:line="14" w:lineRule="auto"/>
    </w:pPr>
    <w:r>
      <w:pict w14:anchorId="2451E985">
        <v:shape id="_x0000_s1026" style="position:absolute;margin-left:52.6pt;margin-top:41.7pt;width:472.05pt;height:4.4pt;z-index:-251666944;mso-position-horizontal-relative:page;mso-position-vertical-relative:page;mso-width-relative:page;mso-height-relative:page" coordorigin="1052,834" coordsize="9441,88" o:spt="100" adj="0,,0" path="m10493,907r-9441,l1052,922r9441,l10493,907xm10493,863r-9441,l1052,893r9441,l10493,863xm10493,834r-9441,l1052,848r9441,l10493,834xe" fillcolor="blue" stroked="f">
          <v:stroke joinstyle="round"/>
          <v:formulas/>
          <v:path arrowok="t" o:connecttype="segments"/>
          <w10:wrap anchorx="page" anchory="page"/>
        </v:shape>
      </w:pict>
    </w:r>
    <w:r>
      <w:pict w14:anchorId="7578573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32.85pt;margin-top:1.1pt;width:327pt;height:39.65pt;z-index:-251665920;mso-position-horizontal-relative:page;mso-position-vertical-relative:page;mso-width-relative:page;mso-height-relative:page" filled="f" stroked="f">
          <v:textbox inset="0,0,0,0">
            <w:txbxContent>
              <w:p w14:paraId="771A6E64" w14:textId="77777777" w:rsidR="001700FA" w:rsidRDefault="001700FA">
                <w:pPr>
                  <w:pStyle w:val="BodyText"/>
                  <w:spacing w:before="40"/>
                  <w:rPr>
                    <w:rFonts w:ascii="SimSun" w:eastAsia="SimSun"/>
                  </w:rPr>
                </w:pPr>
              </w:p>
            </w:txbxContent>
          </v:textbox>
          <w10:wrap anchorx="page" anchory="page"/>
        </v:shape>
      </w:pict>
    </w:r>
    <w:r>
      <w:pict w14:anchorId="24B62F19">
        <v:shape id="_x0000_s1028" type="#_x0000_t202" style="position:absolute;margin-left:515.3pt;margin-top:26.35pt;width:25.9pt;height:14.1pt;z-index:-251664896;mso-position-horizontal-relative:page;mso-position-vertical-relative:page;mso-width-relative:page;mso-height-relative:page" filled="f" stroked="f">
          <v:textbox inset="0,0,0,0">
            <w:txbxContent>
              <w:p w14:paraId="33DB3D65" w14:textId="77777777" w:rsidR="001700FA" w:rsidRDefault="00000000">
                <w:pPr>
                  <w:pStyle w:val="BodyText"/>
                  <w:spacing w:before="20"/>
                  <w:ind w:left="20"/>
                </w:pPr>
                <w:proofErr w:type="spellStart"/>
                <w:proofErr w:type="gramStart"/>
                <w:r>
                  <w:t>Ver:B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759E7" w14:textId="77777777" w:rsidR="001700FA" w:rsidRDefault="00000000">
    <w:pPr>
      <w:pStyle w:val="BodyText"/>
      <w:spacing w:line="14" w:lineRule="auto"/>
    </w:pPr>
    <w:r>
      <w:pict w14:anchorId="4CC06F21">
        <v:shape id="_x0000_s1034" style="position:absolute;margin-left:52.6pt;margin-top:41.7pt;width:472.05pt;height:4.4pt;z-index:-251661824;mso-position-horizontal-relative:page;mso-position-vertical-relative:page;mso-width-relative:page;mso-height-relative:page" coordorigin="1052,834" coordsize="9441,88" o:spt="100" adj="0,,0" path="m10493,907r-9441,l1052,922r9441,l10493,907xm10493,863r-9441,l1052,893r9441,l10493,863xm10493,834r-9441,l1052,848r9441,l10493,834xe" fillcolor="blue" stroked="f">
          <v:stroke joinstyle="round"/>
          <v:formulas/>
          <v:path arrowok="t" o:connecttype="segments"/>
          <w10:wrap anchorx="page" anchory="page"/>
        </v:shape>
      </w:pict>
    </w:r>
    <w:r>
      <w:pict w14:anchorId="0D741FA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132.85pt;margin-top:1.1pt;width:327pt;height:39.65pt;z-index:-251660800;mso-position-horizontal-relative:page;mso-position-vertical-relative:page;mso-width-relative:page;mso-height-relative:page" filled="f" stroked="f">
          <v:textbox inset="0,0,0,0">
            <w:txbxContent>
              <w:p w14:paraId="073FB1CE" w14:textId="77777777" w:rsidR="001700FA" w:rsidRDefault="001700FA"/>
            </w:txbxContent>
          </v:textbox>
          <w10:wrap anchorx="page" anchory="page"/>
        </v:shape>
      </w:pict>
    </w:r>
    <w:r>
      <w:pict w14:anchorId="3AEF1B44">
        <v:shape id="_x0000_s1036" type="#_x0000_t202" style="position:absolute;margin-left:515.3pt;margin-top:26.35pt;width:25.9pt;height:14.1pt;z-index:-251659776;mso-position-horizontal-relative:page;mso-position-vertical-relative:page;mso-width-relative:page;mso-height-relative:page" filled="f" stroked="f">
          <v:textbox inset="0,0,0,0">
            <w:txbxContent>
              <w:p w14:paraId="355F27B9" w14:textId="77777777" w:rsidR="001700FA" w:rsidRDefault="00000000">
                <w:pPr>
                  <w:pStyle w:val="BodyText"/>
                  <w:spacing w:before="20"/>
                  <w:ind w:left="20"/>
                </w:pPr>
                <w:proofErr w:type="spellStart"/>
                <w:proofErr w:type="gramStart"/>
                <w:r>
                  <w:t>Ver:B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6419E" w14:textId="77777777" w:rsidR="001700FA" w:rsidRDefault="001700FA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CFAED" w14:textId="77777777" w:rsidR="001700FA" w:rsidRDefault="00000000">
    <w:pPr>
      <w:pStyle w:val="BodyText"/>
      <w:spacing w:line="14" w:lineRule="auto"/>
    </w:pPr>
    <w:r>
      <w:pict w14:anchorId="01F5D221">
        <v:shape id="_x0000_s1037" style="position:absolute;margin-left:52.6pt;margin-top:41.7pt;width:472.05pt;height:4.4pt;z-index:-251658752;mso-position-horizontal-relative:page;mso-position-vertical-relative:page;mso-width-relative:page;mso-height-relative:page" coordorigin="1052,834" coordsize="9441,88" o:spt="100" adj="0,,0" path="m10493,907r-9441,l1052,922r9441,l10493,907xm10493,863r-9441,l1052,893r9441,l10493,863xm10493,834r-9441,l1052,848r9441,l10493,834xe" fillcolor="blue" stroked="f">
          <v:stroke joinstyle="round"/>
          <v:formulas/>
          <v:path arrowok="t" o:connecttype="segments"/>
          <w10:wrap anchorx="page" anchory="page"/>
        </v:shape>
      </w:pict>
    </w:r>
    <w:r>
      <w:pict w14:anchorId="4E8AE7F8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32.85pt;margin-top:1.1pt;width:327pt;height:39.65pt;z-index:-251657728;mso-position-horizontal-relative:page;mso-position-vertical-relative:page;mso-width-relative:page;mso-height-relative:page" filled="f" stroked="f">
          <v:textbox inset="0,0,0,0">
            <w:txbxContent>
              <w:p w14:paraId="3ACED5B1" w14:textId="77777777" w:rsidR="001700FA" w:rsidRDefault="001700FA"/>
            </w:txbxContent>
          </v:textbox>
          <w10:wrap anchorx="page" anchory="page"/>
        </v:shape>
      </w:pict>
    </w:r>
    <w:r>
      <w:pict w14:anchorId="41F206D6">
        <v:shape id="_x0000_s1039" type="#_x0000_t202" style="position:absolute;margin-left:515.3pt;margin-top:26.35pt;width:25.9pt;height:14.1pt;z-index:-251656704;mso-position-horizontal-relative:page;mso-position-vertical-relative:page;mso-width-relative:page;mso-height-relative:page" filled="f" stroked="f">
          <v:textbox inset="0,0,0,0">
            <w:txbxContent>
              <w:p w14:paraId="1CA503FA" w14:textId="77777777" w:rsidR="001700FA" w:rsidRDefault="00000000">
                <w:pPr>
                  <w:pStyle w:val="BodyText"/>
                  <w:spacing w:before="20"/>
                  <w:ind w:left="20"/>
                </w:pPr>
                <w:proofErr w:type="spellStart"/>
                <w:proofErr w:type="gramStart"/>
                <w:r>
                  <w:t>Ver:B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2C517" w14:textId="7C52D71A" w:rsidR="001700FA" w:rsidRDefault="00000000">
    <w:pPr>
      <w:pStyle w:val="BodyText"/>
      <w:spacing w:line="14" w:lineRule="auto"/>
    </w:pPr>
    <w:r>
      <w:pict w14:anchorId="20178B76">
        <v:shape id="_x0000_s1045" style="position:absolute;margin-left:52.6pt;margin-top:41.7pt;width:472.05pt;height:4.4pt;z-index:-251653632;mso-position-horizontal-relative:page;mso-position-vertical-relative:page;mso-width-relative:page;mso-height-relative:page" coordorigin="1052,834" coordsize="9441,88" o:spt="100" adj="0,,0" path="m10493,907r-9441,l1052,922r9441,l10493,907xm10493,863r-9441,l1052,893r9441,l10493,863xm10493,834r-9441,l1052,848r9441,l10493,834xe" fillcolor="blue" stroked="f">
          <v:stroke joinstyle="round"/>
          <v:formulas/>
          <v:path arrowok="t" o:connecttype="segments"/>
          <w10:wrap anchorx="page" anchory="page"/>
        </v:shape>
      </w:pict>
    </w:r>
    <w:r>
      <w:pict w14:anchorId="43D5BB98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515.3pt;margin-top:26.35pt;width:25.9pt;height:14.1pt;z-index:-251651584;mso-position-horizontal-relative:page;mso-position-vertical-relative:page;mso-width-relative:page;mso-height-relative:page" filled="f" stroked="f">
          <v:textbox inset="0,0,0,0">
            <w:txbxContent>
              <w:p w14:paraId="27BCA708" w14:textId="77777777" w:rsidR="001700FA" w:rsidRDefault="00000000">
                <w:pPr>
                  <w:pStyle w:val="BodyText"/>
                  <w:spacing w:before="20"/>
                  <w:ind w:left="20"/>
                </w:pPr>
                <w:proofErr w:type="spellStart"/>
                <w:proofErr w:type="gramStart"/>
                <w:r>
                  <w:t>Ver:B</w:t>
                </w:r>
                <w:proofErr w:type="spellEnd"/>
                <w:proofErr w:type="gram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start w:val="4"/>
      <w:numFmt w:val="decimal"/>
      <w:lvlText w:val="%1"/>
      <w:lvlJc w:val="left"/>
      <w:pPr>
        <w:ind w:left="1302" w:hanging="50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02" w:hanging="50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2" w:hanging="501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899" w:hanging="5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5" w:hanging="5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2" w:hanging="5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8" w:hanging="5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5" w:hanging="5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1" w:hanging="501"/>
      </w:pPr>
      <w:rPr>
        <w:rFonts w:hint="default"/>
        <w:lang w:val="en-US" w:eastAsia="en-US" w:bidi="ar-SA"/>
      </w:rPr>
    </w:lvl>
  </w:abstractNum>
  <w:abstractNum w:abstractNumId="1" w15:restartNumberingAfterBreak="0">
    <w:nsid w:val="B5E306ED"/>
    <w:multiLevelType w:val="multilevel"/>
    <w:tmpl w:val="B5E306ED"/>
    <w:lvl w:ilvl="0">
      <w:start w:val="2"/>
      <w:numFmt w:val="decimal"/>
      <w:lvlText w:val="%1."/>
      <w:lvlJc w:val="left"/>
      <w:pPr>
        <w:ind w:left="463" w:hanging="362"/>
        <w:jc w:val="right"/>
      </w:pPr>
      <w:rPr>
        <w:rFonts w:ascii="Tahoma" w:eastAsia="Tahoma" w:hAnsi="Tahoma" w:cs="Tahoma" w:hint="default"/>
        <w:b/>
        <w:bCs/>
        <w:shadow/>
        <w:spacing w:val="-1"/>
        <w:w w:val="96"/>
        <w:sz w:val="25"/>
        <w:szCs w:val="2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5" w:hanging="403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*"/>
      <w:lvlJc w:val="left"/>
      <w:pPr>
        <w:ind w:left="952" w:hanging="151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085" w:hanging="1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11" w:hanging="1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36" w:hanging="1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62" w:hanging="1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87" w:hanging="1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13" w:hanging="151"/>
      </w:pPr>
      <w:rPr>
        <w:rFonts w:hint="default"/>
        <w:lang w:val="en-US" w:eastAsia="en-US" w:bidi="ar-SA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976" w:hanging="128"/>
        <w:jc w:val="left"/>
      </w:pPr>
      <w:rPr>
        <w:rFonts w:ascii="Times New Roman" w:eastAsia="Times New Roman" w:hAnsi="Times New Roman" w:cs="Times New Roman" w:hint="default"/>
        <w:spacing w:val="0"/>
        <w:w w:val="104"/>
        <w:sz w:val="12"/>
        <w:szCs w:val="12"/>
        <w:lang w:val="en-US" w:eastAsia="en-US" w:bidi="ar-SA"/>
      </w:rPr>
    </w:lvl>
    <w:lvl w:ilvl="1">
      <w:numFmt w:val="bullet"/>
      <w:lvlText w:val="•"/>
      <w:lvlJc w:val="left"/>
      <w:pPr>
        <w:ind w:left="2087" w:hanging="12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95" w:hanging="1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03" w:hanging="1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411" w:hanging="1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19" w:hanging="1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627" w:hanging="1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735" w:hanging="1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43" w:hanging="128"/>
      </w:pPr>
      <w:rPr>
        <w:rFonts w:hint="default"/>
        <w:lang w:val="en-US" w:eastAsia="en-US" w:bidi="ar-SA"/>
      </w:rPr>
    </w:lvl>
  </w:abstractNum>
  <w:abstractNum w:abstractNumId="3" w15:restartNumberingAfterBreak="0">
    <w:nsid w:val="C8879AEF"/>
    <w:multiLevelType w:val="multilevel"/>
    <w:tmpl w:val="C8879AEF"/>
    <w:lvl w:ilvl="0">
      <w:start w:val="20"/>
      <w:numFmt w:val="decimal"/>
      <w:lvlText w:val="%1"/>
      <w:lvlJc w:val="left"/>
      <w:pPr>
        <w:ind w:left="1249" w:hanging="804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722" w:hanging="80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205" w:hanging="8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7" w:hanging="8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70" w:hanging="8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52" w:hanging="8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35" w:hanging="8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17" w:hanging="8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100" w:hanging="804"/>
      </w:pPr>
      <w:rPr>
        <w:rFonts w:hint="default"/>
        <w:lang w:val="en-US" w:eastAsia="en-US" w:bidi="ar-SA"/>
      </w:rPr>
    </w:lvl>
  </w:abstractNum>
  <w:abstractNum w:abstractNumId="4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442" w:hanging="300"/>
        <w:jc w:val="left"/>
      </w:pPr>
      <w:rPr>
        <w:rFonts w:ascii="Tahoma" w:eastAsia="Tahoma" w:hAnsi="Tahoma" w:cs="Tahoma" w:hint="default"/>
        <w:b/>
        <w:bCs/>
        <w:shadow/>
        <w:spacing w:val="-1"/>
        <w:w w:val="95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400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41" w:hanging="600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51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8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2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5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8" w:hanging="600"/>
      </w:pPr>
      <w:rPr>
        <w:rFonts w:hint="default"/>
        <w:lang w:val="en-US" w:eastAsia="en-US" w:bidi="ar-SA"/>
      </w:rPr>
    </w:lvl>
  </w:abstractNum>
  <w:abstractNum w:abstractNumId="5" w15:restartNumberingAfterBreak="0">
    <w:nsid w:val="DCBA6B53"/>
    <w:multiLevelType w:val="multilevel"/>
    <w:tmpl w:val="DCBA6B53"/>
    <w:lvl w:ilvl="0">
      <w:start w:val="1"/>
      <w:numFmt w:val="decimal"/>
      <w:lvlText w:val="%1)"/>
      <w:lvlJc w:val="left"/>
      <w:pPr>
        <w:ind w:left="1202" w:hanging="401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1">
      <w:numFmt w:val="bullet"/>
      <w:lvlText w:val="*"/>
      <w:lvlJc w:val="left"/>
      <w:pPr>
        <w:ind w:left="1402" w:hanging="200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51" w:hanging="2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3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6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9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200"/>
      </w:pPr>
      <w:rPr>
        <w:rFonts w:hint="default"/>
        <w:lang w:val="en-US" w:eastAsia="en-US" w:bidi="ar-SA"/>
      </w:rPr>
    </w:lvl>
  </w:abstractNum>
  <w:abstractNum w:abstractNumId="6" w15:restartNumberingAfterBreak="0">
    <w:nsid w:val="F4B5D9F5"/>
    <w:multiLevelType w:val="multilevel"/>
    <w:tmpl w:val="F4B5D9F5"/>
    <w:lvl w:ilvl="0">
      <w:start w:val="1"/>
      <w:numFmt w:val="decimal"/>
      <w:lvlText w:val="%1)"/>
      <w:lvlJc w:val="left"/>
      <w:pPr>
        <w:ind w:left="1202" w:hanging="401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076" w:hanging="40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952" w:hanging="4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29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5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2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58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5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11" w:hanging="401"/>
      </w:pPr>
      <w:rPr>
        <w:rFonts w:hint="default"/>
        <w:lang w:val="en-US" w:eastAsia="en-US" w:bidi="ar-SA"/>
      </w:rPr>
    </w:lvl>
  </w:abstractNum>
  <w:abstractNum w:abstractNumId="7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43" w:hanging="201"/>
        <w:jc w:val="left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488" w:hanging="20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36" w:hanging="2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5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3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2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30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9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7" w:hanging="201"/>
      </w:pPr>
      <w:rPr>
        <w:rFonts w:hint="default"/>
        <w:lang w:val="en-US" w:eastAsia="en-US" w:bidi="ar-SA"/>
      </w:rPr>
    </w:lvl>
  </w:abstractNum>
  <w:abstractNum w:abstractNumId="8" w15:restartNumberingAfterBreak="0">
    <w:nsid w:val="0248C179"/>
    <w:multiLevelType w:val="multilevel"/>
    <w:tmpl w:val="0248C179"/>
    <w:lvl w:ilvl="0">
      <w:start w:val="1"/>
      <w:numFmt w:val="decimal"/>
      <w:lvlText w:val="%1."/>
      <w:lvlJc w:val="left"/>
      <w:pPr>
        <w:ind w:left="1534" w:hanging="233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382" w:hanging="233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24" w:hanging="2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67" w:hanging="2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9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2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4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37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79" w:hanging="233"/>
      </w:pPr>
      <w:rPr>
        <w:rFonts w:hint="default"/>
        <w:lang w:val="en-US" w:eastAsia="en-US" w:bidi="ar-SA"/>
      </w:rPr>
    </w:lvl>
  </w:abstractNum>
  <w:abstractNum w:abstractNumId="9" w15:restartNumberingAfterBreak="0">
    <w:nsid w:val="03D62ECE"/>
    <w:multiLevelType w:val="multilevel"/>
    <w:tmpl w:val="03D62ECE"/>
    <w:lvl w:ilvl="0">
      <w:start w:val="3"/>
      <w:numFmt w:val="decimal"/>
      <w:lvlText w:val="%1"/>
      <w:lvlJc w:val="left"/>
      <w:pPr>
        <w:ind w:left="1651" w:hanging="749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1" w:hanging="749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651" w:hanging="749"/>
        <w:jc w:val="left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4151" w:hanging="7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1" w:hanging="7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12" w:hanging="7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2" w:hanging="7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3" w:hanging="7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3" w:hanging="749"/>
      </w:pPr>
      <w:rPr>
        <w:rFonts w:hint="default"/>
        <w:lang w:val="en-US" w:eastAsia="en-US" w:bidi="ar-SA"/>
      </w:rPr>
    </w:lvl>
  </w:abstractNum>
  <w:abstractNum w:abstractNumId="10" w15:restartNumberingAfterBreak="0">
    <w:nsid w:val="2470EC97"/>
    <w:multiLevelType w:val="multilevel"/>
    <w:tmpl w:val="2470EC97"/>
    <w:lvl w:ilvl="0">
      <w:start w:val="1"/>
      <w:numFmt w:val="decimal"/>
      <w:lvlText w:val="%1)"/>
      <w:lvlJc w:val="left"/>
      <w:pPr>
        <w:ind w:left="1202" w:hanging="402"/>
        <w:jc w:val="left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400" w:hanging="4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351" w:hanging="4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3" w:hanging="4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4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6" w:hanging="4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8" w:hanging="4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9" w:hanging="4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402"/>
      </w:pPr>
      <w:rPr>
        <w:rFonts w:hint="default"/>
        <w:lang w:val="en-US" w:eastAsia="en-US" w:bidi="ar-SA"/>
      </w:rPr>
    </w:lvl>
  </w:abstractNum>
  <w:abstractNum w:abstractNumId="11" w15:restartNumberingAfterBreak="0">
    <w:nsid w:val="25B654F3"/>
    <w:multiLevelType w:val="multilevel"/>
    <w:tmpl w:val="25B654F3"/>
    <w:lvl w:ilvl="0">
      <w:start w:val="4"/>
      <w:numFmt w:val="decimal"/>
      <w:lvlText w:val="%1"/>
      <w:lvlJc w:val="left"/>
      <w:pPr>
        <w:ind w:left="1301" w:hanging="5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01" w:hanging="5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1" w:hanging="500"/>
        <w:jc w:val="left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03" w:hanging="301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2119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92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65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39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12" w:hanging="301"/>
      </w:pPr>
      <w:rPr>
        <w:rFonts w:hint="default"/>
        <w:lang w:val="en-US" w:eastAsia="en-US" w:bidi="ar-SA"/>
      </w:rPr>
    </w:lvl>
  </w:abstractNum>
  <w:abstractNum w:abstractNumId="12" w15:restartNumberingAfterBreak="0">
    <w:nsid w:val="2A8F537B"/>
    <w:multiLevelType w:val="multilevel"/>
    <w:tmpl w:val="2A8F537B"/>
    <w:lvl w:ilvl="0">
      <w:start w:val="5"/>
      <w:numFmt w:val="decimal"/>
      <w:lvlText w:val="%1."/>
      <w:lvlJc w:val="left"/>
      <w:pPr>
        <w:ind w:left="463" w:hanging="362"/>
        <w:jc w:val="left"/>
      </w:pPr>
      <w:rPr>
        <w:rFonts w:ascii="Tahoma" w:eastAsia="Tahoma" w:hAnsi="Tahoma" w:cs="Tahoma" w:hint="default"/>
        <w:b/>
        <w:bCs/>
        <w:shadow/>
        <w:spacing w:val="-1"/>
        <w:w w:val="96"/>
        <w:sz w:val="25"/>
        <w:szCs w:val="2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04" w:hanging="403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*"/>
      <w:lvlJc w:val="left"/>
      <w:pPr>
        <w:ind w:left="1002" w:hanging="201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120" w:hanging="2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41" w:hanging="2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1" w:hanging="2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82" w:hanging="2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02" w:hanging="2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23" w:hanging="201"/>
      </w:pPr>
      <w:rPr>
        <w:rFonts w:hint="default"/>
        <w:lang w:val="en-US" w:eastAsia="en-US" w:bidi="ar-SA"/>
      </w:rPr>
    </w:lvl>
  </w:abstractNum>
  <w:abstractNum w:abstractNumId="13" w15:restartNumberingAfterBreak="0">
    <w:nsid w:val="4D4DC07F"/>
    <w:multiLevelType w:val="multilevel"/>
    <w:tmpl w:val="4D4DC07F"/>
    <w:lvl w:ilvl="0">
      <w:start w:val="1"/>
      <w:numFmt w:val="decimal"/>
      <w:lvlText w:val="%1)"/>
      <w:lvlJc w:val="left"/>
      <w:pPr>
        <w:ind w:left="1202" w:hanging="401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1">
      <w:numFmt w:val="bullet"/>
      <w:lvlText w:val="*"/>
      <w:lvlJc w:val="left"/>
      <w:pPr>
        <w:ind w:left="1402" w:hanging="200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51" w:hanging="2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03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4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6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9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1" w:hanging="200"/>
      </w:pPr>
      <w:rPr>
        <w:rFonts w:hint="default"/>
        <w:lang w:val="en-US" w:eastAsia="en-US" w:bidi="ar-SA"/>
      </w:rPr>
    </w:lvl>
  </w:abstractNum>
  <w:abstractNum w:abstractNumId="14" w15:restartNumberingAfterBreak="0">
    <w:nsid w:val="59ADCABA"/>
    <w:multiLevelType w:val="multilevel"/>
    <w:tmpl w:val="59ADCABA"/>
    <w:lvl w:ilvl="0">
      <w:start w:val="1"/>
      <w:numFmt w:val="decimal"/>
      <w:lvlText w:val="%1."/>
      <w:lvlJc w:val="left"/>
      <w:pPr>
        <w:ind w:left="502" w:hanging="360"/>
        <w:jc w:val="left"/>
      </w:pPr>
      <w:rPr>
        <w:rFonts w:ascii="Tahoma" w:eastAsia="Tahoma" w:hAnsi="Tahoma" w:cs="Tahoma" w:hint="default"/>
        <w:b/>
        <w:bCs/>
        <w:shadow/>
        <w:spacing w:val="-1"/>
        <w:w w:val="96"/>
        <w:sz w:val="25"/>
        <w:szCs w:val="2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2" w:hanging="401"/>
        <w:jc w:val="left"/>
      </w:pPr>
      <w:rPr>
        <w:rFonts w:ascii="Tahoma" w:eastAsia="Tahoma" w:hAnsi="Tahoma" w:cs="Tahoma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242" w:hanging="401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338" w:hanging="4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36" w:hanging="4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4" w:hanging="4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32" w:hanging="4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0" w:hanging="4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8" w:hanging="401"/>
      </w:pPr>
      <w:rPr>
        <w:rFonts w:hint="default"/>
        <w:lang w:val="en-US" w:eastAsia="en-US" w:bidi="ar-SA"/>
      </w:rPr>
    </w:lvl>
  </w:abstractNum>
  <w:abstractNum w:abstractNumId="15" w15:restartNumberingAfterBreak="0">
    <w:nsid w:val="5A241D34"/>
    <w:multiLevelType w:val="multilevel"/>
    <w:tmpl w:val="5A241D34"/>
    <w:lvl w:ilvl="0">
      <w:start w:val="6"/>
      <w:numFmt w:val="decimal"/>
      <w:lvlText w:val="%1"/>
      <w:lvlJc w:val="left"/>
      <w:pPr>
        <w:ind w:left="1301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01" w:hanging="5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01" w:hanging="500"/>
        <w:jc w:val="left"/>
      </w:pPr>
      <w:rPr>
        <w:rFonts w:ascii="Tahoma" w:eastAsia="Tahoma" w:hAnsi="Tahoma" w:cs="Tahoma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458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6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5" w:hanging="500"/>
      </w:pPr>
      <w:rPr>
        <w:rFonts w:hint="default"/>
        <w:lang w:val="en-US" w:eastAsia="en-US" w:bidi="ar-SA"/>
      </w:rPr>
    </w:lvl>
  </w:abstractNum>
  <w:abstractNum w:abstractNumId="16" w15:restartNumberingAfterBreak="0">
    <w:nsid w:val="72183CF9"/>
    <w:multiLevelType w:val="multilevel"/>
    <w:tmpl w:val="72183CF9"/>
    <w:lvl w:ilvl="0">
      <w:start w:val="1"/>
      <w:numFmt w:val="decimal"/>
      <w:lvlText w:val="%1)"/>
      <w:lvlJc w:val="left"/>
      <w:pPr>
        <w:ind w:left="1602" w:hanging="301"/>
        <w:jc w:val="left"/>
      </w:pPr>
      <w:rPr>
        <w:rFonts w:ascii="Tahoma" w:eastAsia="Tahoma" w:hAnsi="Tahoma" w:cs="Tahoma" w:hint="default"/>
        <w:w w:val="100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2436" w:hanging="301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3272" w:hanging="30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09" w:hanging="3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5" w:hanging="3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2" w:hanging="3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8" w:hanging="3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5" w:hanging="3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1" w:hanging="301"/>
      </w:pPr>
      <w:rPr>
        <w:rFonts w:hint="default"/>
        <w:lang w:val="en-US" w:eastAsia="en-US" w:bidi="ar-SA"/>
      </w:rPr>
    </w:lvl>
  </w:abstractNum>
  <w:num w:numId="1" w16cid:durableId="1556962617">
    <w:abstractNumId w:val="7"/>
  </w:num>
  <w:num w:numId="2" w16cid:durableId="1105996434">
    <w:abstractNumId w:val="4"/>
  </w:num>
  <w:num w:numId="3" w16cid:durableId="1629121555">
    <w:abstractNumId w:val="14"/>
  </w:num>
  <w:num w:numId="4" w16cid:durableId="2140762330">
    <w:abstractNumId w:val="2"/>
  </w:num>
  <w:num w:numId="5" w16cid:durableId="1816021653">
    <w:abstractNumId w:val="1"/>
  </w:num>
  <w:num w:numId="6" w16cid:durableId="1262300122">
    <w:abstractNumId w:val="9"/>
  </w:num>
  <w:num w:numId="7" w16cid:durableId="1585257939">
    <w:abstractNumId w:val="11"/>
  </w:num>
  <w:num w:numId="8" w16cid:durableId="23871216">
    <w:abstractNumId w:val="16"/>
  </w:num>
  <w:num w:numId="9" w16cid:durableId="1381435408">
    <w:abstractNumId w:val="8"/>
  </w:num>
  <w:num w:numId="10" w16cid:durableId="637416990">
    <w:abstractNumId w:val="0"/>
  </w:num>
  <w:num w:numId="11" w16cid:durableId="598677642">
    <w:abstractNumId w:val="12"/>
  </w:num>
  <w:num w:numId="12" w16cid:durableId="20591228">
    <w:abstractNumId w:val="15"/>
  </w:num>
  <w:num w:numId="13" w16cid:durableId="1066151993">
    <w:abstractNumId w:val="3"/>
  </w:num>
  <w:num w:numId="14" w16cid:durableId="941380076">
    <w:abstractNumId w:val="13"/>
  </w:num>
  <w:num w:numId="15" w16cid:durableId="789203230">
    <w:abstractNumId w:val="6"/>
  </w:num>
  <w:num w:numId="16" w16cid:durableId="1864709712">
    <w:abstractNumId w:val="10"/>
  </w:num>
  <w:num w:numId="17" w16cid:durableId="6055052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87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700FA"/>
    <w:rsid w:val="001700FA"/>
    <w:rsid w:val="003945BF"/>
    <w:rsid w:val="006529DA"/>
    <w:rsid w:val="00A24817"/>
    <w:rsid w:val="00E1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73"/>
    <o:shapelayout v:ext="edit">
      <o:idmap v:ext="edit" data="2"/>
    </o:shapelayout>
  </w:shapeDefaults>
  <w:decimalSymbol w:val="."/>
  <w:listSeparator w:val=","/>
  <w14:docId w14:val="281F3A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ahoma" w:eastAsia="Tahoma" w:hAnsi="Tahoma" w:cs="Tahoma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99"/>
      <w:ind w:left="402" w:hanging="301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next w:val="Normal"/>
    <w:uiPriority w:val="1"/>
    <w:qFormat/>
    <w:pPr>
      <w:spacing w:before="38"/>
      <w:ind w:left="443" w:hanging="302"/>
      <w:outlineLvl w:val="1"/>
    </w:pPr>
    <w:rPr>
      <w:b/>
      <w:bCs/>
      <w:sz w:val="21"/>
      <w:szCs w:val="21"/>
    </w:rPr>
  </w:style>
  <w:style w:type="paragraph" w:styleId="Heading3">
    <w:name w:val="heading 3"/>
    <w:basedOn w:val="Normal"/>
    <w:next w:val="Normal"/>
    <w:uiPriority w:val="1"/>
    <w:qFormat/>
    <w:pPr>
      <w:ind w:left="804" w:hanging="403"/>
      <w:outlineLvl w:val="2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itle">
    <w:name w:val="Title"/>
    <w:basedOn w:val="Normal"/>
    <w:uiPriority w:val="1"/>
    <w:qFormat/>
    <w:pPr>
      <w:spacing w:before="100"/>
      <w:ind w:left="2431" w:right="2432"/>
      <w:jc w:val="center"/>
    </w:pPr>
    <w:rPr>
      <w:b/>
      <w:bCs/>
      <w:sz w:val="48"/>
      <w:szCs w:val="4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202" w:hanging="40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rsid w:val="00E108C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E108CC"/>
    <w:rPr>
      <w:rFonts w:ascii="Tahoma" w:eastAsia="Tahoma" w:hAnsi="Tahoma" w:cs="Tahom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2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48.png"/><Relationship Id="rId84" Type="http://schemas.openxmlformats.org/officeDocument/2006/relationships/image" Target="media/image69.png"/><Relationship Id="rId138" Type="http://schemas.openxmlformats.org/officeDocument/2006/relationships/image" Target="media/image123.png"/><Relationship Id="rId159" Type="http://schemas.openxmlformats.org/officeDocument/2006/relationships/image" Target="media/image142.png"/><Relationship Id="rId170" Type="http://schemas.openxmlformats.org/officeDocument/2006/relationships/image" Target="media/image153.jpeg"/><Relationship Id="rId191" Type="http://schemas.openxmlformats.org/officeDocument/2006/relationships/image" Target="media/image174.jpeg"/><Relationship Id="rId205" Type="http://schemas.openxmlformats.org/officeDocument/2006/relationships/image" Target="media/image188.png"/><Relationship Id="rId107" Type="http://schemas.openxmlformats.org/officeDocument/2006/relationships/image" Target="media/image92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40.png"/><Relationship Id="rId74" Type="http://schemas.openxmlformats.org/officeDocument/2006/relationships/image" Target="media/image59.png"/><Relationship Id="rId128" Type="http://schemas.openxmlformats.org/officeDocument/2006/relationships/image" Target="media/image113.png"/><Relationship Id="rId149" Type="http://schemas.openxmlformats.org/officeDocument/2006/relationships/image" Target="media/image132.png"/><Relationship Id="rId5" Type="http://schemas.openxmlformats.org/officeDocument/2006/relationships/footnotes" Target="footnotes.xml"/><Relationship Id="rId95" Type="http://schemas.openxmlformats.org/officeDocument/2006/relationships/image" Target="media/image80.png"/><Relationship Id="rId160" Type="http://schemas.openxmlformats.org/officeDocument/2006/relationships/image" Target="media/image143.png"/><Relationship Id="rId181" Type="http://schemas.openxmlformats.org/officeDocument/2006/relationships/image" Target="media/image164.png"/><Relationship Id="rId216" Type="http://schemas.openxmlformats.org/officeDocument/2006/relationships/image" Target="media/image199.png"/><Relationship Id="rId22" Type="http://schemas.openxmlformats.org/officeDocument/2006/relationships/image" Target="media/image11.png"/><Relationship Id="rId43" Type="http://schemas.openxmlformats.org/officeDocument/2006/relationships/image" Target="media/image32.png"/><Relationship Id="rId64" Type="http://schemas.openxmlformats.org/officeDocument/2006/relationships/image" Target="media/image49.png"/><Relationship Id="rId118" Type="http://schemas.openxmlformats.org/officeDocument/2006/relationships/image" Target="media/image103.png"/><Relationship Id="rId139" Type="http://schemas.openxmlformats.org/officeDocument/2006/relationships/header" Target="header6.xml"/><Relationship Id="rId85" Type="http://schemas.openxmlformats.org/officeDocument/2006/relationships/image" Target="media/image70.png"/><Relationship Id="rId150" Type="http://schemas.openxmlformats.org/officeDocument/2006/relationships/image" Target="media/image133.png"/><Relationship Id="rId171" Type="http://schemas.openxmlformats.org/officeDocument/2006/relationships/image" Target="media/image154.png"/><Relationship Id="rId192" Type="http://schemas.openxmlformats.org/officeDocument/2006/relationships/image" Target="media/image175.png"/><Relationship Id="rId206" Type="http://schemas.openxmlformats.org/officeDocument/2006/relationships/image" Target="media/image189.png"/><Relationship Id="rId12" Type="http://schemas.openxmlformats.org/officeDocument/2006/relationships/header" Target="header2.xml"/><Relationship Id="rId33" Type="http://schemas.openxmlformats.org/officeDocument/2006/relationships/image" Target="media/image22.png"/><Relationship Id="rId108" Type="http://schemas.openxmlformats.org/officeDocument/2006/relationships/image" Target="media/image93.png"/><Relationship Id="rId129" Type="http://schemas.openxmlformats.org/officeDocument/2006/relationships/image" Target="media/image114.png"/><Relationship Id="rId54" Type="http://schemas.openxmlformats.org/officeDocument/2006/relationships/image" Target="media/image41.png"/><Relationship Id="rId75" Type="http://schemas.openxmlformats.org/officeDocument/2006/relationships/image" Target="media/image60.png"/><Relationship Id="rId96" Type="http://schemas.openxmlformats.org/officeDocument/2006/relationships/image" Target="media/image81.png"/><Relationship Id="rId140" Type="http://schemas.openxmlformats.org/officeDocument/2006/relationships/footer" Target="footer5.xml"/><Relationship Id="rId161" Type="http://schemas.openxmlformats.org/officeDocument/2006/relationships/image" Target="media/image144.png"/><Relationship Id="rId182" Type="http://schemas.openxmlformats.org/officeDocument/2006/relationships/image" Target="media/image165.png"/><Relationship Id="rId217" Type="http://schemas.openxmlformats.org/officeDocument/2006/relationships/image" Target="media/image200.png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119" Type="http://schemas.openxmlformats.org/officeDocument/2006/relationships/image" Target="media/image104.png"/><Relationship Id="rId44" Type="http://schemas.openxmlformats.org/officeDocument/2006/relationships/image" Target="media/image33.png"/><Relationship Id="rId65" Type="http://schemas.openxmlformats.org/officeDocument/2006/relationships/image" Target="media/image50.png"/><Relationship Id="rId86" Type="http://schemas.openxmlformats.org/officeDocument/2006/relationships/image" Target="media/image71.png"/><Relationship Id="rId130" Type="http://schemas.openxmlformats.org/officeDocument/2006/relationships/image" Target="media/image115.png"/><Relationship Id="rId151" Type="http://schemas.openxmlformats.org/officeDocument/2006/relationships/image" Target="media/image134.png"/><Relationship Id="rId172" Type="http://schemas.openxmlformats.org/officeDocument/2006/relationships/image" Target="media/image155.jpeg"/><Relationship Id="rId193" Type="http://schemas.openxmlformats.org/officeDocument/2006/relationships/image" Target="media/image176.png"/><Relationship Id="rId207" Type="http://schemas.openxmlformats.org/officeDocument/2006/relationships/image" Target="media/image190.png"/><Relationship Id="rId13" Type="http://schemas.openxmlformats.org/officeDocument/2006/relationships/footer" Target="footer1.xml"/><Relationship Id="rId109" Type="http://schemas.openxmlformats.org/officeDocument/2006/relationships/image" Target="media/image94.png"/><Relationship Id="rId34" Type="http://schemas.openxmlformats.org/officeDocument/2006/relationships/image" Target="media/image23.png"/><Relationship Id="rId55" Type="http://schemas.openxmlformats.org/officeDocument/2006/relationships/image" Target="media/image42.png"/><Relationship Id="rId76" Type="http://schemas.openxmlformats.org/officeDocument/2006/relationships/image" Target="media/image61.png"/><Relationship Id="rId97" Type="http://schemas.openxmlformats.org/officeDocument/2006/relationships/image" Target="media/image82.png"/><Relationship Id="rId120" Type="http://schemas.openxmlformats.org/officeDocument/2006/relationships/image" Target="media/image105.png"/><Relationship Id="rId141" Type="http://schemas.openxmlformats.org/officeDocument/2006/relationships/image" Target="media/image124.png"/><Relationship Id="rId7" Type="http://schemas.openxmlformats.org/officeDocument/2006/relationships/header" Target="header1.xml"/><Relationship Id="rId162" Type="http://schemas.openxmlformats.org/officeDocument/2006/relationships/image" Target="media/image145.png"/><Relationship Id="rId183" Type="http://schemas.openxmlformats.org/officeDocument/2006/relationships/image" Target="media/image166.png"/><Relationship Id="rId218" Type="http://schemas.openxmlformats.org/officeDocument/2006/relationships/image" Target="media/image201.png"/><Relationship Id="rId24" Type="http://schemas.openxmlformats.org/officeDocument/2006/relationships/image" Target="media/image13.png"/><Relationship Id="rId45" Type="http://schemas.openxmlformats.org/officeDocument/2006/relationships/image" Target="media/image34.png"/><Relationship Id="rId66" Type="http://schemas.openxmlformats.org/officeDocument/2006/relationships/image" Target="media/image51.png"/><Relationship Id="rId87" Type="http://schemas.openxmlformats.org/officeDocument/2006/relationships/image" Target="media/image72.png"/><Relationship Id="rId110" Type="http://schemas.openxmlformats.org/officeDocument/2006/relationships/image" Target="media/image95.png"/><Relationship Id="rId131" Type="http://schemas.openxmlformats.org/officeDocument/2006/relationships/image" Target="media/image116.png"/><Relationship Id="rId152" Type="http://schemas.openxmlformats.org/officeDocument/2006/relationships/image" Target="media/image135.png"/><Relationship Id="rId173" Type="http://schemas.openxmlformats.org/officeDocument/2006/relationships/image" Target="media/image156.png"/><Relationship Id="rId194" Type="http://schemas.openxmlformats.org/officeDocument/2006/relationships/image" Target="media/image177.png"/><Relationship Id="rId208" Type="http://schemas.openxmlformats.org/officeDocument/2006/relationships/image" Target="media/image191.png"/><Relationship Id="rId14" Type="http://schemas.openxmlformats.org/officeDocument/2006/relationships/image" Target="media/image5.png"/><Relationship Id="rId35" Type="http://schemas.openxmlformats.org/officeDocument/2006/relationships/image" Target="media/image24.png"/><Relationship Id="rId56" Type="http://schemas.openxmlformats.org/officeDocument/2006/relationships/image" Target="media/image43.png"/><Relationship Id="rId77" Type="http://schemas.openxmlformats.org/officeDocument/2006/relationships/image" Target="media/image62.png"/><Relationship Id="rId100" Type="http://schemas.openxmlformats.org/officeDocument/2006/relationships/image" Target="media/image8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7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image" Target="media/image106.png"/><Relationship Id="rId142" Type="http://schemas.openxmlformats.org/officeDocument/2006/relationships/image" Target="media/image125.png"/><Relationship Id="rId163" Type="http://schemas.openxmlformats.org/officeDocument/2006/relationships/image" Target="media/image146.png"/><Relationship Id="rId184" Type="http://schemas.openxmlformats.org/officeDocument/2006/relationships/image" Target="media/image167.png"/><Relationship Id="rId189" Type="http://schemas.openxmlformats.org/officeDocument/2006/relationships/image" Target="media/image172.png"/><Relationship Id="rId219" Type="http://schemas.openxmlformats.org/officeDocument/2006/relationships/image" Target="media/image202.png"/><Relationship Id="rId3" Type="http://schemas.openxmlformats.org/officeDocument/2006/relationships/settings" Target="settings.xml"/><Relationship Id="rId214" Type="http://schemas.openxmlformats.org/officeDocument/2006/relationships/image" Target="media/image197.png"/><Relationship Id="rId25" Type="http://schemas.openxmlformats.org/officeDocument/2006/relationships/image" Target="media/image14.png"/><Relationship Id="rId46" Type="http://schemas.openxmlformats.org/officeDocument/2006/relationships/header" Target="header4.xml"/><Relationship Id="rId67" Type="http://schemas.openxmlformats.org/officeDocument/2006/relationships/image" Target="media/image52.png"/><Relationship Id="rId116" Type="http://schemas.openxmlformats.org/officeDocument/2006/relationships/image" Target="media/image101.png"/><Relationship Id="rId137" Type="http://schemas.openxmlformats.org/officeDocument/2006/relationships/image" Target="media/image122.png"/><Relationship Id="rId158" Type="http://schemas.openxmlformats.org/officeDocument/2006/relationships/image" Target="media/image141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47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6.png"/><Relationship Id="rId132" Type="http://schemas.openxmlformats.org/officeDocument/2006/relationships/image" Target="media/image117.png"/><Relationship Id="rId153" Type="http://schemas.openxmlformats.org/officeDocument/2006/relationships/image" Target="media/image136.png"/><Relationship Id="rId174" Type="http://schemas.openxmlformats.org/officeDocument/2006/relationships/image" Target="media/image157.png"/><Relationship Id="rId179" Type="http://schemas.openxmlformats.org/officeDocument/2006/relationships/image" Target="media/image162.png"/><Relationship Id="rId195" Type="http://schemas.openxmlformats.org/officeDocument/2006/relationships/image" Target="media/image178.png"/><Relationship Id="rId209" Type="http://schemas.openxmlformats.org/officeDocument/2006/relationships/image" Target="media/image192.png"/><Relationship Id="rId190" Type="http://schemas.openxmlformats.org/officeDocument/2006/relationships/image" Target="media/image173.png"/><Relationship Id="rId204" Type="http://schemas.openxmlformats.org/officeDocument/2006/relationships/image" Target="media/image187.png"/><Relationship Id="rId220" Type="http://schemas.openxmlformats.org/officeDocument/2006/relationships/image" Target="media/image203.png"/><Relationship Id="rId15" Type="http://schemas.openxmlformats.org/officeDocument/2006/relationships/image" Target="media/image6.png"/><Relationship Id="rId36" Type="http://schemas.openxmlformats.org/officeDocument/2006/relationships/image" Target="media/image25.png"/><Relationship Id="rId57" Type="http://schemas.openxmlformats.org/officeDocument/2006/relationships/image" Target="media/image44.png"/><Relationship Id="rId106" Type="http://schemas.openxmlformats.org/officeDocument/2006/relationships/image" Target="media/image91.png"/><Relationship Id="rId127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image" Target="media/image39.png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107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64" Type="http://schemas.openxmlformats.org/officeDocument/2006/relationships/image" Target="media/image147.png"/><Relationship Id="rId169" Type="http://schemas.openxmlformats.org/officeDocument/2006/relationships/image" Target="media/image152.png"/><Relationship Id="rId185" Type="http://schemas.openxmlformats.org/officeDocument/2006/relationships/image" Target="media/image16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63.png"/><Relationship Id="rId210" Type="http://schemas.openxmlformats.org/officeDocument/2006/relationships/image" Target="media/image193.png"/><Relationship Id="rId215" Type="http://schemas.openxmlformats.org/officeDocument/2006/relationships/image" Target="media/image198.png"/><Relationship Id="rId26" Type="http://schemas.openxmlformats.org/officeDocument/2006/relationships/image" Target="media/image15.png"/><Relationship Id="rId47" Type="http://schemas.openxmlformats.org/officeDocument/2006/relationships/footer" Target="footer3.xml"/><Relationship Id="rId68" Type="http://schemas.openxmlformats.org/officeDocument/2006/relationships/image" Target="media/image53.png"/><Relationship Id="rId89" Type="http://schemas.openxmlformats.org/officeDocument/2006/relationships/image" Target="media/image74.png"/><Relationship Id="rId112" Type="http://schemas.openxmlformats.org/officeDocument/2006/relationships/image" Target="media/image97.png"/><Relationship Id="rId133" Type="http://schemas.openxmlformats.org/officeDocument/2006/relationships/image" Target="media/image118.png"/><Relationship Id="rId154" Type="http://schemas.openxmlformats.org/officeDocument/2006/relationships/image" Target="media/image137.png"/><Relationship Id="rId175" Type="http://schemas.openxmlformats.org/officeDocument/2006/relationships/image" Target="media/image158.png"/><Relationship Id="rId196" Type="http://schemas.openxmlformats.org/officeDocument/2006/relationships/image" Target="media/image179.png"/><Relationship Id="rId200" Type="http://schemas.openxmlformats.org/officeDocument/2006/relationships/image" Target="media/image183.png"/><Relationship Id="rId16" Type="http://schemas.openxmlformats.org/officeDocument/2006/relationships/image" Target="media/image7.png"/><Relationship Id="rId221" Type="http://schemas.openxmlformats.org/officeDocument/2006/relationships/fontTable" Target="fontTable.xml"/><Relationship Id="rId37" Type="http://schemas.openxmlformats.org/officeDocument/2006/relationships/image" Target="media/image26.png"/><Relationship Id="rId58" Type="http://schemas.openxmlformats.org/officeDocument/2006/relationships/image" Target="media/image45.png"/><Relationship Id="rId79" Type="http://schemas.openxmlformats.org/officeDocument/2006/relationships/image" Target="media/image64.png"/><Relationship Id="rId102" Type="http://schemas.openxmlformats.org/officeDocument/2006/relationships/image" Target="media/image87.png"/><Relationship Id="rId123" Type="http://schemas.openxmlformats.org/officeDocument/2006/relationships/image" Target="media/image108.png"/><Relationship Id="rId144" Type="http://schemas.openxmlformats.org/officeDocument/2006/relationships/image" Target="media/image127.png"/><Relationship Id="rId90" Type="http://schemas.openxmlformats.org/officeDocument/2006/relationships/image" Target="media/image75.png"/><Relationship Id="rId165" Type="http://schemas.openxmlformats.org/officeDocument/2006/relationships/image" Target="media/image148.png"/><Relationship Id="rId186" Type="http://schemas.openxmlformats.org/officeDocument/2006/relationships/image" Target="media/image169.png"/><Relationship Id="rId211" Type="http://schemas.openxmlformats.org/officeDocument/2006/relationships/image" Target="media/image194.png"/><Relationship Id="rId27" Type="http://schemas.openxmlformats.org/officeDocument/2006/relationships/image" Target="media/image16.png"/><Relationship Id="rId48" Type="http://schemas.openxmlformats.org/officeDocument/2006/relationships/image" Target="media/image35.png"/><Relationship Id="rId69" Type="http://schemas.openxmlformats.org/officeDocument/2006/relationships/image" Target="media/image54.png"/><Relationship Id="rId113" Type="http://schemas.openxmlformats.org/officeDocument/2006/relationships/image" Target="media/image98.png"/><Relationship Id="rId134" Type="http://schemas.openxmlformats.org/officeDocument/2006/relationships/image" Target="media/image119.png"/><Relationship Id="rId80" Type="http://schemas.openxmlformats.org/officeDocument/2006/relationships/image" Target="media/image65.png"/><Relationship Id="rId155" Type="http://schemas.openxmlformats.org/officeDocument/2006/relationships/image" Target="media/image138.png"/><Relationship Id="rId176" Type="http://schemas.openxmlformats.org/officeDocument/2006/relationships/image" Target="media/image159.png"/><Relationship Id="rId197" Type="http://schemas.openxmlformats.org/officeDocument/2006/relationships/image" Target="media/image180.png"/><Relationship Id="rId201" Type="http://schemas.openxmlformats.org/officeDocument/2006/relationships/image" Target="media/image184.png"/><Relationship Id="rId222" Type="http://schemas.openxmlformats.org/officeDocument/2006/relationships/theme" Target="theme/theme1.xml"/><Relationship Id="rId17" Type="http://schemas.openxmlformats.org/officeDocument/2006/relationships/image" Target="media/image8.png"/><Relationship Id="rId38" Type="http://schemas.openxmlformats.org/officeDocument/2006/relationships/image" Target="media/image27.png"/><Relationship Id="rId59" Type="http://schemas.openxmlformats.org/officeDocument/2006/relationships/image" Target="media/image46.png"/><Relationship Id="rId103" Type="http://schemas.openxmlformats.org/officeDocument/2006/relationships/image" Target="media/image88.png"/><Relationship Id="rId124" Type="http://schemas.openxmlformats.org/officeDocument/2006/relationships/image" Target="media/image109.png"/><Relationship Id="rId70" Type="http://schemas.openxmlformats.org/officeDocument/2006/relationships/image" Target="media/image55.png"/><Relationship Id="rId91" Type="http://schemas.openxmlformats.org/officeDocument/2006/relationships/image" Target="media/image76.png"/><Relationship Id="rId145" Type="http://schemas.openxmlformats.org/officeDocument/2006/relationships/image" Target="media/image128.png"/><Relationship Id="rId166" Type="http://schemas.openxmlformats.org/officeDocument/2006/relationships/image" Target="media/image149.png"/><Relationship Id="rId187" Type="http://schemas.openxmlformats.org/officeDocument/2006/relationships/image" Target="media/image170.png"/><Relationship Id="rId1" Type="http://schemas.openxmlformats.org/officeDocument/2006/relationships/numbering" Target="numbering.xml"/><Relationship Id="rId212" Type="http://schemas.openxmlformats.org/officeDocument/2006/relationships/image" Target="media/image195.png"/><Relationship Id="rId28" Type="http://schemas.openxmlformats.org/officeDocument/2006/relationships/image" Target="media/image17.png"/><Relationship Id="rId49" Type="http://schemas.openxmlformats.org/officeDocument/2006/relationships/image" Target="media/image36.png"/><Relationship Id="rId114" Type="http://schemas.openxmlformats.org/officeDocument/2006/relationships/image" Target="media/image99.png"/><Relationship Id="rId60" Type="http://schemas.openxmlformats.org/officeDocument/2006/relationships/header" Target="header5.xml"/><Relationship Id="rId81" Type="http://schemas.openxmlformats.org/officeDocument/2006/relationships/image" Target="media/image66.png"/><Relationship Id="rId135" Type="http://schemas.openxmlformats.org/officeDocument/2006/relationships/image" Target="media/image120.png"/><Relationship Id="rId156" Type="http://schemas.openxmlformats.org/officeDocument/2006/relationships/image" Target="media/image139.png"/><Relationship Id="rId177" Type="http://schemas.openxmlformats.org/officeDocument/2006/relationships/image" Target="media/image160.png"/><Relationship Id="rId198" Type="http://schemas.openxmlformats.org/officeDocument/2006/relationships/image" Target="media/image181.png"/><Relationship Id="rId202" Type="http://schemas.openxmlformats.org/officeDocument/2006/relationships/image" Target="media/image185.png"/><Relationship Id="rId18" Type="http://schemas.openxmlformats.org/officeDocument/2006/relationships/header" Target="header3.xml"/><Relationship Id="rId39" Type="http://schemas.openxmlformats.org/officeDocument/2006/relationships/image" Target="media/image28.png"/><Relationship Id="rId50" Type="http://schemas.openxmlformats.org/officeDocument/2006/relationships/image" Target="media/image37.png"/><Relationship Id="rId104" Type="http://schemas.openxmlformats.org/officeDocument/2006/relationships/image" Target="media/image89.png"/><Relationship Id="rId125" Type="http://schemas.openxmlformats.org/officeDocument/2006/relationships/image" Target="media/image110.png"/><Relationship Id="rId146" Type="http://schemas.openxmlformats.org/officeDocument/2006/relationships/image" Target="media/image129.png"/><Relationship Id="rId167" Type="http://schemas.openxmlformats.org/officeDocument/2006/relationships/image" Target="media/image150.jpeg"/><Relationship Id="rId188" Type="http://schemas.openxmlformats.org/officeDocument/2006/relationships/image" Target="media/image171.png"/><Relationship Id="rId71" Type="http://schemas.openxmlformats.org/officeDocument/2006/relationships/image" Target="media/image56.png"/><Relationship Id="rId92" Type="http://schemas.openxmlformats.org/officeDocument/2006/relationships/image" Target="media/image77.png"/><Relationship Id="rId213" Type="http://schemas.openxmlformats.org/officeDocument/2006/relationships/image" Target="media/image196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40" Type="http://schemas.openxmlformats.org/officeDocument/2006/relationships/image" Target="media/image29.png"/><Relationship Id="rId115" Type="http://schemas.openxmlformats.org/officeDocument/2006/relationships/image" Target="media/image100.png"/><Relationship Id="rId136" Type="http://schemas.openxmlformats.org/officeDocument/2006/relationships/image" Target="media/image121.png"/><Relationship Id="rId157" Type="http://schemas.openxmlformats.org/officeDocument/2006/relationships/image" Target="media/image140.png"/><Relationship Id="rId178" Type="http://schemas.openxmlformats.org/officeDocument/2006/relationships/image" Target="media/image161.png"/><Relationship Id="rId61" Type="http://schemas.openxmlformats.org/officeDocument/2006/relationships/footer" Target="footer4.xml"/><Relationship Id="rId82" Type="http://schemas.openxmlformats.org/officeDocument/2006/relationships/image" Target="media/image67.png"/><Relationship Id="rId199" Type="http://schemas.openxmlformats.org/officeDocument/2006/relationships/image" Target="media/image182.png"/><Relationship Id="rId203" Type="http://schemas.openxmlformats.org/officeDocument/2006/relationships/image" Target="media/image186.png"/><Relationship Id="rId19" Type="http://schemas.openxmlformats.org/officeDocument/2006/relationships/footer" Target="footer2.xml"/><Relationship Id="rId30" Type="http://schemas.openxmlformats.org/officeDocument/2006/relationships/image" Target="media/image19.png"/><Relationship Id="rId105" Type="http://schemas.openxmlformats.org/officeDocument/2006/relationships/image" Target="media/image90.png"/><Relationship Id="rId126" Type="http://schemas.openxmlformats.org/officeDocument/2006/relationships/image" Target="media/image111.png"/><Relationship Id="rId147" Type="http://schemas.openxmlformats.org/officeDocument/2006/relationships/image" Target="media/image130.png"/><Relationship Id="rId168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4358</Words>
  <Characters>24843</Characters>
  <Application>Microsoft Office Word</Application>
  <DocSecurity>0</DocSecurity>
  <Lines>207</Lines>
  <Paragraphs>58</Paragraphs>
  <ScaleCrop>false</ScaleCrop>
  <Company/>
  <LinksUpToDate>false</LinksUpToDate>
  <CharactersWithSpaces>29143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2023-02-08T04:09:00Z</dcterms:created>
  <dcterms:modified xsi:type="dcterms:W3CDTF">2023-02-08T04:10:00Z</dcterms:modified>
</cp:coreProperties>
</file>